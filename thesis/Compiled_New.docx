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DB8EB" w14:textId="3C87F341" w:rsidR="0085425A" w:rsidRDefault="00B302DF" w:rsidP="004D352D">
      <w:pPr>
        <w:jc w:val="center"/>
      </w:pPr>
      <w:r w:rsidRPr="00B302DF">
        <w:t xml:space="preserve">Precision Robotics with </w:t>
      </w:r>
      <w:r w:rsidR="00027D4F">
        <w:t>Mid-Weight</w:t>
      </w:r>
      <w:r w:rsidRPr="00B302DF">
        <w:t xml:space="preserve"> Hardware and Software: A Swerve Drive Implementation</w:t>
      </w:r>
    </w:p>
    <w:p w14:paraId="6AEBE191" w14:textId="77777777" w:rsidR="0085425A" w:rsidRDefault="00B302DF" w:rsidP="00B141E4">
      <w:pPr>
        <w:jc w:val="center"/>
      </w:pPr>
      <w:r>
        <w:t>Robert Henry Forsyth Jr</w:t>
      </w:r>
    </w:p>
    <w:p w14:paraId="76395B7A" w14:textId="77777777" w:rsidR="0085425A" w:rsidRDefault="0085425A" w:rsidP="00B141E4">
      <w:pPr>
        <w:jc w:val="center"/>
      </w:pPr>
    </w:p>
    <w:p w14:paraId="1177556E" w14:textId="77777777" w:rsidR="0085425A" w:rsidRDefault="0085425A" w:rsidP="00B141E4">
      <w:pPr>
        <w:jc w:val="center"/>
      </w:pPr>
    </w:p>
    <w:p w14:paraId="2A15050D" w14:textId="77777777" w:rsidR="0085425A" w:rsidRDefault="0085425A" w:rsidP="00B141E4">
      <w:pPr>
        <w:jc w:val="center"/>
      </w:pPr>
      <w:r>
        <w:t>Thesis</w:t>
      </w:r>
      <w:r w:rsidR="00B302DF">
        <w:t xml:space="preserve"> </w:t>
      </w:r>
      <w:r>
        <w:t>submitted to the faculty of the Virginia Polytechnic Institute and State University in partial fulfillment of the requirements for the degree of</w:t>
      </w:r>
    </w:p>
    <w:p w14:paraId="036F7E05" w14:textId="77777777" w:rsidR="0085425A" w:rsidRDefault="0085425A" w:rsidP="00B141E4">
      <w:pPr>
        <w:jc w:val="center"/>
      </w:pPr>
      <w:r>
        <w:t>Master of Science</w:t>
      </w:r>
    </w:p>
    <w:p w14:paraId="6742456E" w14:textId="77777777" w:rsidR="0085425A" w:rsidRDefault="0085425A" w:rsidP="00B141E4">
      <w:pPr>
        <w:jc w:val="center"/>
      </w:pPr>
      <w:r>
        <w:t>In</w:t>
      </w:r>
    </w:p>
    <w:p w14:paraId="746E6EF7" w14:textId="77777777" w:rsidR="0085425A" w:rsidRDefault="00B302DF" w:rsidP="00B141E4">
      <w:pPr>
        <w:jc w:val="center"/>
      </w:pPr>
      <w:r>
        <w:t>Computer Engineering</w:t>
      </w:r>
    </w:p>
    <w:p w14:paraId="4BA3EA0C" w14:textId="77777777" w:rsidR="0085425A" w:rsidRDefault="0085425A" w:rsidP="00B141E4">
      <w:pPr>
        <w:jc w:val="center"/>
      </w:pPr>
    </w:p>
    <w:p w14:paraId="52B4D42C" w14:textId="77777777" w:rsidR="0085425A" w:rsidRDefault="0085425A" w:rsidP="00B141E4">
      <w:pPr>
        <w:jc w:val="center"/>
      </w:pPr>
    </w:p>
    <w:p w14:paraId="7E3C79CB" w14:textId="77777777" w:rsidR="0085425A" w:rsidRDefault="0085425A" w:rsidP="00B141E4">
      <w:pPr>
        <w:jc w:val="center"/>
      </w:pPr>
    </w:p>
    <w:p w14:paraId="71194A78" w14:textId="5097DA1F" w:rsidR="0085425A" w:rsidRDefault="00B302DF" w:rsidP="00B141E4">
      <w:pPr>
        <w:jc w:val="center"/>
      </w:pPr>
      <w:r>
        <w:t>Dr. Thidapat Ch</w:t>
      </w:r>
      <w:r w:rsidR="009E063B">
        <w:t>a</w:t>
      </w:r>
      <w:r>
        <w:t>ntem</w:t>
      </w:r>
      <w:r w:rsidR="00E8644A">
        <w:t xml:space="preserve">, </w:t>
      </w:r>
      <w:r w:rsidR="00E8644A" w:rsidRPr="00E8644A">
        <w:rPr>
          <w:i/>
          <w:iCs/>
        </w:rPr>
        <w:t>Chair</w:t>
      </w:r>
    </w:p>
    <w:p w14:paraId="724AC2D2" w14:textId="77777777" w:rsidR="0085425A" w:rsidRDefault="00B302DF" w:rsidP="00B141E4">
      <w:pPr>
        <w:jc w:val="center"/>
      </w:pPr>
      <w:r>
        <w:t>Dr. Ryan Williams</w:t>
      </w:r>
    </w:p>
    <w:p w14:paraId="3920DB6A" w14:textId="7FEA1729" w:rsidR="0085425A" w:rsidRDefault="00B302DF" w:rsidP="00B141E4">
      <w:pPr>
        <w:jc w:val="center"/>
      </w:pPr>
      <w:r>
        <w:t>Dr. Scot Ransbottom</w:t>
      </w:r>
    </w:p>
    <w:p w14:paraId="3C8E455A" w14:textId="77777777" w:rsidR="0085425A" w:rsidRDefault="0085425A" w:rsidP="00B141E4">
      <w:pPr>
        <w:jc w:val="center"/>
      </w:pPr>
    </w:p>
    <w:p w14:paraId="3907715A" w14:textId="77777777" w:rsidR="0085425A" w:rsidRDefault="00B302DF" w:rsidP="00B141E4">
      <w:pPr>
        <w:jc w:val="center"/>
      </w:pPr>
      <w:r>
        <w:t>May 12</w:t>
      </w:r>
      <w:r w:rsidRPr="00B302DF">
        <w:rPr>
          <w:vertAlign w:val="superscript"/>
        </w:rPr>
        <w:t>th</w:t>
      </w:r>
      <w:r>
        <w:t>, 2025</w:t>
      </w:r>
    </w:p>
    <w:p w14:paraId="6D94537F" w14:textId="77777777" w:rsidR="0085425A" w:rsidRDefault="00B302DF" w:rsidP="00B141E4">
      <w:pPr>
        <w:jc w:val="center"/>
      </w:pPr>
      <w:r>
        <w:t>Blacksburg, VA</w:t>
      </w:r>
    </w:p>
    <w:p w14:paraId="6E542C1D" w14:textId="77777777" w:rsidR="0085425A" w:rsidRDefault="0085425A" w:rsidP="00B141E4">
      <w:pPr>
        <w:jc w:val="center"/>
      </w:pPr>
    </w:p>
    <w:p w14:paraId="4DB48773" w14:textId="3A3EA333" w:rsidR="0085425A" w:rsidRDefault="0085425A" w:rsidP="00B141E4">
      <w:pPr>
        <w:jc w:val="center"/>
      </w:pPr>
      <w:r>
        <w:t>Keywords</w:t>
      </w:r>
      <w:r w:rsidR="00D638F4">
        <w:t xml:space="preserve">: </w:t>
      </w:r>
      <w:r w:rsidR="00D638F4" w:rsidRPr="00D638F4">
        <w:t xml:space="preserve">Robotics, Swerve Drive, ROS2, </w:t>
      </w:r>
      <w:r w:rsidR="005D6D2A">
        <w:t xml:space="preserve">Gazebo, PID, </w:t>
      </w:r>
      <w:r w:rsidR="00D638F4" w:rsidRPr="00D638F4">
        <w:t>four-wheel drive, omnidirectional movement</w:t>
      </w:r>
      <w:r w:rsidR="005D6D2A">
        <w:t>, Gazebo</w:t>
      </w:r>
    </w:p>
    <w:p w14:paraId="148B93B0" w14:textId="77777777" w:rsidR="00D638F4" w:rsidRDefault="00D638F4" w:rsidP="00B141E4"/>
    <w:p w14:paraId="7D43EC6F" w14:textId="77777777" w:rsidR="004D352D" w:rsidRDefault="004D352D" w:rsidP="00B141E4"/>
    <w:p w14:paraId="22E71C06" w14:textId="0122E824" w:rsidR="00D638F4" w:rsidRDefault="00D638F4" w:rsidP="00B141E4">
      <w:r w:rsidRPr="00B302DF">
        <w:lastRenderedPageBreak/>
        <w:t>Precision Robotics with Lightweight Hardware and Software: A Swerve Drive Implementation</w:t>
      </w:r>
    </w:p>
    <w:p w14:paraId="5EBF91C5" w14:textId="33305697" w:rsidR="0085425A" w:rsidRDefault="00D638F4" w:rsidP="004D352D">
      <w:pPr>
        <w:jc w:val="center"/>
      </w:pPr>
      <w:r>
        <w:t>Robert Henry Forsyth Jr</w:t>
      </w:r>
    </w:p>
    <w:p w14:paraId="1EB8CEF4" w14:textId="2650B455" w:rsidR="0085425A" w:rsidRDefault="0085425A" w:rsidP="004D352D">
      <w:pPr>
        <w:pStyle w:val="Heading1"/>
      </w:pPr>
      <w:bookmarkStart w:id="0" w:name="_Toc195537792"/>
      <w:bookmarkStart w:id="1" w:name="_Toc196483661"/>
      <w:bookmarkStart w:id="2" w:name="_Toc196483707"/>
      <w:bookmarkStart w:id="3" w:name="_Toc196488130"/>
      <w:r w:rsidRPr="00746958">
        <w:t>ABSTRACT</w:t>
      </w:r>
      <w:bookmarkEnd w:id="0"/>
      <w:bookmarkEnd w:id="1"/>
      <w:bookmarkEnd w:id="2"/>
      <w:bookmarkEnd w:id="3"/>
    </w:p>
    <w:p w14:paraId="32E82309" w14:textId="4DCA2551" w:rsidR="00D638F4" w:rsidRPr="00D638F4" w:rsidRDefault="00D638F4" w:rsidP="00B141E4">
      <w:r w:rsidRPr="00D638F4">
        <w:t>The era of AI</w:t>
      </w:r>
      <w:r w:rsidR="005D6D2A">
        <w:t xml:space="preserve"> (artificial intelligence)</w:t>
      </w:r>
      <w:r w:rsidRPr="00D638F4">
        <w:t xml:space="preserve"> demands ever increasing computational power. As we dawn the </w:t>
      </w:r>
      <w:r w:rsidR="005D6D2A">
        <w:t>age</w:t>
      </w:r>
      <w:r w:rsidRPr="00D638F4">
        <w:t xml:space="preserve"> of general-purpose robotics, this trend continues. For complex robotics systems, thoughtful choices of both software and hardware architecture </w:t>
      </w:r>
      <w:proofErr w:type="gramStart"/>
      <w:r w:rsidRPr="00D638F4">
        <w:t>are required</w:t>
      </w:r>
      <w:proofErr w:type="gramEnd"/>
      <w:r w:rsidRPr="00D638F4">
        <w:t xml:space="preserve"> for </w:t>
      </w:r>
      <w:r w:rsidR="003F17EA">
        <w:t>minimizing</w:t>
      </w:r>
      <w:r w:rsidRPr="00D638F4">
        <w:t xml:space="preserve"> </w:t>
      </w:r>
      <w:r w:rsidR="005D6D2A">
        <w:t>hardware requirements</w:t>
      </w:r>
      <w:r w:rsidRPr="00D638F4">
        <w:t>: how do we deploy the most complex software systems on the most minimal hardware all while maximizing usability and reducing error? This question impacts the safety of future systems, as robotic error</w:t>
      </w:r>
      <w:r w:rsidR="005D6D2A">
        <w:t xml:space="preserve"> at its best can mean a fully leveraged and helpful system, and at its worst</w:t>
      </w:r>
      <w:r w:rsidRPr="00D638F4">
        <w:t xml:space="preserve"> can mean anything </w:t>
      </w:r>
      <w:proofErr w:type="gramStart"/>
      <w:r w:rsidRPr="00D638F4">
        <w:t>on the order of</w:t>
      </w:r>
      <w:proofErr w:type="gramEnd"/>
      <w:r w:rsidRPr="00D638F4">
        <w:t xml:space="preserve"> property damage to human endangerment. This paper explores an advanced robotic system with lightweight compute hardware: a swerve drive robot, leveraging an Intel RealSense D435i depth camera, to navigate a room using the slam toolbox and Nav2 stack. This robot uses a Raspberry Pi 5 as its main compute. A swerve drive is a unique hybrid of traditional four-wheel drive and mecanum drive systems. Pivoting radially, they offer the ability to strafe and the ability to turn in place. This design, built with eight motors, </w:t>
      </w:r>
      <w:proofErr w:type="gramStart"/>
      <w:r w:rsidRPr="00D638F4">
        <w:t>is intended</w:t>
      </w:r>
      <w:proofErr w:type="gramEnd"/>
      <w:r w:rsidRPr="00D638F4">
        <w:t xml:space="preserve"> for factories and industry where moving high-value, high-weight products in a controlled manor is critical. Using Gazebo as the simulation environment, and with the eventual goal of moving the software stack to a physical robot, this paper explores the development pipeline for </w:t>
      </w:r>
      <w:proofErr w:type="gramStart"/>
      <w:r w:rsidRPr="00D638F4">
        <w:t>robot</w:t>
      </w:r>
      <w:proofErr w:type="gramEnd"/>
      <w:r w:rsidRPr="00D638F4">
        <w:t>, and how to leverage computationally light algorithms for a high-yield product. It also explores considerations for compute utilization to prevent system bottlenecks. The overall goal is to provide a roadmap for researchers and developers who are interested in building and optimizing swerve drive robots using ROS2 on less expensive hardware, specifically the Raspberry Pi 5.</w:t>
      </w:r>
    </w:p>
    <w:p w14:paraId="7E766D6A" w14:textId="6076AA75" w:rsidR="00D638F4" w:rsidRDefault="00D638F4" w:rsidP="004D352D">
      <w:pPr>
        <w:jc w:val="center"/>
      </w:pPr>
      <w:r>
        <w:br w:type="page"/>
      </w:r>
      <w:r w:rsidRPr="00B302DF">
        <w:lastRenderedPageBreak/>
        <w:t>Precision Robotics with Lightweight Hardware and Software: A Swerve Drive Implementation</w:t>
      </w:r>
    </w:p>
    <w:p w14:paraId="20507651" w14:textId="77777777" w:rsidR="00D638F4" w:rsidRDefault="00D638F4" w:rsidP="004D352D">
      <w:pPr>
        <w:jc w:val="center"/>
      </w:pPr>
      <w:r>
        <w:t>Robert Henry Forsyth Jr</w:t>
      </w:r>
    </w:p>
    <w:p w14:paraId="49D7D02D" w14:textId="77777777" w:rsidR="002870FA" w:rsidRDefault="002870FA" w:rsidP="00B141E4"/>
    <w:p w14:paraId="5837B172" w14:textId="43763A69" w:rsidR="002870FA" w:rsidRDefault="002870FA" w:rsidP="004D352D">
      <w:pPr>
        <w:pStyle w:val="Heading1"/>
      </w:pPr>
      <w:bookmarkStart w:id="4" w:name="_Toc195537793"/>
      <w:bookmarkStart w:id="5" w:name="_Toc196483662"/>
      <w:bookmarkStart w:id="6" w:name="_Toc196483708"/>
      <w:bookmarkStart w:id="7" w:name="_Toc196488131"/>
      <w:r w:rsidRPr="00746958">
        <w:t>GENERAL AUDIENCE ABSTRACT</w:t>
      </w:r>
      <w:bookmarkEnd w:id="4"/>
      <w:bookmarkEnd w:id="5"/>
      <w:bookmarkEnd w:id="6"/>
      <w:bookmarkEnd w:id="7"/>
    </w:p>
    <w:p w14:paraId="6B9F45FE" w14:textId="77777777" w:rsidR="00D638F4" w:rsidRDefault="00D638F4" w:rsidP="00B141E4">
      <w:r w:rsidRPr="00D638F4">
        <w:t xml:space="preserve">This paper discusses the development and optimization of a four-wheel robotic system. It highlights the importance of selecting appropriate software and hardware for achieving high software complexity and low error on a low power </w:t>
      </w:r>
      <w:proofErr w:type="gramStart"/>
      <w:r w:rsidRPr="00D638F4">
        <w:t>compute</w:t>
      </w:r>
      <w:proofErr w:type="gramEnd"/>
      <w:r w:rsidRPr="00D638F4">
        <w:t xml:space="preserve">. The study involves a robot equipped with a depth camera for navigation, utilizing specific software tools for mapping and control. The system is </w:t>
      </w:r>
      <w:proofErr w:type="gramStart"/>
      <w:r w:rsidRPr="00D638F4">
        <w:t>tested</w:t>
      </w:r>
      <w:proofErr w:type="gramEnd"/>
      <w:r w:rsidRPr="00D638F4">
        <w:t xml:space="preserve"> in various environments, both in simulation and with the aim of real-world application.</w:t>
      </w:r>
    </w:p>
    <w:p w14:paraId="584D0A79" w14:textId="77777777" w:rsidR="00D638F4" w:rsidRDefault="00D638F4" w:rsidP="00B141E4"/>
    <w:p w14:paraId="38136ED5" w14:textId="77777777" w:rsidR="004D352D" w:rsidRDefault="004D352D">
      <w:pPr>
        <w:spacing w:line="240" w:lineRule="auto"/>
        <w:rPr>
          <w:b/>
          <w:bCs/>
          <w:u w:val="single"/>
        </w:rPr>
      </w:pPr>
      <w:bookmarkStart w:id="8" w:name="_Toc195537794"/>
      <w:r>
        <w:br w:type="page"/>
      </w:r>
    </w:p>
    <w:p w14:paraId="39AFEB3B" w14:textId="6F81361B" w:rsidR="00D638F4" w:rsidRDefault="00D638F4" w:rsidP="004D352D">
      <w:pPr>
        <w:pStyle w:val="Heading1"/>
      </w:pPr>
      <w:bookmarkStart w:id="9" w:name="_Toc196483663"/>
      <w:bookmarkStart w:id="10" w:name="_Toc196483709"/>
      <w:bookmarkStart w:id="11" w:name="_Toc196488132"/>
      <w:r w:rsidRPr="00746958">
        <w:lastRenderedPageBreak/>
        <w:t>DEDICATION</w:t>
      </w:r>
      <w:bookmarkEnd w:id="8"/>
      <w:bookmarkEnd w:id="9"/>
      <w:bookmarkEnd w:id="10"/>
      <w:bookmarkEnd w:id="11"/>
    </w:p>
    <w:p w14:paraId="29227305" w14:textId="7585DA09" w:rsidR="00D638F4" w:rsidRDefault="00D638F4" w:rsidP="00B141E4">
      <w:r w:rsidRPr="00D638F4">
        <w:t>I would like to thank my committee members, Dr. Thidapat Chantem, Dr. Ryan Williams, and Dr. Scot Ransbottom, for their guidance and support throughout this project. I would also like to thank David Spadaccia, Michael Yanoshak, and Catherine Hebert for encouraging me through this process</w:t>
      </w:r>
      <w:r w:rsidR="004D352D">
        <w:t>, especially when they told me what I needed to hear, and not specifically what I wanted to hear</w:t>
      </w:r>
      <w:r w:rsidRPr="00D638F4">
        <w:t>. Finally, I would like to thank my family for their support.</w:t>
      </w:r>
    </w:p>
    <w:p w14:paraId="1D223DD4" w14:textId="77777777" w:rsidR="00C3111E" w:rsidRDefault="00C3111E">
      <w:pPr>
        <w:spacing w:line="240" w:lineRule="auto"/>
        <w:rPr>
          <w:b/>
          <w:bCs/>
          <w:u w:val="single"/>
        </w:rPr>
      </w:pPr>
      <w:r>
        <w:br w:type="page"/>
      </w:r>
    </w:p>
    <w:bookmarkStart w:id="12" w:name="_Toc196488133" w:displacedByCustomXml="next"/>
    <w:sdt>
      <w:sdtPr>
        <w:rPr>
          <w:b w:val="0"/>
          <w:bCs w:val="0"/>
          <w:u w:val="none"/>
        </w:rPr>
        <w:id w:val="2085481585"/>
        <w:docPartObj>
          <w:docPartGallery w:val="Table of Contents"/>
          <w:docPartUnique/>
        </w:docPartObj>
      </w:sdtPr>
      <w:sdtEndPr>
        <w:rPr>
          <w:noProof/>
        </w:rPr>
      </w:sdtEndPr>
      <w:sdtContent>
        <w:p w14:paraId="24379EFD" w14:textId="5D122BAC" w:rsidR="00C3111E" w:rsidRPr="008D449E" w:rsidRDefault="00C3111E" w:rsidP="00C3111E">
          <w:pPr>
            <w:pStyle w:val="Heading1"/>
          </w:pPr>
          <w:r w:rsidRPr="008D449E">
            <w:t>Table of Contents</w:t>
          </w:r>
          <w:bookmarkEnd w:id="12"/>
        </w:p>
        <w:p w14:paraId="1C756F14" w14:textId="5734158E" w:rsidR="008D449E" w:rsidRPr="008D449E" w:rsidRDefault="00C3111E" w:rsidP="008D449E">
          <w:pPr>
            <w:pStyle w:val="TOC1"/>
            <w:rPr>
              <w:rFonts w:asciiTheme="minorHAnsi" w:eastAsiaTheme="minorEastAsia" w:hAnsiTheme="minorHAnsi" w:cstheme="minorBidi"/>
              <w:noProof/>
              <w:kern w:val="2"/>
              <w:sz w:val="20"/>
              <w:szCs w:val="20"/>
              <w14:ligatures w14:val="standardContextual"/>
            </w:rPr>
          </w:pPr>
          <w:r w:rsidRPr="008D449E">
            <w:fldChar w:fldCharType="begin"/>
          </w:r>
          <w:r w:rsidRPr="008D449E">
            <w:instrText xml:space="preserve"> TOC \o "1-3" \h \z \u </w:instrText>
          </w:r>
          <w:r w:rsidRPr="008D449E">
            <w:fldChar w:fldCharType="separate"/>
          </w:r>
          <w:hyperlink w:anchor="_Toc196488130" w:history="1">
            <w:r w:rsidR="008D449E" w:rsidRPr="008D449E">
              <w:rPr>
                <w:rStyle w:val="Hyperlink"/>
                <w:noProof/>
                <w:sz w:val="20"/>
                <w:szCs w:val="20"/>
              </w:rPr>
              <w:t>ABSTRACT</w:t>
            </w:r>
            <w:r w:rsidR="008D449E" w:rsidRPr="008D449E">
              <w:rPr>
                <w:noProof/>
                <w:webHidden/>
                <w:sz w:val="20"/>
                <w:szCs w:val="20"/>
              </w:rPr>
              <w:tab/>
            </w:r>
            <w:r w:rsidR="008D449E" w:rsidRPr="008D449E">
              <w:rPr>
                <w:noProof/>
                <w:webHidden/>
                <w:sz w:val="20"/>
                <w:szCs w:val="20"/>
              </w:rPr>
              <w:fldChar w:fldCharType="begin"/>
            </w:r>
            <w:r w:rsidR="008D449E" w:rsidRPr="008D449E">
              <w:rPr>
                <w:noProof/>
                <w:webHidden/>
                <w:sz w:val="20"/>
                <w:szCs w:val="20"/>
              </w:rPr>
              <w:instrText xml:space="preserve"> PAGEREF _Toc196488130 \h </w:instrText>
            </w:r>
            <w:r w:rsidR="008D449E" w:rsidRPr="008D449E">
              <w:rPr>
                <w:noProof/>
                <w:webHidden/>
                <w:sz w:val="20"/>
                <w:szCs w:val="20"/>
              </w:rPr>
            </w:r>
            <w:r w:rsidR="008D449E" w:rsidRPr="008D449E">
              <w:rPr>
                <w:noProof/>
                <w:webHidden/>
                <w:sz w:val="20"/>
                <w:szCs w:val="20"/>
              </w:rPr>
              <w:fldChar w:fldCharType="separate"/>
            </w:r>
            <w:r w:rsidR="00A40EC4">
              <w:rPr>
                <w:noProof/>
                <w:webHidden/>
                <w:sz w:val="20"/>
                <w:szCs w:val="20"/>
              </w:rPr>
              <w:t>2</w:t>
            </w:r>
            <w:r w:rsidR="008D449E" w:rsidRPr="008D449E">
              <w:rPr>
                <w:noProof/>
                <w:webHidden/>
                <w:sz w:val="20"/>
                <w:szCs w:val="20"/>
              </w:rPr>
              <w:fldChar w:fldCharType="end"/>
            </w:r>
          </w:hyperlink>
        </w:p>
        <w:p w14:paraId="60330DD5" w14:textId="7ACCD8F6"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31" w:history="1">
            <w:r w:rsidRPr="008D449E">
              <w:rPr>
                <w:rStyle w:val="Hyperlink"/>
                <w:noProof/>
                <w:sz w:val="20"/>
                <w:szCs w:val="20"/>
              </w:rPr>
              <w:t>GENERAL AUDIENCE ABSTRACT</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_Toc196488131 \h </w:instrText>
            </w:r>
            <w:r w:rsidRPr="008D449E">
              <w:rPr>
                <w:noProof/>
                <w:webHidden/>
                <w:sz w:val="20"/>
                <w:szCs w:val="20"/>
              </w:rPr>
            </w:r>
            <w:r w:rsidRPr="008D449E">
              <w:rPr>
                <w:noProof/>
                <w:webHidden/>
                <w:sz w:val="20"/>
                <w:szCs w:val="20"/>
              </w:rPr>
              <w:fldChar w:fldCharType="separate"/>
            </w:r>
            <w:r w:rsidR="00A40EC4">
              <w:rPr>
                <w:noProof/>
                <w:webHidden/>
                <w:sz w:val="20"/>
                <w:szCs w:val="20"/>
              </w:rPr>
              <w:t>3</w:t>
            </w:r>
            <w:r w:rsidRPr="008D449E">
              <w:rPr>
                <w:noProof/>
                <w:webHidden/>
                <w:sz w:val="20"/>
                <w:szCs w:val="20"/>
              </w:rPr>
              <w:fldChar w:fldCharType="end"/>
            </w:r>
          </w:hyperlink>
        </w:p>
        <w:p w14:paraId="21A68DBB" w14:textId="326CBE81"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32" w:history="1">
            <w:r w:rsidRPr="008D449E">
              <w:rPr>
                <w:rStyle w:val="Hyperlink"/>
                <w:noProof/>
                <w:sz w:val="20"/>
                <w:szCs w:val="20"/>
              </w:rPr>
              <w:t>DEDICATION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_Toc196488132 \h </w:instrText>
            </w:r>
            <w:r w:rsidRPr="008D449E">
              <w:rPr>
                <w:noProof/>
                <w:webHidden/>
                <w:sz w:val="20"/>
                <w:szCs w:val="20"/>
              </w:rPr>
            </w:r>
            <w:r w:rsidRPr="008D449E">
              <w:rPr>
                <w:noProof/>
                <w:webHidden/>
                <w:sz w:val="20"/>
                <w:szCs w:val="20"/>
              </w:rPr>
              <w:fldChar w:fldCharType="separate"/>
            </w:r>
            <w:r w:rsidR="00A40EC4">
              <w:rPr>
                <w:noProof/>
                <w:webHidden/>
                <w:sz w:val="20"/>
                <w:szCs w:val="20"/>
              </w:rPr>
              <w:t>4</w:t>
            </w:r>
            <w:r w:rsidRPr="008D449E">
              <w:rPr>
                <w:noProof/>
                <w:webHidden/>
                <w:sz w:val="20"/>
                <w:szCs w:val="20"/>
              </w:rPr>
              <w:fldChar w:fldCharType="end"/>
            </w:r>
          </w:hyperlink>
        </w:p>
        <w:p w14:paraId="0D980140" w14:textId="5CC4210A"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33" w:history="1">
            <w:r w:rsidRPr="008D449E">
              <w:rPr>
                <w:rStyle w:val="Hyperlink"/>
                <w:noProof/>
                <w:sz w:val="20"/>
                <w:szCs w:val="20"/>
              </w:rPr>
              <w:t>Table of Contents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_Toc196488133 \h </w:instrText>
            </w:r>
            <w:r w:rsidRPr="008D449E">
              <w:rPr>
                <w:noProof/>
                <w:webHidden/>
                <w:sz w:val="20"/>
                <w:szCs w:val="20"/>
              </w:rPr>
            </w:r>
            <w:r w:rsidRPr="008D449E">
              <w:rPr>
                <w:noProof/>
                <w:webHidden/>
                <w:sz w:val="20"/>
                <w:szCs w:val="20"/>
              </w:rPr>
              <w:fldChar w:fldCharType="separate"/>
            </w:r>
            <w:r w:rsidR="00A40EC4">
              <w:rPr>
                <w:noProof/>
                <w:webHidden/>
                <w:sz w:val="20"/>
                <w:szCs w:val="20"/>
              </w:rPr>
              <w:t>5</w:t>
            </w:r>
            <w:r w:rsidRPr="008D449E">
              <w:rPr>
                <w:noProof/>
                <w:webHidden/>
                <w:sz w:val="20"/>
                <w:szCs w:val="20"/>
              </w:rPr>
              <w:fldChar w:fldCharType="end"/>
            </w:r>
          </w:hyperlink>
        </w:p>
        <w:p w14:paraId="1B749E36" w14:textId="517056EE"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34" w:history="1">
            <w:r w:rsidRPr="008D449E">
              <w:rPr>
                <w:rStyle w:val="Hyperlink"/>
                <w:noProof/>
                <w:sz w:val="20"/>
                <w:szCs w:val="20"/>
              </w:rPr>
              <w:t>TABLE OF FIGURES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_Toc196488134 \h </w:instrText>
            </w:r>
            <w:r w:rsidRPr="008D449E">
              <w:rPr>
                <w:noProof/>
                <w:webHidden/>
                <w:sz w:val="20"/>
                <w:szCs w:val="20"/>
              </w:rPr>
            </w:r>
            <w:r w:rsidRPr="008D449E">
              <w:rPr>
                <w:noProof/>
                <w:webHidden/>
                <w:sz w:val="20"/>
                <w:szCs w:val="20"/>
              </w:rPr>
              <w:fldChar w:fldCharType="separate"/>
            </w:r>
            <w:r w:rsidR="00A40EC4">
              <w:rPr>
                <w:noProof/>
                <w:webHidden/>
                <w:sz w:val="20"/>
                <w:szCs w:val="20"/>
              </w:rPr>
              <w:t>6</w:t>
            </w:r>
            <w:r w:rsidRPr="008D449E">
              <w:rPr>
                <w:noProof/>
                <w:webHidden/>
                <w:sz w:val="20"/>
                <w:szCs w:val="20"/>
              </w:rPr>
              <w:fldChar w:fldCharType="end"/>
            </w:r>
          </w:hyperlink>
        </w:p>
        <w:p w14:paraId="63E64CAA" w14:textId="3C467B85"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35" w:history="1">
            <w:r w:rsidRPr="008D449E">
              <w:rPr>
                <w:rStyle w:val="Hyperlink"/>
                <w:noProof/>
                <w:sz w:val="20"/>
                <w:szCs w:val="20"/>
              </w:rPr>
              <w:t>KEY TERMS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_Toc196488135 \h </w:instrText>
            </w:r>
            <w:r w:rsidRPr="008D449E">
              <w:rPr>
                <w:noProof/>
                <w:webHidden/>
                <w:sz w:val="20"/>
                <w:szCs w:val="20"/>
              </w:rPr>
            </w:r>
            <w:r w:rsidRPr="008D449E">
              <w:rPr>
                <w:noProof/>
                <w:webHidden/>
                <w:sz w:val="20"/>
                <w:szCs w:val="20"/>
              </w:rPr>
              <w:fldChar w:fldCharType="separate"/>
            </w:r>
            <w:r w:rsidR="00A40EC4">
              <w:rPr>
                <w:noProof/>
                <w:webHidden/>
                <w:sz w:val="20"/>
                <w:szCs w:val="20"/>
              </w:rPr>
              <w:t>7</w:t>
            </w:r>
            <w:r w:rsidRPr="008D449E">
              <w:rPr>
                <w:noProof/>
                <w:webHidden/>
                <w:sz w:val="20"/>
                <w:szCs w:val="20"/>
              </w:rPr>
              <w:fldChar w:fldCharType="end"/>
            </w:r>
          </w:hyperlink>
        </w:p>
        <w:p w14:paraId="151807CD" w14:textId="767A780F"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36" w:history="1">
            <w:r w:rsidRPr="008D449E">
              <w:rPr>
                <w:rStyle w:val="Hyperlink"/>
                <w:noProof/>
                <w:sz w:val="20"/>
                <w:szCs w:val="20"/>
              </w:rPr>
              <w:t>INTRODUCTION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_Toc196488136 \h </w:instrText>
            </w:r>
            <w:r w:rsidRPr="008D449E">
              <w:rPr>
                <w:noProof/>
                <w:webHidden/>
                <w:sz w:val="20"/>
                <w:szCs w:val="20"/>
              </w:rPr>
            </w:r>
            <w:r w:rsidRPr="008D449E">
              <w:rPr>
                <w:noProof/>
                <w:webHidden/>
                <w:sz w:val="20"/>
                <w:szCs w:val="20"/>
              </w:rPr>
              <w:fldChar w:fldCharType="separate"/>
            </w:r>
            <w:r w:rsidR="00A40EC4">
              <w:rPr>
                <w:noProof/>
                <w:webHidden/>
                <w:sz w:val="20"/>
                <w:szCs w:val="20"/>
              </w:rPr>
              <w:t>10</w:t>
            </w:r>
            <w:r w:rsidRPr="008D449E">
              <w:rPr>
                <w:noProof/>
                <w:webHidden/>
                <w:sz w:val="20"/>
                <w:szCs w:val="20"/>
              </w:rPr>
              <w:fldChar w:fldCharType="end"/>
            </w:r>
          </w:hyperlink>
        </w:p>
        <w:p w14:paraId="55F0087B" w14:textId="2C53ED35"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37" w:history="1">
            <w:r w:rsidRPr="008D449E">
              <w:rPr>
                <w:rStyle w:val="Hyperlink"/>
                <w:noProof/>
                <w:sz w:val="20"/>
                <w:szCs w:val="20"/>
              </w:rPr>
              <w:t>PROBLEM STATEMENT</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_Toc196488137 \h </w:instrText>
            </w:r>
            <w:r w:rsidRPr="008D449E">
              <w:rPr>
                <w:noProof/>
                <w:webHidden/>
                <w:sz w:val="20"/>
                <w:szCs w:val="20"/>
              </w:rPr>
            </w:r>
            <w:r w:rsidRPr="008D449E">
              <w:rPr>
                <w:noProof/>
                <w:webHidden/>
                <w:sz w:val="20"/>
                <w:szCs w:val="20"/>
              </w:rPr>
              <w:fldChar w:fldCharType="separate"/>
            </w:r>
            <w:r w:rsidR="00A40EC4">
              <w:rPr>
                <w:noProof/>
                <w:webHidden/>
                <w:sz w:val="20"/>
                <w:szCs w:val="20"/>
              </w:rPr>
              <w:t>12</w:t>
            </w:r>
            <w:r w:rsidRPr="008D449E">
              <w:rPr>
                <w:noProof/>
                <w:webHidden/>
                <w:sz w:val="20"/>
                <w:szCs w:val="20"/>
              </w:rPr>
              <w:fldChar w:fldCharType="end"/>
            </w:r>
          </w:hyperlink>
        </w:p>
        <w:p w14:paraId="74823BAF" w14:textId="1EB25D7D"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38" w:history="1">
            <w:r w:rsidRPr="008D449E">
              <w:rPr>
                <w:rStyle w:val="Hyperlink"/>
                <w:noProof/>
                <w:sz w:val="20"/>
                <w:szCs w:val="20"/>
              </w:rPr>
              <w:t>RESEARCH QUESTIONS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_Toc196488138 \h </w:instrText>
            </w:r>
            <w:r w:rsidRPr="008D449E">
              <w:rPr>
                <w:noProof/>
                <w:webHidden/>
                <w:sz w:val="20"/>
                <w:szCs w:val="20"/>
              </w:rPr>
            </w:r>
            <w:r w:rsidRPr="008D449E">
              <w:rPr>
                <w:noProof/>
                <w:webHidden/>
                <w:sz w:val="20"/>
                <w:szCs w:val="20"/>
              </w:rPr>
              <w:fldChar w:fldCharType="separate"/>
            </w:r>
            <w:r w:rsidR="00A40EC4">
              <w:rPr>
                <w:noProof/>
                <w:webHidden/>
                <w:sz w:val="20"/>
                <w:szCs w:val="20"/>
              </w:rPr>
              <w:t>13</w:t>
            </w:r>
            <w:r w:rsidRPr="008D449E">
              <w:rPr>
                <w:noProof/>
                <w:webHidden/>
                <w:sz w:val="20"/>
                <w:szCs w:val="20"/>
              </w:rPr>
              <w:fldChar w:fldCharType="end"/>
            </w:r>
          </w:hyperlink>
        </w:p>
        <w:p w14:paraId="4338A315" w14:textId="4CFDA17D"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39" w:history="1">
            <w:r w:rsidRPr="008D449E">
              <w:rPr>
                <w:rStyle w:val="Hyperlink"/>
                <w:noProof/>
                <w:sz w:val="20"/>
                <w:szCs w:val="20"/>
              </w:rPr>
              <w:t>RESEARCH OBJECTIVES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_Toc196488139 \h </w:instrText>
            </w:r>
            <w:r w:rsidRPr="008D449E">
              <w:rPr>
                <w:noProof/>
                <w:webHidden/>
                <w:sz w:val="20"/>
                <w:szCs w:val="20"/>
              </w:rPr>
            </w:r>
            <w:r w:rsidRPr="008D449E">
              <w:rPr>
                <w:noProof/>
                <w:webHidden/>
                <w:sz w:val="20"/>
                <w:szCs w:val="20"/>
              </w:rPr>
              <w:fldChar w:fldCharType="separate"/>
            </w:r>
            <w:r w:rsidR="00A40EC4">
              <w:rPr>
                <w:noProof/>
                <w:webHidden/>
                <w:sz w:val="20"/>
                <w:szCs w:val="20"/>
              </w:rPr>
              <w:t>13</w:t>
            </w:r>
            <w:r w:rsidRPr="008D449E">
              <w:rPr>
                <w:noProof/>
                <w:webHidden/>
                <w:sz w:val="20"/>
                <w:szCs w:val="20"/>
              </w:rPr>
              <w:fldChar w:fldCharType="end"/>
            </w:r>
          </w:hyperlink>
        </w:p>
        <w:p w14:paraId="6ED535DE" w14:textId="779F9391"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0" w:history="1">
            <w:r w:rsidRPr="008D449E">
              <w:rPr>
                <w:rStyle w:val="Hyperlink"/>
                <w:noProof/>
                <w:sz w:val="20"/>
                <w:szCs w:val="20"/>
              </w:rPr>
              <w:t>SCOPE AND LIMITATIONS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_Toc196488140 \h </w:instrText>
            </w:r>
            <w:r w:rsidRPr="008D449E">
              <w:rPr>
                <w:noProof/>
                <w:webHidden/>
                <w:sz w:val="20"/>
                <w:szCs w:val="20"/>
              </w:rPr>
            </w:r>
            <w:r w:rsidRPr="008D449E">
              <w:rPr>
                <w:noProof/>
                <w:webHidden/>
                <w:sz w:val="20"/>
                <w:szCs w:val="20"/>
              </w:rPr>
              <w:fldChar w:fldCharType="separate"/>
            </w:r>
            <w:r w:rsidR="00A40EC4">
              <w:rPr>
                <w:noProof/>
                <w:webHidden/>
                <w:sz w:val="20"/>
                <w:szCs w:val="20"/>
              </w:rPr>
              <w:t>14</w:t>
            </w:r>
            <w:r w:rsidRPr="008D449E">
              <w:rPr>
                <w:noProof/>
                <w:webHidden/>
                <w:sz w:val="20"/>
                <w:szCs w:val="20"/>
              </w:rPr>
              <w:fldChar w:fldCharType="end"/>
            </w:r>
          </w:hyperlink>
        </w:p>
        <w:p w14:paraId="04806C4E" w14:textId="047F05D7"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1" w:history="1">
            <w:r w:rsidRPr="008D449E">
              <w:rPr>
                <w:rStyle w:val="Hyperlink"/>
                <w:noProof/>
                <w:sz w:val="20"/>
                <w:szCs w:val="20"/>
              </w:rPr>
              <w:t>PRELIMINARIES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_Toc196488141 \h </w:instrText>
            </w:r>
            <w:r w:rsidRPr="008D449E">
              <w:rPr>
                <w:noProof/>
                <w:webHidden/>
                <w:sz w:val="20"/>
                <w:szCs w:val="20"/>
              </w:rPr>
            </w:r>
            <w:r w:rsidRPr="008D449E">
              <w:rPr>
                <w:noProof/>
                <w:webHidden/>
                <w:sz w:val="20"/>
                <w:szCs w:val="20"/>
              </w:rPr>
              <w:fldChar w:fldCharType="separate"/>
            </w:r>
            <w:r w:rsidR="00A40EC4">
              <w:rPr>
                <w:noProof/>
                <w:webHidden/>
                <w:sz w:val="20"/>
                <w:szCs w:val="20"/>
              </w:rPr>
              <w:t>14</w:t>
            </w:r>
            <w:r w:rsidRPr="008D449E">
              <w:rPr>
                <w:noProof/>
                <w:webHidden/>
                <w:sz w:val="20"/>
                <w:szCs w:val="20"/>
              </w:rPr>
              <w:fldChar w:fldCharType="end"/>
            </w:r>
          </w:hyperlink>
        </w:p>
        <w:p w14:paraId="4DC79A1E" w14:textId="2F498BB9" w:rsidR="008D449E" w:rsidRPr="008D449E" w:rsidRDefault="008D449E" w:rsidP="008D449E">
          <w:pPr>
            <w:pStyle w:val="TOC3"/>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2" w:history="1">
            <w:r w:rsidRPr="008D449E">
              <w:rPr>
                <w:rStyle w:val="Hyperlink"/>
                <w:noProof/>
                <w:sz w:val="20"/>
                <w:szCs w:val="20"/>
              </w:rPr>
              <w:t>ROS2</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_Toc196488142 \h </w:instrText>
            </w:r>
            <w:r w:rsidRPr="008D449E">
              <w:rPr>
                <w:noProof/>
                <w:webHidden/>
                <w:sz w:val="20"/>
                <w:szCs w:val="20"/>
              </w:rPr>
            </w:r>
            <w:r w:rsidRPr="008D449E">
              <w:rPr>
                <w:noProof/>
                <w:webHidden/>
                <w:sz w:val="20"/>
                <w:szCs w:val="20"/>
              </w:rPr>
              <w:fldChar w:fldCharType="separate"/>
            </w:r>
            <w:r w:rsidR="00A40EC4">
              <w:rPr>
                <w:noProof/>
                <w:webHidden/>
                <w:sz w:val="20"/>
                <w:szCs w:val="20"/>
              </w:rPr>
              <w:t>14</w:t>
            </w:r>
            <w:r w:rsidRPr="008D449E">
              <w:rPr>
                <w:noProof/>
                <w:webHidden/>
                <w:sz w:val="20"/>
                <w:szCs w:val="20"/>
              </w:rPr>
              <w:fldChar w:fldCharType="end"/>
            </w:r>
          </w:hyperlink>
        </w:p>
        <w:p w14:paraId="7D704A0F" w14:textId="1FA20C0B" w:rsidR="008D449E" w:rsidRPr="008D449E" w:rsidRDefault="008D449E" w:rsidP="008D449E">
          <w:pPr>
            <w:pStyle w:val="TOC3"/>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3" w:history="1">
            <w:r w:rsidRPr="008D449E">
              <w:rPr>
                <w:rStyle w:val="Hyperlink"/>
                <w:noProof/>
                <w:sz w:val="20"/>
                <w:szCs w:val="20"/>
              </w:rPr>
              <w:t>slam_toolbox</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_Toc196488143 \h </w:instrText>
            </w:r>
            <w:r w:rsidRPr="008D449E">
              <w:rPr>
                <w:noProof/>
                <w:webHidden/>
                <w:sz w:val="20"/>
                <w:szCs w:val="20"/>
              </w:rPr>
            </w:r>
            <w:r w:rsidRPr="008D449E">
              <w:rPr>
                <w:noProof/>
                <w:webHidden/>
                <w:sz w:val="20"/>
                <w:szCs w:val="20"/>
              </w:rPr>
              <w:fldChar w:fldCharType="separate"/>
            </w:r>
            <w:r w:rsidR="00A40EC4">
              <w:rPr>
                <w:noProof/>
                <w:webHidden/>
                <w:sz w:val="20"/>
                <w:szCs w:val="20"/>
              </w:rPr>
              <w:t>15</w:t>
            </w:r>
            <w:r w:rsidRPr="008D449E">
              <w:rPr>
                <w:noProof/>
                <w:webHidden/>
                <w:sz w:val="20"/>
                <w:szCs w:val="20"/>
              </w:rPr>
              <w:fldChar w:fldCharType="end"/>
            </w:r>
          </w:hyperlink>
        </w:p>
        <w:p w14:paraId="57D6277F" w14:textId="7F773F8C" w:rsidR="008D449E" w:rsidRPr="008D449E" w:rsidRDefault="008D449E" w:rsidP="008D449E">
          <w:pPr>
            <w:pStyle w:val="TOC3"/>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4" w:history="1">
            <w:r w:rsidRPr="008D449E">
              <w:rPr>
                <w:rStyle w:val="Hyperlink"/>
                <w:noProof/>
                <w:sz w:val="20"/>
                <w:szCs w:val="20"/>
              </w:rPr>
              <w:t>Nav2</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_Toc196488144 \h </w:instrText>
            </w:r>
            <w:r w:rsidRPr="008D449E">
              <w:rPr>
                <w:noProof/>
                <w:webHidden/>
                <w:sz w:val="20"/>
                <w:szCs w:val="20"/>
              </w:rPr>
            </w:r>
            <w:r w:rsidRPr="008D449E">
              <w:rPr>
                <w:noProof/>
                <w:webHidden/>
                <w:sz w:val="20"/>
                <w:szCs w:val="20"/>
              </w:rPr>
              <w:fldChar w:fldCharType="separate"/>
            </w:r>
            <w:r w:rsidR="00A40EC4">
              <w:rPr>
                <w:noProof/>
                <w:webHidden/>
                <w:sz w:val="20"/>
                <w:szCs w:val="20"/>
              </w:rPr>
              <w:t>15</w:t>
            </w:r>
            <w:r w:rsidRPr="008D449E">
              <w:rPr>
                <w:noProof/>
                <w:webHidden/>
                <w:sz w:val="20"/>
                <w:szCs w:val="20"/>
              </w:rPr>
              <w:fldChar w:fldCharType="end"/>
            </w:r>
          </w:hyperlink>
        </w:p>
        <w:p w14:paraId="4DB60B54" w14:textId="1DCD6004" w:rsidR="008D449E" w:rsidRPr="008D449E" w:rsidRDefault="008D449E" w:rsidP="008D449E">
          <w:pPr>
            <w:pStyle w:val="TOC3"/>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5" w:history="1">
            <w:r w:rsidRPr="008D449E">
              <w:rPr>
                <w:rStyle w:val="Hyperlink"/>
                <w:noProof/>
                <w:sz w:val="20"/>
                <w:szCs w:val="20"/>
              </w:rPr>
              <w:t>Gazebo and Rviz</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_Toc196488145 \h </w:instrText>
            </w:r>
            <w:r w:rsidRPr="008D449E">
              <w:rPr>
                <w:noProof/>
                <w:webHidden/>
                <w:sz w:val="20"/>
                <w:szCs w:val="20"/>
              </w:rPr>
            </w:r>
            <w:r w:rsidRPr="008D449E">
              <w:rPr>
                <w:noProof/>
                <w:webHidden/>
                <w:sz w:val="20"/>
                <w:szCs w:val="20"/>
              </w:rPr>
              <w:fldChar w:fldCharType="separate"/>
            </w:r>
            <w:r w:rsidR="00A40EC4">
              <w:rPr>
                <w:noProof/>
                <w:webHidden/>
                <w:sz w:val="20"/>
                <w:szCs w:val="20"/>
              </w:rPr>
              <w:t>16</w:t>
            </w:r>
            <w:r w:rsidRPr="008D449E">
              <w:rPr>
                <w:noProof/>
                <w:webHidden/>
                <w:sz w:val="20"/>
                <w:szCs w:val="20"/>
              </w:rPr>
              <w:fldChar w:fldCharType="end"/>
            </w:r>
          </w:hyperlink>
        </w:p>
        <w:p w14:paraId="5BDD6756" w14:textId="12476BC7"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46" w:history="1">
            <w:r w:rsidRPr="008D449E">
              <w:rPr>
                <w:rStyle w:val="Hyperlink"/>
                <w:noProof/>
                <w:sz w:val="20"/>
                <w:szCs w:val="20"/>
              </w:rPr>
              <w:t>LIT REVIEW</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_Toc196488146 \h </w:instrText>
            </w:r>
            <w:r w:rsidRPr="008D449E">
              <w:rPr>
                <w:noProof/>
                <w:webHidden/>
                <w:sz w:val="20"/>
                <w:szCs w:val="20"/>
              </w:rPr>
            </w:r>
            <w:r w:rsidRPr="008D449E">
              <w:rPr>
                <w:noProof/>
                <w:webHidden/>
                <w:sz w:val="20"/>
                <w:szCs w:val="20"/>
              </w:rPr>
              <w:fldChar w:fldCharType="separate"/>
            </w:r>
            <w:r w:rsidR="00A40EC4">
              <w:rPr>
                <w:noProof/>
                <w:webHidden/>
                <w:sz w:val="20"/>
                <w:szCs w:val="20"/>
              </w:rPr>
              <w:t>17</w:t>
            </w:r>
            <w:r w:rsidRPr="008D449E">
              <w:rPr>
                <w:noProof/>
                <w:webHidden/>
                <w:sz w:val="20"/>
                <w:szCs w:val="20"/>
              </w:rPr>
              <w:fldChar w:fldCharType="end"/>
            </w:r>
          </w:hyperlink>
        </w:p>
        <w:p w14:paraId="57D23591" w14:textId="334161AB"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7" w:history="1">
            <w:r w:rsidRPr="008D449E">
              <w:rPr>
                <w:rStyle w:val="Hyperlink"/>
                <w:noProof/>
                <w:sz w:val="20"/>
                <w:szCs w:val="20"/>
              </w:rPr>
              <w:t>INTRODUCTION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_Toc196488147 \h </w:instrText>
            </w:r>
            <w:r w:rsidRPr="008D449E">
              <w:rPr>
                <w:noProof/>
                <w:webHidden/>
                <w:sz w:val="20"/>
                <w:szCs w:val="20"/>
              </w:rPr>
            </w:r>
            <w:r w:rsidRPr="008D449E">
              <w:rPr>
                <w:noProof/>
                <w:webHidden/>
                <w:sz w:val="20"/>
                <w:szCs w:val="20"/>
              </w:rPr>
              <w:fldChar w:fldCharType="separate"/>
            </w:r>
            <w:r w:rsidR="00A40EC4">
              <w:rPr>
                <w:noProof/>
                <w:webHidden/>
                <w:sz w:val="20"/>
                <w:szCs w:val="20"/>
              </w:rPr>
              <w:t>17</w:t>
            </w:r>
            <w:r w:rsidRPr="008D449E">
              <w:rPr>
                <w:noProof/>
                <w:webHidden/>
                <w:sz w:val="20"/>
                <w:szCs w:val="20"/>
              </w:rPr>
              <w:fldChar w:fldCharType="end"/>
            </w:r>
          </w:hyperlink>
        </w:p>
        <w:p w14:paraId="365DE806" w14:textId="104D4A75"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8" w:history="1">
            <w:r w:rsidRPr="008D449E">
              <w:rPr>
                <w:rStyle w:val="Hyperlink"/>
                <w:noProof/>
                <w:sz w:val="20"/>
                <w:szCs w:val="20"/>
              </w:rPr>
              <w:t>MOTORS AND DRIVE AXIS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_Toc196488148 \h </w:instrText>
            </w:r>
            <w:r w:rsidRPr="008D449E">
              <w:rPr>
                <w:noProof/>
                <w:webHidden/>
                <w:sz w:val="20"/>
                <w:szCs w:val="20"/>
              </w:rPr>
            </w:r>
            <w:r w:rsidRPr="008D449E">
              <w:rPr>
                <w:noProof/>
                <w:webHidden/>
                <w:sz w:val="20"/>
                <w:szCs w:val="20"/>
              </w:rPr>
              <w:fldChar w:fldCharType="separate"/>
            </w:r>
            <w:r w:rsidR="00A40EC4">
              <w:rPr>
                <w:noProof/>
                <w:webHidden/>
                <w:sz w:val="20"/>
                <w:szCs w:val="20"/>
              </w:rPr>
              <w:t>17</w:t>
            </w:r>
            <w:r w:rsidRPr="008D449E">
              <w:rPr>
                <w:noProof/>
                <w:webHidden/>
                <w:sz w:val="20"/>
                <w:szCs w:val="20"/>
              </w:rPr>
              <w:fldChar w:fldCharType="end"/>
            </w:r>
          </w:hyperlink>
        </w:p>
        <w:p w14:paraId="4B9AFAAE" w14:textId="035B0235"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49" w:history="1">
            <w:r w:rsidRPr="008D449E">
              <w:rPr>
                <w:rStyle w:val="Hyperlink"/>
                <w:noProof/>
                <w:sz w:val="20"/>
                <w:szCs w:val="20"/>
              </w:rPr>
              <w:t>MOTORS AND RADIAL AXIS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_Toc196488149 \h </w:instrText>
            </w:r>
            <w:r w:rsidRPr="008D449E">
              <w:rPr>
                <w:noProof/>
                <w:webHidden/>
                <w:sz w:val="20"/>
                <w:szCs w:val="20"/>
              </w:rPr>
            </w:r>
            <w:r w:rsidRPr="008D449E">
              <w:rPr>
                <w:noProof/>
                <w:webHidden/>
                <w:sz w:val="20"/>
                <w:szCs w:val="20"/>
              </w:rPr>
              <w:fldChar w:fldCharType="separate"/>
            </w:r>
            <w:r w:rsidR="00A40EC4">
              <w:rPr>
                <w:noProof/>
                <w:webHidden/>
                <w:sz w:val="20"/>
                <w:szCs w:val="20"/>
              </w:rPr>
              <w:t>18</w:t>
            </w:r>
            <w:r w:rsidRPr="008D449E">
              <w:rPr>
                <w:noProof/>
                <w:webHidden/>
                <w:sz w:val="20"/>
                <w:szCs w:val="20"/>
              </w:rPr>
              <w:fldChar w:fldCharType="end"/>
            </w:r>
          </w:hyperlink>
        </w:p>
        <w:p w14:paraId="138FD083" w14:textId="5087E7A7"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0" w:history="1">
            <w:r w:rsidRPr="008D449E">
              <w:rPr>
                <w:rStyle w:val="Hyperlink"/>
                <w:noProof/>
                <w:sz w:val="20"/>
                <w:szCs w:val="20"/>
              </w:rPr>
              <w:t>GEARS VS BELT SYSTEM</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_Toc196488150 \h </w:instrText>
            </w:r>
            <w:r w:rsidRPr="008D449E">
              <w:rPr>
                <w:noProof/>
                <w:webHidden/>
                <w:sz w:val="20"/>
                <w:szCs w:val="20"/>
              </w:rPr>
            </w:r>
            <w:r w:rsidRPr="008D449E">
              <w:rPr>
                <w:noProof/>
                <w:webHidden/>
                <w:sz w:val="20"/>
                <w:szCs w:val="20"/>
              </w:rPr>
              <w:fldChar w:fldCharType="separate"/>
            </w:r>
            <w:r w:rsidR="00A40EC4">
              <w:rPr>
                <w:noProof/>
                <w:webHidden/>
                <w:sz w:val="20"/>
                <w:szCs w:val="20"/>
              </w:rPr>
              <w:t>19</w:t>
            </w:r>
            <w:r w:rsidRPr="008D449E">
              <w:rPr>
                <w:noProof/>
                <w:webHidden/>
                <w:sz w:val="20"/>
                <w:szCs w:val="20"/>
              </w:rPr>
              <w:fldChar w:fldCharType="end"/>
            </w:r>
          </w:hyperlink>
        </w:p>
        <w:p w14:paraId="0F3EE944" w14:textId="01DA9AF6"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1" w:history="1">
            <w:r w:rsidRPr="008D449E">
              <w:rPr>
                <w:rStyle w:val="Hyperlink"/>
                <w:noProof/>
                <w:sz w:val="20"/>
                <w:szCs w:val="20"/>
              </w:rPr>
              <w:t>WHEEL TUNING</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_Toc196488151 \h </w:instrText>
            </w:r>
            <w:r w:rsidRPr="008D449E">
              <w:rPr>
                <w:noProof/>
                <w:webHidden/>
                <w:sz w:val="20"/>
                <w:szCs w:val="20"/>
              </w:rPr>
            </w:r>
            <w:r w:rsidRPr="008D449E">
              <w:rPr>
                <w:noProof/>
                <w:webHidden/>
                <w:sz w:val="20"/>
                <w:szCs w:val="20"/>
              </w:rPr>
              <w:fldChar w:fldCharType="separate"/>
            </w:r>
            <w:r w:rsidR="00A40EC4">
              <w:rPr>
                <w:noProof/>
                <w:webHidden/>
                <w:sz w:val="20"/>
                <w:szCs w:val="20"/>
              </w:rPr>
              <w:t>19</w:t>
            </w:r>
            <w:r w:rsidRPr="008D449E">
              <w:rPr>
                <w:noProof/>
                <w:webHidden/>
                <w:sz w:val="20"/>
                <w:szCs w:val="20"/>
              </w:rPr>
              <w:fldChar w:fldCharType="end"/>
            </w:r>
          </w:hyperlink>
        </w:p>
        <w:p w14:paraId="7B87879A" w14:textId="1567CFB5"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2" w:history="1">
            <w:r w:rsidRPr="008D449E">
              <w:rPr>
                <w:rStyle w:val="Hyperlink"/>
                <w:noProof/>
                <w:sz w:val="20"/>
                <w:szCs w:val="20"/>
              </w:rPr>
              <w:t>CONTROL SYSTEMS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_Toc196488152 \h </w:instrText>
            </w:r>
            <w:r w:rsidRPr="008D449E">
              <w:rPr>
                <w:noProof/>
                <w:webHidden/>
                <w:sz w:val="20"/>
                <w:szCs w:val="20"/>
              </w:rPr>
            </w:r>
            <w:r w:rsidRPr="008D449E">
              <w:rPr>
                <w:noProof/>
                <w:webHidden/>
                <w:sz w:val="20"/>
                <w:szCs w:val="20"/>
              </w:rPr>
              <w:fldChar w:fldCharType="separate"/>
            </w:r>
            <w:r w:rsidR="00A40EC4">
              <w:rPr>
                <w:noProof/>
                <w:webHidden/>
                <w:sz w:val="20"/>
                <w:szCs w:val="20"/>
              </w:rPr>
              <w:t>19</w:t>
            </w:r>
            <w:r w:rsidRPr="008D449E">
              <w:rPr>
                <w:noProof/>
                <w:webHidden/>
                <w:sz w:val="20"/>
                <w:szCs w:val="20"/>
              </w:rPr>
              <w:fldChar w:fldCharType="end"/>
            </w:r>
          </w:hyperlink>
        </w:p>
        <w:p w14:paraId="196A1E1A" w14:textId="46648966"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3" w:history="1">
            <w:r w:rsidRPr="008D449E">
              <w:rPr>
                <w:rStyle w:val="Hyperlink"/>
                <w:noProof/>
                <w:sz w:val="20"/>
                <w:szCs w:val="20"/>
              </w:rPr>
              <w:t>3D PRINTING FOR CHASSIS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_Toc196488153 \h </w:instrText>
            </w:r>
            <w:r w:rsidRPr="008D449E">
              <w:rPr>
                <w:noProof/>
                <w:webHidden/>
                <w:sz w:val="20"/>
                <w:szCs w:val="20"/>
              </w:rPr>
            </w:r>
            <w:r w:rsidRPr="008D449E">
              <w:rPr>
                <w:noProof/>
                <w:webHidden/>
                <w:sz w:val="20"/>
                <w:szCs w:val="20"/>
              </w:rPr>
              <w:fldChar w:fldCharType="separate"/>
            </w:r>
            <w:r w:rsidR="00A40EC4">
              <w:rPr>
                <w:noProof/>
                <w:webHidden/>
                <w:sz w:val="20"/>
                <w:szCs w:val="20"/>
              </w:rPr>
              <w:t>20</w:t>
            </w:r>
            <w:r w:rsidRPr="008D449E">
              <w:rPr>
                <w:noProof/>
                <w:webHidden/>
                <w:sz w:val="20"/>
                <w:szCs w:val="20"/>
              </w:rPr>
              <w:fldChar w:fldCharType="end"/>
            </w:r>
          </w:hyperlink>
        </w:p>
        <w:p w14:paraId="1711885D" w14:textId="543DA83F"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4" w:history="1">
            <w:r w:rsidRPr="008D449E">
              <w:rPr>
                <w:rStyle w:val="Hyperlink"/>
                <w:noProof/>
                <w:sz w:val="20"/>
                <w:szCs w:val="20"/>
              </w:rPr>
              <w:t>TURTLEBOT PARALLELS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_Toc196488154 \h </w:instrText>
            </w:r>
            <w:r w:rsidRPr="008D449E">
              <w:rPr>
                <w:noProof/>
                <w:webHidden/>
                <w:sz w:val="20"/>
                <w:szCs w:val="20"/>
              </w:rPr>
            </w:r>
            <w:r w:rsidRPr="008D449E">
              <w:rPr>
                <w:noProof/>
                <w:webHidden/>
                <w:sz w:val="20"/>
                <w:szCs w:val="20"/>
              </w:rPr>
              <w:fldChar w:fldCharType="separate"/>
            </w:r>
            <w:r w:rsidR="00A40EC4">
              <w:rPr>
                <w:noProof/>
                <w:webHidden/>
                <w:sz w:val="20"/>
                <w:szCs w:val="20"/>
              </w:rPr>
              <w:t>20</w:t>
            </w:r>
            <w:r w:rsidRPr="008D449E">
              <w:rPr>
                <w:noProof/>
                <w:webHidden/>
                <w:sz w:val="20"/>
                <w:szCs w:val="20"/>
              </w:rPr>
              <w:fldChar w:fldCharType="end"/>
            </w:r>
          </w:hyperlink>
        </w:p>
        <w:p w14:paraId="16A9251D" w14:textId="421EC1B5"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5" w:history="1">
            <w:r w:rsidRPr="008D449E">
              <w:rPr>
                <w:rStyle w:val="Hyperlink"/>
                <w:noProof/>
                <w:sz w:val="20"/>
                <w:szCs w:val="20"/>
              </w:rPr>
              <w:t>SLAM TOOLBOX vs VOXEL MAPPING</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_Toc196488155 \h </w:instrText>
            </w:r>
            <w:r w:rsidRPr="008D449E">
              <w:rPr>
                <w:noProof/>
                <w:webHidden/>
                <w:sz w:val="20"/>
                <w:szCs w:val="20"/>
              </w:rPr>
            </w:r>
            <w:r w:rsidRPr="008D449E">
              <w:rPr>
                <w:noProof/>
                <w:webHidden/>
                <w:sz w:val="20"/>
                <w:szCs w:val="20"/>
              </w:rPr>
              <w:fldChar w:fldCharType="separate"/>
            </w:r>
            <w:r w:rsidR="00A40EC4">
              <w:rPr>
                <w:noProof/>
                <w:webHidden/>
                <w:sz w:val="20"/>
                <w:szCs w:val="20"/>
              </w:rPr>
              <w:t>21</w:t>
            </w:r>
            <w:r w:rsidRPr="008D449E">
              <w:rPr>
                <w:noProof/>
                <w:webHidden/>
                <w:sz w:val="20"/>
                <w:szCs w:val="20"/>
              </w:rPr>
              <w:fldChar w:fldCharType="end"/>
            </w:r>
          </w:hyperlink>
        </w:p>
        <w:p w14:paraId="72018E64" w14:textId="07527F19"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56" w:history="1">
            <w:r w:rsidRPr="008D449E">
              <w:rPr>
                <w:rStyle w:val="Hyperlink"/>
                <w:noProof/>
                <w:sz w:val="20"/>
                <w:szCs w:val="20"/>
              </w:rPr>
              <w:t>METHODOLOGY</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_Toc196488156 \h </w:instrText>
            </w:r>
            <w:r w:rsidRPr="008D449E">
              <w:rPr>
                <w:noProof/>
                <w:webHidden/>
                <w:sz w:val="20"/>
                <w:szCs w:val="20"/>
              </w:rPr>
            </w:r>
            <w:r w:rsidRPr="008D449E">
              <w:rPr>
                <w:noProof/>
                <w:webHidden/>
                <w:sz w:val="20"/>
                <w:szCs w:val="20"/>
              </w:rPr>
              <w:fldChar w:fldCharType="separate"/>
            </w:r>
            <w:r w:rsidR="00A40EC4">
              <w:rPr>
                <w:noProof/>
                <w:webHidden/>
                <w:sz w:val="20"/>
                <w:szCs w:val="20"/>
              </w:rPr>
              <w:t>22</w:t>
            </w:r>
            <w:r w:rsidRPr="008D449E">
              <w:rPr>
                <w:noProof/>
                <w:webHidden/>
                <w:sz w:val="20"/>
                <w:szCs w:val="20"/>
              </w:rPr>
              <w:fldChar w:fldCharType="end"/>
            </w:r>
          </w:hyperlink>
        </w:p>
        <w:p w14:paraId="40C08FC2" w14:textId="4AD811E1"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7" w:history="1">
            <w:r w:rsidRPr="008D449E">
              <w:rPr>
                <w:rStyle w:val="Hyperlink"/>
                <w:noProof/>
                <w:sz w:val="20"/>
                <w:szCs w:val="20"/>
              </w:rPr>
              <w:t>INTRODUCTION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_Toc196488157 \h </w:instrText>
            </w:r>
            <w:r w:rsidRPr="008D449E">
              <w:rPr>
                <w:noProof/>
                <w:webHidden/>
                <w:sz w:val="20"/>
                <w:szCs w:val="20"/>
              </w:rPr>
            </w:r>
            <w:r w:rsidRPr="008D449E">
              <w:rPr>
                <w:noProof/>
                <w:webHidden/>
                <w:sz w:val="20"/>
                <w:szCs w:val="20"/>
              </w:rPr>
              <w:fldChar w:fldCharType="separate"/>
            </w:r>
            <w:r w:rsidR="00A40EC4">
              <w:rPr>
                <w:noProof/>
                <w:webHidden/>
                <w:sz w:val="20"/>
                <w:szCs w:val="20"/>
              </w:rPr>
              <w:t>22</w:t>
            </w:r>
            <w:r w:rsidRPr="008D449E">
              <w:rPr>
                <w:noProof/>
                <w:webHidden/>
                <w:sz w:val="20"/>
                <w:szCs w:val="20"/>
              </w:rPr>
              <w:fldChar w:fldCharType="end"/>
            </w:r>
          </w:hyperlink>
        </w:p>
        <w:p w14:paraId="3657E204" w14:textId="5A4AAD83"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8" w:history="1">
            <w:r w:rsidRPr="008D449E">
              <w:rPr>
                <w:rStyle w:val="Hyperlink"/>
                <w:noProof/>
                <w:sz w:val="20"/>
                <w:szCs w:val="20"/>
              </w:rPr>
              <w:t>Developing A Swerve Drive Module</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_Toc196488158 \h </w:instrText>
            </w:r>
            <w:r w:rsidRPr="008D449E">
              <w:rPr>
                <w:noProof/>
                <w:webHidden/>
                <w:sz w:val="20"/>
                <w:szCs w:val="20"/>
              </w:rPr>
            </w:r>
            <w:r w:rsidRPr="008D449E">
              <w:rPr>
                <w:noProof/>
                <w:webHidden/>
                <w:sz w:val="20"/>
                <w:szCs w:val="20"/>
              </w:rPr>
              <w:fldChar w:fldCharType="separate"/>
            </w:r>
            <w:r w:rsidR="00A40EC4">
              <w:rPr>
                <w:noProof/>
                <w:webHidden/>
                <w:sz w:val="20"/>
                <w:szCs w:val="20"/>
              </w:rPr>
              <w:t>23</w:t>
            </w:r>
            <w:r w:rsidRPr="008D449E">
              <w:rPr>
                <w:noProof/>
                <w:webHidden/>
                <w:sz w:val="20"/>
                <w:szCs w:val="20"/>
              </w:rPr>
              <w:fldChar w:fldCharType="end"/>
            </w:r>
          </w:hyperlink>
        </w:p>
        <w:p w14:paraId="64867371" w14:textId="61223628"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59" w:history="1">
            <w:r w:rsidRPr="008D449E">
              <w:rPr>
                <w:rStyle w:val="Hyperlink"/>
                <w:noProof/>
                <w:sz w:val="20"/>
                <w:szCs w:val="20"/>
              </w:rPr>
              <w:t>DEVELOPMENT OF THE URDF ROBOT MODEL</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_Toc196488159 \h </w:instrText>
            </w:r>
            <w:r w:rsidRPr="008D449E">
              <w:rPr>
                <w:noProof/>
                <w:webHidden/>
                <w:sz w:val="20"/>
                <w:szCs w:val="20"/>
              </w:rPr>
            </w:r>
            <w:r w:rsidRPr="008D449E">
              <w:rPr>
                <w:noProof/>
                <w:webHidden/>
                <w:sz w:val="20"/>
                <w:szCs w:val="20"/>
              </w:rPr>
              <w:fldChar w:fldCharType="separate"/>
            </w:r>
            <w:r w:rsidR="00A40EC4">
              <w:rPr>
                <w:noProof/>
                <w:webHidden/>
                <w:sz w:val="20"/>
                <w:szCs w:val="20"/>
              </w:rPr>
              <w:t>23</w:t>
            </w:r>
            <w:r w:rsidRPr="008D449E">
              <w:rPr>
                <w:noProof/>
                <w:webHidden/>
                <w:sz w:val="20"/>
                <w:szCs w:val="20"/>
              </w:rPr>
              <w:fldChar w:fldCharType="end"/>
            </w:r>
          </w:hyperlink>
        </w:p>
        <w:p w14:paraId="1507948A" w14:textId="110DBA87"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0" w:history="1">
            <w:r w:rsidRPr="008D449E">
              <w:rPr>
                <w:rStyle w:val="Hyperlink"/>
                <w:noProof/>
                <w:sz w:val="20"/>
                <w:szCs w:val="20"/>
              </w:rPr>
              <w:t>EXPORTING URDF ARTIFACTS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_Toc196488160 \h </w:instrText>
            </w:r>
            <w:r w:rsidRPr="008D449E">
              <w:rPr>
                <w:noProof/>
                <w:webHidden/>
                <w:sz w:val="20"/>
                <w:szCs w:val="20"/>
              </w:rPr>
            </w:r>
            <w:r w:rsidRPr="008D449E">
              <w:rPr>
                <w:noProof/>
                <w:webHidden/>
                <w:sz w:val="20"/>
                <w:szCs w:val="20"/>
              </w:rPr>
              <w:fldChar w:fldCharType="separate"/>
            </w:r>
            <w:r w:rsidR="00A40EC4">
              <w:rPr>
                <w:noProof/>
                <w:webHidden/>
                <w:sz w:val="20"/>
                <w:szCs w:val="20"/>
              </w:rPr>
              <w:t>27</w:t>
            </w:r>
            <w:r w:rsidRPr="008D449E">
              <w:rPr>
                <w:noProof/>
                <w:webHidden/>
                <w:sz w:val="20"/>
                <w:szCs w:val="20"/>
              </w:rPr>
              <w:fldChar w:fldCharType="end"/>
            </w:r>
          </w:hyperlink>
        </w:p>
        <w:p w14:paraId="5EDA277B" w14:textId="2408D110"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1" w:history="1">
            <w:r w:rsidRPr="008D449E">
              <w:rPr>
                <w:rStyle w:val="Hyperlink"/>
                <w:noProof/>
                <w:sz w:val="20"/>
                <w:szCs w:val="20"/>
              </w:rPr>
              <w:t>ADAPTING THE URDF FOR GAZEBO FOR PLUGINS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_Toc196488161 \h </w:instrText>
            </w:r>
            <w:r w:rsidRPr="008D449E">
              <w:rPr>
                <w:noProof/>
                <w:webHidden/>
                <w:sz w:val="20"/>
                <w:szCs w:val="20"/>
              </w:rPr>
            </w:r>
            <w:r w:rsidRPr="008D449E">
              <w:rPr>
                <w:noProof/>
                <w:webHidden/>
                <w:sz w:val="20"/>
                <w:szCs w:val="20"/>
              </w:rPr>
              <w:fldChar w:fldCharType="separate"/>
            </w:r>
            <w:r w:rsidR="00A40EC4">
              <w:rPr>
                <w:noProof/>
                <w:webHidden/>
                <w:sz w:val="20"/>
                <w:szCs w:val="20"/>
              </w:rPr>
              <w:t>29</w:t>
            </w:r>
            <w:r w:rsidRPr="008D449E">
              <w:rPr>
                <w:noProof/>
                <w:webHidden/>
                <w:sz w:val="20"/>
                <w:szCs w:val="20"/>
              </w:rPr>
              <w:fldChar w:fldCharType="end"/>
            </w:r>
          </w:hyperlink>
        </w:p>
        <w:p w14:paraId="7229801C" w14:textId="6A7A4B6E"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2" w:history="1">
            <w:r w:rsidRPr="008D449E">
              <w:rPr>
                <w:rStyle w:val="Hyperlink"/>
                <w:noProof/>
                <w:sz w:val="20"/>
                <w:szCs w:val="20"/>
              </w:rPr>
              <w:t>WRITING A LAUNCH FILE TO SPAWN URDF</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_Toc196488162 \h </w:instrText>
            </w:r>
            <w:r w:rsidRPr="008D449E">
              <w:rPr>
                <w:noProof/>
                <w:webHidden/>
                <w:sz w:val="20"/>
                <w:szCs w:val="20"/>
              </w:rPr>
            </w:r>
            <w:r w:rsidRPr="008D449E">
              <w:rPr>
                <w:noProof/>
                <w:webHidden/>
                <w:sz w:val="20"/>
                <w:szCs w:val="20"/>
              </w:rPr>
              <w:fldChar w:fldCharType="separate"/>
            </w:r>
            <w:r w:rsidR="00A40EC4">
              <w:rPr>
                <w:noProof/>
                <w:webHidden/>
                <w:sz w:val="20"/>
                <w:szCs w:val="20"/>
              </w:rPr>
              <w:t>31</w:t>
            </w:r>
            <w:r w:rsidRPr="008D449E">
              <w:rPr>
                <w:noProof/>
                <w:webHidden/>
                <w:sz w:val="20"/>
                <w:szCs w:val="20"/>
              </w:rPr>
              <w:fldChar w:fldCharType="end"/>
            </w:r>
          </w:hyperlink>
        </w:p>
        <w:p w14:paraId="3D2497A0" w14:textId="2C2527F3"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3" w:history="1">
            <w:r w:rsidRPr="008D449E">
              <w:rPr>
                <w:rStyle w:val="Hyperlink"/>
                <w:noProof/>
                <w:sz w:val="20"/>
                <w:szCs w:val="20"/>
              </w:rPr>
              <w:t>WRITING A WORLD FILE</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_Toc196488163 \h </w:instrText>
            </w:r>
            <w:r w:rsidRPr="008D449E">
              <w:rPr>
                <w:noProof/>
                <w:webHidden/>
                <w:sz w:val="20"/>
                <w:szCs w:val="20"/>
              </w:rPr>
            </w:r>
            <w:r w:rsidRPr="008D449E">
              <w:rPr>
                <w:noProof/>
                <w:webHidden/>
                <w:sz w:val="20"/>
                <w:szCs w:val="20"/>
              </w:rPr>
              <w:fldChar w:fldCharType="separate"/>
            </w:r>
            <w:r w:rsidR="00A40EC4">
              <w:rPr>
                <w:noProof/>
                <w:webHidden/>
                <w:sz w:val="20"/>
                <w:szCs w:val="20"/>
              </w:rPr>
              <w:t>32</w:t>
            </w:r>
            <w:r w:rsidRPr="008D449E">
              <w:rPr>
                <w:noProof/>
                <w:webHidden/>
                <w:sz w:val="20"/>
                <w:szCs w:val="20"/>
              </w:rPr>
              <w:fldChar w:fldCharType="end"/>
            </w:r>
          </w:hyperlink>
        </w:p>
        <w:p w14:paraId="3FD9ACDE" w14:textId="7953C29B"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4" w:history="1">
            <w:r w:rsidRPr="008D449E">
              <w:rPr>
                <w:rStyle w:val="Hyperlink"/>
                <w:noProof/>
                <w:sz w:val="20"/>
                <w:szCs w:val="20"/>
              </w:rPr>
              <w:t>DEPLOYMENT STRATEGY</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_Toc196488164 \h </w:instrText>
            </w:r>
            <w:r w:rsidRPr="008D449E">
              <w:rPr>
                <w:noProof/>
                <w:webHidden/>
                <w:sz w:val="20"/>
                <w:szCs w:val="20"/>
              </w:rPr>
            </w:r>
            <w:r w:rsidRPr="008D449E">
              <w:rPr>
                <w:noProof/>
                <w:webHidden/>
                <w:sz w:val="20"/>
                <w:szCs w:val="20"/>
              </w:rPr>
              <w:fldChar w:fldCharType="separate"/>
            </w:r>
            <w:r w:rsidR="00A40EC4">
              <w:rPr>
                <w:noProof/>
                <w:webHidden/>
                <w:sz w:val="20"/>
                <w:szCs w:val="20"/>
              </w:rPr>
              <w:t>34</w:t>
            </w:r>
            <w:r w:rsidRPr="008D449E">
              <w:rPr>
                <w:noProof/>
                <w:webHidden/>
                <w:sz w:val="20"/>
                <w:szCs w:val="20"/>
              </w:rPr>
              <w:fldChar w:fldCharType="end"/>
            </w:r>
          </w:hyperlink>
        </w:p>
        <w:p w14:paraId="1CC98F07" w14:textId="2D8FA699"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5" w:history="1">
            <w:r w:rsidRPr="008D449E">
              <w:rPr>
                <w:rStyle w:val="Hyperlink"/>
                <w:noProof/>
                <w:sz w:val="20"/>
                <w:szCs w:val="20"/>
              </w:rPr>
              <w:t>ARCHITECTURE OF THE ROS NODES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_Toc196488165 \h </w:instrText>
            </w:r>
            <w:r w:rsidRPr="008D449E">
              <w:rPr>
                <w:noProof/>
                <w:webHidden/>
                <w:sz w:val="20"/>
                <w:szCs w:val="20"/>
              </w:rPr>
            </w:r>
            <w:r w:rsidRPr="008D449E">
              <w:rPr>
                <w:noProof/>
                <w:webHidden/>
                <w:sz w:val="20"/>
                <w:szCs w:val="20"/>
              </w:rPr>
              <w:fldChar w:fldCharType="separate"/>
            </w:r>
            <w:r w:rsidR="00A40EC4">
              <w:rPr>
                <w:noProof/>
                <w:webHidden/>
                <w:sz w:val="20"/>
                <w:szCs w:val="20"/>
              </w:rPr>
              <w:t>34</w:t>
            </w:r>
            <w:r w:rsidRPr="008D449E">
              <w:rPr>
                <w:noProof/>
                <w:webHidden/>
                <w:sz w:val="20"/>
                <w:szCs w:val="20"/>
              </w:rPr>
              <w:fldChar w:fldCharType="end"/>
            </w:r>
          </w:hyperlink>
        </w:p>
        <w:p w14:paraId="7B80B2DE" w14:textId="731A8C1F"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6" w:history="1">
            <w:r w:rsidRPr="008D449E">
              <w:rPr>
                <w:rStyle w:val="Hyperlink"/>
                <w:noProof/>
                <w:sz w:val="20"/>
                <w:szCs w:val="20"/>
              </w:rPr>
              <w:t>COMPUTING ODOMETRY FOR SWERVE DRIVE</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_Toc196488166 \h </w:instrText>
            </w:r>
            <w:r w:rsidRPr="008D449E">
              <w:rPr>
                <w:noProof/>
                <w:webHidden/>
                <w:sz w:val="20"/>
                <w:szCs w:val="20"/>
              </w:rPr>
            </w:r>
            <w:r w:rsidRPr="008D449E">
              <w:rPr>
                <w:noProof/>
                <w:webHidden/>
                <w:sz w:val="20"/>
                <w:szCs w:val="20"/>
              </w:rPr>
              <w:fldChar w:fldCharType="separate"/>
            </w:r>
            <w:r w:rsidR="00A40EC4">
              <w:rPr>
                <w:noProof/>
                <w:webHidden/>
                <w:sz w:val="20"/>
                <w:szCs w:val="20"/>
              </w:rPr>
              <w:t>37</w:t>
            </w:r>
            <w:r w:rsidRPr="008D449E">
              <w:rPr>
                <w:noProof/>
                <w:webHidden/>
                <w:sz w:val="20"/>
                <w:szCs w:val="20"/>
              </w:rPr>
              <w:fldChar w:fldCharType="end"/>
            </w:r>
          </w:hyperlink>
        </w:p>
        <w:p w14:paraId="135AD8C0" w14:textId="793726A2"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7" w:history="1">
            <w:r w:rsidRPr="008D449E">
              <w:rPr>
                <w:rStyle w:val="Hyperlink"/>
                <w:noProof/>
                <w:sz w:val="20"/>
                <w:szCs w:val="20"/>
              </w:rPr>
              <w:t>WRITING A PID CONTROLLER</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_Toc196488167 \h </w:instrText>
            </w:r>
            <w:r w:rsidRPr="008D449E">
              <w:rPr>
                <w:noProof/>
                <w:webHidden/>
                <w:sz w:val="20"/>
                <w:szCs w:val="20"/>
              </w:rPr>
            </w:r>
            <w:r w:rsidRPr="008D449E">
              <w:rPr>
                <w:noProof/>
                <w:webHidden/>
                <w:sz w:val="20"/>
                <w:szCs w:val="20"/>
              </w:rPr>
              <w:fldChar w:fldCharType="separate"/>
            </w:r>
            <w:r w:rsidR="00A40EC4">
              <w:rPr>
                <w:noProof/>
                <w:webHidden/>
                <w:sz w:val="20"/>
                <w:szCs w:val="20"/>
              </w:rPr>
              <w:t>41</w:t>
            </w:r>
            <w:r w:rsidRPr="008D449E">
              <w:rPr>
                <w:noProof/>
                <w:webHidden/>
                <w:sz w:val="20"/>
                <w:szCs w:val="20"/>
              </w:rPr>
              <w:fldChar w:fldCharType="end"/>
            </w:r>
          </w:hyperlink>
        </w:p>
        <w:p w14:paraId="1F39F905" w14:textId="3D422EA0"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8" w:history="1">
            <w:r w:rsidRPr="008D449E">
              <w:rPr>
                <w:rStyle w:val="Hyperlink"/>
                <w:noProof/>
                <w:sz w:val="20"/>
                <w:szCs w:val="20"/>
              </w:rPr>
              <w:t>Zieger-Nichols Tuning</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_Toc196488168 \h </w:instrText>
            </w:r>
            <w:r w:rsidRPr="008D449E">
              <w:rPr>
                <w:noProof/>
                <w:webHidden/>
                <w:sz w:val="20"/>
                <w:szCs w:val="20"/>
              </w:rPr>
            </w:r>
            <w:r w:rsidRPr="008D449E">
              <w:rPr>
                <w:noProof/>
                <w:webHidden/>
                <w:sz w:val="20"/>
                <w:szCs w:val="20"/>
              </w:rPr>
              <w:fldChar w:fldCharType="separate"/>
            </w:r>
            <w:r w:rsidR="00A40EC4">
              <w:rPr>
                <w:noProof/>
                <w:webHidden/>
                <w:sz w:val="20"/>
                <w:szCs w:val="20"/>
              </w:rPr>
              <w:t>43</w:t>
            </w:r>
            <w:r w:rsidRPr="008D449E">
              <w:rPr>
                <w:noProof/>
                <w:webHidden/>
                <w:sz w:val="20"/>
                <w:szCs w:val="20"/>
              </w:rPr>
              <w:fldChar w:fldCharType="end"/>
            </w:r>
          </w:hyperlink>
        </w:p>
        <w:p w14:paraId="0E13024C" w14:textId="338ED466"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69" w:history="1">
            <w:r w:rsidRPr="008D449E">
              <w:rPr>
                <w:rStyle w:val="Hyperlink"/>
                <w:noProof/>
                <w:sz w:val="20"/>
                <w:szCs w:val="20"/>
              </w:rPr>
              <w:t>MANUAL TUNING GROUND TRUTH</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_Toc196488169 \h </w:instrText>
            </w:r>
            <w:r w:rsidRPr="008D449E">
              <w:rPr>
                <w:noProof/>
                <w:webHidden/>
                <w:sz w:val="20"/>
                <w:szCs w:val="20"/>
              </w:rPr>
            </w:r>
            <w:r w:rsidRPr="008D449E">
              <w:rPr>
                <w:noProof/>
                <w:webHidden/>
                <w:sz w:val="20"/>
                <w:szCs w:val="20"/>
              </w:rPr>
              <w:fldChar w:fldCharType="separate"/>
            </w:r>
            <w:r w:rsidR="00A40EC4">
              <w:rPr>
                <w:noProof/>
                <w:webHidden/>
                <w:sz w:val="20"/>
                <w:szCs w:val="20"/>
              </w:rPr>
              <w:t>44</w:t>
            </w:r>
            <w:r w:rsidRPr="008D449E">
              <w:rPr>
                <w:noProof/>
                <w:webHidden/>
                <w:sz w:val="20"/>
                <w:szCs w:val="20"/>
              </w:rPr>
              <w:fldChar w:fldCharType="end"/>
            </w:r>
          </w:hyperlink>
        </w:p>
        <w:p w14:paraId="0A4BCA0C" w14:textId="38B1ECAB"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70" w:history="1">
            <w:r w:rsidRPr="008D449E">
              <w:rPr>
                <w:rStyle w:val="Hyperlink"/>
                <w:noProof/>
                <w:sz w:val="20"/>
                <w:szCs w:val="20"/>
              </w:rPr>
              <w:t>GRADIENT DECENT TUNING</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_Toc196488170 \h </w:instrText>
            </w:r>
            <w:r w:rsidRPr="008D449E">
              <w:rPr>
                <w:noProof/>
                <w:webHidden/>
                <w:sz w:val="20"/>
                <w:szCs w:val="20"/>
              </w:rPr>
            </w:r>
            <w:r w:rsidRPr="008D449E">
              <w:rPr>
                <w:noProof/>
                <w:webHidden/>
                <w:sz w:val="20"/>
                <w:szCs w:val="20"/>
              </w:rPr>
              <w:fldChar w:fldCharType="separate"/>
            </w:r>
            <w:r w:rsidR="00A40EC4">
              <w:rPr>
                <w:noProof/>
                <w:webHidden/>
                <w:sz w:val="20"/>
                <w:szCs w:val="20"/>
              </w:rPr>
              <w:t>46</w:t>
            </w:r>
            <w:r w:rsidRPr="008D449E">
              <w:rPr>
                <w:noProof/>
                <w:webHidden/>
                <w:sz w:val="20"/>
                <w:szCs w:val="20"/>
              </w:rPr>
              <w:fldChar w:fldCharType="end"/>
            </w:r>
          </w:hyperlink>
        </w:p>
        <w:p w14:paraId="1892D6D3" w14:textId="218B8A7B"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71" w:history="1">
            <w:r w:rsidRPr="008D449E">
              <w:rPr>
                <w:rStyle w:val="Hyperlink"/>
                <w:noProof/>
                <w:sz w:val="20"/>
                <w:szCs w:val="20"/>
              </w:rPr>
              <w:t>LEVERAGING THE NAV2 STACK</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_Toc196488171 \h </w:instrText>
            </w:r>
            <w:r w:rsidRPr="008D449E">
              <w:rPr>
                <w:noProof/>
                <w:webHidden/>
                <w:sz w:val="20"/>
                <w:szCs w:val="20"/>
              </w:rPr>
            </w:r>
            <w:r w:rsidRPr="008D449E">
              <w:rPr>
                <w:noProof/>
                <w:webHidden/>
                <w:sz w:val="20"/>
                <w:szCs w:val="20"/>
              </w:rPr>
              <w:fldChar w:fldCharType="separate"/>
            </w:r>
            <w:r w:rsidR="00A40EC4">
              <w:rPr>
                <w:noProof/>
                <w:webHidden/>
                <w:sz w:val="20"/>
                <w:szCs w:val="20"/>
              </w:rPr>
              <w:t>53</w:t>
            </w:r>
            <w:r w:rsidRPr="008D449E">
              <w:rPr>
                <w:noProof/>
                <w:webHidden/>
                <w:sz w:val="20"/>
                <w:szCs w:val="20"/>
              </w:rPr>
              <w:fldChar w:fldCharType="end"/>
            </w:r>
          </w:hyperlink>
        </w:p>
        <w:p w14:paraId="5448136D" w14:textId="67FEF21F"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72" w:history="1">
            <w:r w:rsidRPr="008D449E">
              <w:rPr>
                <w:rStyle w:val="Hyperlink"/>
                <w:noProof/>
                <w:sz w:val="20"/>
                <w:szCs w:val="20"/>
              </w:rPr>
              <w:t>RESULTS</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_Toc196488172 \h </w:instrText>
            </w:r>
            <w:r w:rsidRPr="008D449E">
              <w:rPr>
                <w:noProof/>
                <w:webHidden/>
                <w:sz w:val="20"/>
                <w:szCs w:val="20"/>
              </w:rPr>
            </w:r>
            <w:r w:rsidRPr="008D449E">
              <w:rPr>
                <w:noProof/>
                <w:webHidden/>
                <w:sz w:val="20"/>
                <w:szCs w:val="20"/>
              </w:rPr>
              <w:fldChar w:fldCharType="separate"/>
            </w:r>
            <w:r w:rsidR="00A40EC4">
              <w:rPr>
                <w:noProof/>
                <w:webHidden/>
                <w:sz w:val="20"/>
                <w:szCs w:val="20"/>
              </w:rPr>
              <w:t>56</w:t>
            </w:r>
            <w:r w:rsidRPr="008D449E">
              <w:rPr>
                <w:noProof/>
                <w:webHidden/>
                <w:sz w:val="20"/>
                <w:szCs w:val="20"/>
              </w:rPr>
              <w:fldChar w:fldCharType="end"/>
            </w:r>
          </w:hyperlink>
        </w:p>
        <w:p w14:paraId="6C1E0DF8" w14:textId="7B0CDA2F"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73" w:history="1">
            <w:r w:rsidRPr="008D449E">
              <w:rPr>
                <w:rStyle w:val="Hyperlink"/>
                <w:noProof/>
                <w:sz w:val="20"/>
                <w:szCs w:val="20"/>
              </w:rPr>
              <w:t>INTRODUCTION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_Toc196488173 \h </w:instrText>
            </w:r>
            <w:r w:rsidRPr="008D449E">
              <w:rPr>
                <w:noProof/>
                <w:webHidden/>
                <w:sz w:val="20"/>
                <w:szCs w:val="20"/>
              </w:rPr>
            </w:r>
            <w:r w:rsidRPr="008D449E">
              <w:rPr>
                <w:noProof/>
                <w:webHidden/>
                <w:sz w:val="20"/>
                <w:szCs w:val="20"/>
              </w:rPr>
              <w:fldChar w:fldCharType="separate"/>
            </w:r>
            <w:r w:rsidR="00A40EC4">
              <w:rPr>
                <w:noProof/>
                <w:webHidden/>
                <w:sz w:val="20"/>
                <w:szCs w:val="20"/>
              </w:rPr>
              <w:t>56</w:t>
            </w:r>
            <w:r w:rsidRPr="008D449E">
              <w:rPr>
                <w:noProof/>
                <w:webHidden/>
                <w:sz w:val="20"/>
                <w:szCs w:val="20"/>
              </w:rPr>
              <w:fldChar w:fldCharType="end"/>
            </w:r>
          </w:hyperlink>
        </w:p>
        <w:p w14:paraId="580AC6F9" w14:textId="2B77D9A0"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74" w:history="1">
            <w:r w:rsidRPr="008D449E">
              <w:rPr>
                <w:rStyle w:val="Hyperlink"/>
                <w:noProof/>
                <w:sz w:val="20"/>
                <w:szCs w:val="20"/>
              </w:rPr>
              <w:t>POSITION VALIDATION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_Toc196488174 \h </w:instrText>
            </w:r>
            <w:r w:rsidRPr="008D449E">
              <w:rPr>
                <w:noProof/>
                <w:webHidden/>
                <w:sz w:val="20"/>
                <w:szCs w:val="20"/>
              </w:rPr>
            </w:r>
            <w:r w:rsidRPr="008D449E">
              <w:rPr>
                <w:noProof/>
                <w:webHidden/>
                <w:sz w:val="20"/>
                <w:szCs w:val="20"/>
              </w:rPr>
              <w:fldChar w:fldCharType="separate"/>
            </w:r>
            <w:r w:rsidR="00A40EC4">
              <w:rPr>
                <w:noProof/>
                <w:webHidden/>
                <w:sz w:val="20"/>
                <w:szCs w:val="20"/>
              </w:rPr>
              <w:t>56</w:t>
            </w:r>
            <w:r w:rsidRPr="008D449E">
              <w:rPr>
                <w:noProof/>
                <w:webHidden/>
                <w:sz w:val="20"/>
                <w:szCs w:val="20"/>
              </w:rPr>
              <w:fldChar w:fldCharType="end"/>
            </w:r>
          </w:hyperlink>
        </w:p>
        <w:p w14:paraId="30801D3E" w14:textId="72B43794" w:rsidR="008D449E" w:rsidRPr="008D449E" w:rsidRDefault="008D449E" w:rsidP="008D449E">
          <w:pPr>
            <w:pStyle w:val="TOC2"/>
            <w:tabs>
              <w:tab w:val="right" w:leader="dot" w:pos="9350"/>
            </w:tabs>
            <w:spacing w:line="240" w:lineRule="auto"/>
            <w:rPr>
              <w:rFonts w:asciiTheme="minorHAnsi" w:eastAsiaTheme="minorEastAsia" w:hAnsiTheme="minorHAnsi" w:cstheme="minorBidi"/>
              <w:noProof/>
              <w:kern w:val="2"/>
              <w:sz w:val="20"/>
              <w:szCs w:val="20"/>
              <w14:ligatures w14:val="standardContextual"/>
            </w:rPr>
          </w:pPr>
          <w:hyperlink w:anchor="_Toc196488175" w:history="1">
            <w:r w:rsidRPr="008D449E">
              <w:rPr>
                <w:rStyle w:val="Hyperlink"/>
                <w:noProof/>
                <w:sz w:val="20"/>
                <w:szCs w:val="20"/>
              </w:rPr>
              <w:t>COMPUTATIONAL HEADROOM: CPU UTILIZATION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_Toc196488175 \h </w:instrText>
            </w:r>
            <w:r w:rsidRPr="008D449E">
              <w:rPr>
                <w:noProof/>
                <w:webHidden/>
                <w:sz w:val="20"/>
                <w:szCs w:val="20"/>
              </w:rPr>
            </w:r>
            <w:r w:rsidRPr="008D449E">
              <w:rPr>
                <w:noProof/>
                <w:webHidden/>
                <w:sz w:val="20"/>
                <w:szCs w:val="20"/>
              </w:rPr>
              <w:fldChar w:fldCharType="separate"/>
            </w:r>
            <w:r w:rsidR="00A40EC4">
              <w:rPr>
                <w:noProof/>
                <w:webHidden/>
                <w:sz w:val="20"/>
                <w:szCs w:val="20"/>
              </w:rPr>
              <w:t>60</w:t>
            </w:r>
            <w:r w:rsidRPr="008D449E">
              <w:rPr>
                <w:noProof/>
                <w:webHidden/>
                <w:sz w:val="20"/>
                <w:szCs w:val="20"/>
              </w:rPr>
              <w:fldChar w:fldCharType="end"/>
            </w:r>
          </w:hyperlink>
        </w:p>
        <w:p w14:paraId="3DEEA4BF" w14:textId="55A499B3"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76" w:history="1">
            <w:r w:rsidRPr="008D449E">
              <w:rPr>
                <w:rStyle w:val="Hyperlink"/>
                <w:noProof/>
                <w:sz w:val="20"/>
                <w:szCs w:val="20"/>
              </w:rPr>
              <w:t>DISCUSSION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_Toc196488176 \h </w:instrText>
            </w:r>
            <w:r w:rsidRPr="008D449E">
              <w:rPr>
                <w:noProof/>
                <w:webHidden/>
                <w:sz w:val="20"/>
                <w:szCs w:val="20"/>
              </w:rPr>
            </w:r>
            <w:r w:rsidRPr="008D449E">
              <w:rPr>
                <w:noProof/>
                <w:webHidden/>
                <w:sz w:val="20"/>
                <w:szCs w:val="20"/>
              </w:rPr>
              <w:fldChar w:fldCharType="separate"/>
            </w:r>
            <w:r w:rsidR="00A40EC4">
              <w:rPr>
                <w:noProof/>
                <w:webHidden/>
                <w:sz w:val="20"/>
                <w:szCs w:val="20"/>
              </w:rPr>
              <w:t>62</w:t>
            </w:r>
            <w:r w:rsidRPr="008D449E">
              <w:rPr>
                <w:noProof/>
                <w:webHidden/>
                <w:sz w:val="20"/>
                <w:szCs w:val="20"/>
              </w:rPr>
              <w:fldChar w:fldCharType="end"/>
            </w:r>
          </w:hyperlink>
        </w:p>
        <w:p w14:paraId="07330955" w14:textId="458A5C3E"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77" w:history="1">
            <w:r w:rsidRPr="008D449E">
              <w:rPr>
                <w:rStyle w:val="Hyperlink"/>
                <w:noProof/>
                <w:sz w:val="20"/>
                <w:szCs w:val="20"/>
              </w:rPr>
              <w:t>CONCLUSION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_Toc196488177 \h </w:instrText>
            </w:r>
            <w:r w:rsidRPr="008D449E">
              <w:rPr>
                <w:noProof/>
                <w:webHidden/>
                <w:sz w:val="20"/>
                <w:szCs w:val="20"/>
              </w:rPr>
            </w:r>
            <w:r w:rsidRPr="008D449E">
              <w:rPr>
                <w:noProof/>
                <w:webHidden/>
                <w:sz w:val="20"/>
                <w:szCs w:val="20"/>
              </w:rPr>
              <w:fldChar w:fldCharType="separate"/>
            </w:r>
            <w:r w:rsidR="00A40EC4">
              <w:rPr>
                <w:noProof/>
                <w:webHidden/>
                <w:sz w:val="20"/>
                <w:szCs w:val="20"/>
              </w:rPr>
              <w:t>64</w:t>
            </w:r>
            <w:r w:rsidRPr="008D449E">
              <w:rPr>
                <w:noProof/>
                <w:webHidden/>
                <w:sz w:val="20"/>
                <w:szCs w:val="20"/>
              </w:rPr>
              <w:fldChar w:fldCharType="end"/>
            </w:r>
          </w:hyperlink>
        </w:p>
        <w:p w14:paraId="4BF9C277" w14:textId="215956F3"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78" w:history="1">
            <w:r w:rsidRPr="008D449E">
              <w:rPr>
                <w:rStyle w:val="Hyperlink"/>
                <w:noProof/>
                <w:sz w:val="20"/>
                <w:szCs w:val="20"/>
              </w:rPr>
              <w:t>SUMMARY</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_Toc196488178 \h </w:instrText>
            </w:r>
            <w:r w:rsidRPr="008D449E">
              <w:rPr>
                <w:noProof/>
                <w:webHidden/>
                <w:sz w:val="20"/>
                <w:szCs w:val="20"/>
              </w:rPr>
            </w:r>
            <w:r w:rsidRPr="008D449E">
              <w:rPr>
                <w:noProof/>
                <w:webHidden/>
                <w:sz w:val="20"/>
                <w:szCs w:val="20"/>
              </w:rPr>
              <w:fldChar w:fldCharType="separate"/>
            </w:r>
            <w:r w:rsidR="00A40EC4">
              <w:rPr>
                <w:noProof/>
                <w:webHidden/>
                <w:sz w:val="20"/>
                <w:szCs w:val="20"/>
              </w:rPr>
              <w:t>66</w:t>
            </w:r>
            <w:r w:rsidRPr="008D449E">
              <w:rPr>
                <w:noProof/>
                <w:webHidden/>
                <w:sz w:val="20"/>
                <w:szCs w:val="20"/>
              </w:rPr>
              <w:fldChar w:fldCharType="end"/>
            </w:r>
          </w:hyperlink>
        </w:p>
        <w:p w14:paraId="47A63F19" w14:textId="13C0EEFD" w:rsidR="008D449E" w:rsidRPr="008D449E" w:rsidRDefault="008D449E" w:rsidP="008D449E">
          <w:pPr>
            <w:pStyle w:val="TOC1"/>
            <w:rPr>
              <w:rFonts w:asciiTheme="minorHAnsi" w:eastAsiaTheme="minorEastAsia" w:hAnsiTheme="minorHAnsi" w:cstheme="minorBidi"/>
              <w:noProof/>
              <w:kern w:val="2"/>
              <w:sz w:val="20"/>
              <w:szCs w:val="20"/>
              <w14:ligatures w14:val="standardContextual"/>
            </w:rPr>
          </w:pPr>
          <w:hyperlink w:anchor="_Toc196488179" w:history="1">
            <w:r w:rsidRPr="008D449E">
              <w:rPr>
                <w:rStyle w:val="Hyperlink"/>
                <w:noProof/>
                <w:sz w:val="20"/>
                <w:szCs w:val="20"/>
              </w:rPr>
              <w:t>CITATION</w:t>
            </w:r>
            <w:r w:rsidRPr="008D449E">
              <w:rPr>
                <w:noProof/>
                <w:webHidden/>
                <w:sz w:val="20"/>
                <w:szCs w:val="20"/>
              </w:rPr>
              <w:tab/>
            </w:r>
            <w:r w:rsidRPr="008D449E">
              <w:rPr>
                <w:noProof/>
                <w:webHidden/>
                <w:sz w:val="20"/>
                <w:szCs w:val="20"/>
              </w:rPr>
              <w:fldChar w:fldCharType="begin"/>
            </w:r>
            <w:r w:rsidRPr="008D449E">
              <w:rPr>
                <w:noProof/>
                <w:webHidden/>
                <w:sz w:val="20"/>
                <w:szCs w:val="20"/>
              </w:rPr>
              <w:instrText xml:space="preserve"> PAGEREF _Toc196488179 \h </w:instrText>
            </w:r>
            <w:r w:rsidRPr="008D449E">
              <w:rPr>
                <w:noProof/>
                <w:webHidden/>
                <w:sz w:val="20"/>
                <w:szCs w:val="20"/>
              </w:rPr>
            </w:r>
            <w:r w:rsidRPr="008D449E">
              <w:rPr>
                <w:noProof/>
                <w:webHidden/>
                <w:sz w:val="20"/>
                <w:szCs w:val="20"/>
              </w:rPr>
              <w:fldChar w:fldCharType="separate"/>
            </w:r>
            <w:r w:rsidR="00A40EC4">
              <w:rPr>
                <w:noProof/>
                <w:webHidden/>
                <w:sz w:val="20"/>
                <w:szCs w:val="20"/>
              </w:rPr>
              <w:t>67</w:t>
            </w:r>
            <w:r w:rsidRPr="008D449E">
              <w:rPr>
                <w:noProof/>
                <w:webHidden/>
                <w:sz w:val="20"/>
                <w:szCs w:val="20"/>
              </w:rPr>
              <w:fldChar w:fldCharType="end"/>
            </w:r>
          </w:hyperlink>
        </w:p>
        <w:p w14:paraId="04DB1AB1" w14:textId="4FCF8330" w:rsidR="00C3111E" w:rsidRDefault="00C3111E">
          <w:r w:rsidRPr="008D449E">
            <w:fldChar w:fldCharType="end"/>
          </w:r>
        </w:p>
      </w:sdtContent>
    </w:sdt>
    <w:p w14:paraId="6FF73760" w14:textId="62025FAA" w:rsidR="00746958" w:rsidRPr="00C3111E" w:rsidRDefault="00746958" w:rsidP="00C3111E">
      <w:pPr>
        <w:pStyle w:val="TOCHeading"/>
        <w:spacing w:line="240" w:lineRule="auto"/>
        <w:jc w:val="left"/>
      </w:pPr>
    </w:p>
    <w:p w14:paraId="024E4E9F" w14:textId="6DDE7F77" w:rsidR="009E063B" w:rsidRPr="00EF0908" w:rsidRDefault="009E063B" w:rsidP="00921C46">
      <w:pPr>
        <w:pStyle w:val="Heading1"/>
      </w:pPr>
      <w:bookmarkStart w:id="13" w:name="_Toc195537797"/>
      <w:bookmarkStart w:id="14" w:name="_Toc196483665"/>
      <w:bookmarkStart w:id="15" w:name="_Toc196483711"/>
      <w:bookmarkStart w:id="16" w:name="_Toc196488134"/>
      <w:r>
        <w:lastRenderedPageBreak/>
        <w:t>TABLE OF FIGURES</w:t>
      </w:r>
      <w:bookmarkEnd w:id="13"/>
      <w:bookmarkEnd w:id="14"/>
      <w:bookmarkEnd w:id="15"/>
      <w:bookmarkEnd w:id="16"/>
    </w:p>
    <w:p w14:paraId="65219538" w14:textId="512BCAD4" w:rsidR="008D449E" w:rsidRDefault="009E063B"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r w:rsidRPr="004D1827">
        <w:fldChar w:fldCharType="begin"/>
      </w:r>
      <w:r w:rsidRPr="004D1827">
        <w:instrText xml:space="preserve"> TOC \h \z \c "Figure" </w:instrText>
      </w:r>
      <w:r w:rsidRPr="004D1827">
        <w:fldChar w:fldCharType="separate"/>
      </w:r>
      <w:hyperlink w:anchor="_Toc196488180" w:history="1">
        <w:r w:rsidR="008D449E" w:rsidRPr="006845E2">
          <w:rPr>
            <w:rStyle w:val="Hyperlink"/>
            <w:noProof/>
          </w:rPr>
          <w:t>Figure I: The swerve drive module</w:t>
        </w:r>
        <w:r w:rsidR="008D449E">
          <w:rPr>
            <w:noProof/>
            <w:webHidden/>
          </w:rPr>
          <w:tab/>
        </w:r>
        <w:r w:rsidR="008D449E">
          <w:rPr>
            <w:noProof/>
            <w:webHidden/>
          </w:rPr>
          <w:fldChar w:fldCharType="begin"/>
        </w:r>
        <w:r w:rsidR="008D449E">
          <w:rPr>
            <w:noProof/>
            <w:webHidden/>
          </w:rPr>
          <w:instrText xml:space="preserve"> PAGEREF _Toc196488180 \h </w:instrText>
        </w:r>
        <w:r w:rsidR="008D449E">
          <w:rPr>
            <w:noProof/>
            <w:webHidden/>
          </w:rPr>
        </w:r>
        <w:r w:rsidR="008D449E">
          <w:rPr>
            <w:noProof/>
            <w:webHidden/>
          </w:rPr>
          <w:fldChar w:fldCharType="separate"/>
        </w:r>
        <w:r w:rsidR="00A40EC4">
          <w:rPr>
            <w:noProof/>
            <w:webHidden/>
          </w:rPr>
          <w:t>23</w:t>
        </w:r>
        <w:r w:rsidR="008D449E">
          <w:rPr>
            <w:noProof/>
            <w:webHidden/>
          </w:rPr>
          <w:fldChar w:fldCharType="end"/>
        </w:r>
      </w:hyperlink>
    </w:p>
    <w:p w14:paraId="54667908" w14:textId="5F6062F8"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1" w:history="1">
        <w:r w:rsidRPr="006845E2">
          <w:rPr>
            <w:rStyle w:val="Hyperlink"/>
            <w:noProof/>
          </w:rPr>
          <w:t>Figure II: Link/Joint Hierarchy</w:t>
        </w:r>
        <w:r>
          <w:rPr>
            <w:noProof/>
            <w:webHidden/>
          </w:rPr>
          <w:tab/>
        </w:r>
        <w:r>
          <w:rPr>
            <w:noProof/>
            <w:webHidden/>
          </w:rPr>
          <w:fldChar w:fldCharType="begin"/>
        </w:r>
        <w:r>
          <w:rPr>
            <w:noProof/>
            <w:webHidden/>
          </w:rPr>
          <w:instrText xml:space="preserve"> PAGEREF _Toc196488181 \h </w:instrText>
        </w:r>
        <w:r>
          <w:rPr>
            <w:noProof/>
            <w:webHidden/>
          </w:rPr>
        </w:r>
        <w:r>
          <w:rPr>
            <w:noProof/>
            <w:webHidden/>
          </w:rPr>
          <w:fldChar w:fldCharType="separate"/>
        </w:r>
        <w:r w:rsidR="00A40EC4">
          <w:rPr>
            <w:noProof/>
            <w:webHidden/>
          </w:rPr>
          <w:t>24</w:t>
        </w:r>
        <w:r>
          <w:rPr>
            <w:noProof/>
            <w:webHidden/>
          </w:rPr>
          <w:fldChar w:fldCharType="end"/>
        </w:r>
      </w:hyperlink>
    </w:p>
    <w:p w14:paraId="7A3E1320" w14:textId="1646F849"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2" w:history="1">
        <w:r w:rsidRPr="006845E2">
          <w:rPr>
            <w:rStyle w:val="Hyperlink"/>
            <w:noProof/>
          </w:rPr>
          <w:t>Figure III: URDF Frames Example</w:t>
        </w:r>
        <w:r>
          <w:rPr>
            <w:noProof/>
            <w:webHidden/>
          </w:rPr>
          <w:tab/>
        </w:r>
        <w:r>
          <w:rPr>
            <w:noProof/>
            <w:webHidden/>
          </w:rPr>
          <w:fldChar w:fldCharType="begin"/>
        </w:r>
        <w:r>
          <w:rPr>
            <w:noProof/>
            <w:webHidden/>
          </w:rPr>
          <w:instrText xml:space="preserve"> PAGEREF _Toc196488182 \h </w:instrText>
        </w:r>
        <w:r>
          <w:rPr>
            <w:noProof/>
            <w:webHidden/>
          </w:rPr>
        </w:r>
        <w:r>
          <w:rPr>
            <w:noProof/>
            <w:webHidden/>
          </w:rPr>
          <w:fldChar w:fldCharType="separate"/>
        </w:r>
        <w:r w:rsidR="00A40EC4">
          <w:rPr>
            <w:noProof/>
            <w:webHidden/>
          </w:rPr>
          <w:t>25</w:t>
        </w:r>
        <w:r>
          <w:rPr>
            <w:noProof/>
            <w:webHidden/>
          </w:rPr>
          <w:fldChar w:fldCharType="end"/>
        </w:r>
      </w:hyperlink>
    </w:p>
    <w:p w14:paraId="3A70B00E" w14:textId="62611990"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3" w:history="1">
        <w:r w:rsidRPr="006845E2">
          <w:rPr>
            <w:rStyle w:val="Hyperlink"/>
            <w:noProof/>
          </w:rPr>
          <w:t>Figure IV: An example of the Solidworks timeline</w:t>
        </w:r>
        <w:r>
          <w:rPr>
            <w:noProof/>
            <w:webHidden/>
          </w:rPr>
          <w:tab/>
        </w:r>
        <w:r>
          <w:rPr>
            <w:noProof/>
            <w:webHidden/>
          </w:rPr>
          <w:fldChar w:fldCharType="begin"/>
        </w:r>
        <w:r>
          <w:rPr>
            <w:noProof/>
            <w:webHidden/>
          </w:rPr>
          <w:instrText xml:space="preserve"> PAGEREF _Toc196488183 \h </w:instrText>
        </w:r>
        <w:r>
          <w:rPr>
            <w:noProof/>
            <w:webHidden/>
          </w:rPr>
        </w:r>
        <w:r>
          <w:rPr>
            <w:noProof/>
            <w:webHidden/>
          </w:rPr>
          <w:fldChar w:fldCharType="separate"/>
        </w:r>
        <w:r w:rsidR="00A40EC4">
          <w:rPr>
            <w:noProof/>
            <w:webHidden/>
          </w:rPr>
          <w:t>26</w:t>
        </w:r>
        <w:r>
          <w:rPr>
            <w:noProof/>
            <w:webHidden/>
          </w:rPr>
          <w:fldChar w:fldCharType="end"/>
        </w:r>
      </w:hyperlink>
    </w:p>
    <w:p w14:paraId="101EE5A0" w14:textId="29382E38"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4" w:history="1">
        <w:r w:rsidRPr="006845E2">
          <w:rPr>
            <w:rStyle w:val="Hyperlink"/>
            <w:noProof/>
          </w:rPr>
          <w:t>Figure V: An example of the export window</w:t>
        </w:r>
        <w:r>
          <w:rPr>
            <w:noProof/>
            <w:webHidden/>
          </w:rPr>
          <w:tab/>
        </w:r>
        <w:r>
          <w:rPr>
            <w:noProof/>
            <w:webHidden/>
          </w:rPr>
          <w:fldChar w:fldCharType="begin"/>
        </w:r>
        <w:r>
          <w:rPr>
            <w:noProof/>
            <w:webHidden/>
          </w:rPr>
          <w:instrText xml:space="preserve"> PAGEREF _Toc196488184 \h </w:instrText>
        </w:r>
        <w:r>
          <w:rPr>
            <w:noProof/>
            <w:webHidden/>
          </w:rPr>
        </w:r>
        <w:r>
          <w:rPr>
            <w:noProof/>
            <w:webHidden/>
          </w:rPr>
          <w:fldChar w:fldCharType="separate"/>
        </w:r>
        <w:r w:rsidR="00A40EC4">
          <w:rPr>
            <w:noProof/>
            <w:webHidden/>
          </w:rPr>
          <w:t>26</w:t>
        </w:r>
        <w:r>
          <w:rPr>
            <w:noProof/>
            <w:webHidden/>
          </w:rPr>
          <w:fldChar w:fldCharType="end"/>
        </w:r>
      </w:hyperlink>
    </w:p>
    <w:p w14:paraId="0C5BEB1E" w14:textId="3F4E6090"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5" w:history="1">
        <w:r w:rsidRPr="006845E2">
          <w:rPr>
            <w:rStyle w:val="Hyperlink"/>
            <w:noProof/>
          </w:rPr>
          <w:t>Figure VI: Exported file structure</w:t>
        </w:r>
        <w:r>
          <w:rPr>
            <w:noProof/>
            <w:webHidden/>
          </w:rPr>
          <w:tab/>
        </w:r>
        <w:r>
          <w:rPr>
            <w:noProof/>
            <w:webHidden/>
          </w:rPr>
          <w:fldChar w:fldCharType="begin"/>
        </w:r>
        <w:r>
          <w:rPr>
            <w:noProof/>
            <w:webHidden/>
          </w:rPr>
          <w:instrText xml:space="preserve"> PAGEREF _Toc196488185 \h </w:instrText>
        </w:r>
        <w:r>
          <w:rPr>
            <w:noProof/>
            <w:webHidden/>
          </w:rPr>
        </w:r>
        <w:r>
          <w:rPr>
            <w:noProof/>
            <w:webHidden/>
          </w:rPr>
          <w:fldChar w:fldCharType="separate"/>
        </w:r>
        <w:r w:rsidR="00A40EC4">
          <w:rPr>
            <w:noProof/>
            <w:webHidden/>
          </w:rPr>
          <w:t>27</w:t>
        </w:r>
        <w:r>
          <w:rPr>
            <w:noProof/>
            <w:webHidden/>
          </w:rPr>
          <w:fldChar w:fldCharType="end"/>
        </w:r>
      </w:hyperlink>
    </w:p>
    <w:p w14:paraId="3D579605" w14:textId="40F3A6A3"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6" w:history="1">
        <w:r w:rsidRPr="006845E2">
          <w:rPr>
            <w:rStyle w:val="Hyperlink"/>
            <w:noProof/>
          </w:rPr>
          <w:t>Figure VII: TF Frame representation</w:t>
        </w:r>
        <w:r>
          <w:rPr>
            <w:noProof/>
            <w:webHidden/>
          </w:rPr>
          <w:tab/>
        </w:r>
        <w:r>
          <w:rPr>
            <w:noProof/>
            <w:webHidden/>
          </w:rPr>
          <w:fldChar w:fldCharType="begin"/>
        </w:r>
        <w:r>
          <w:rPr>
            <w:noProof/>
            <w:webHidden/>
          </w:rPr>
          <w:instrText xml:space="preserve"> PAGEREF _Toc196488186 \h </w:instrText>
        </w:r>
        <w:r>
          <w:rPr>
            <w:noProof/>
            <w:webHidden/>
          </w:rPr>
        </w:r>
        <w:r>
          <w:rPr>
            <w:noProof/>
            <w:webHidden/>
          </w:rPr>
          <w:fldChar w:fldCharType="separate"/>
        </w:r>
        <w:r w:rsidR="00A40EC4">
          <w:rPr>
            <w:noProof/>
            <w:webHidden/>
          </w:rPr>
          <w:t>30</w:t>
        </w:r>
        <w:r>
          <w:rPr>
            <w:noProof/>
            <w:webHidden/>
          </w:rPr>
          <w:fldChar w:fldCharType="end"/>
        </w:r>
      </w:hyperlink>
    </w:p>
    <w:p w14:paraId="64231987" w14:textId="3C3B3D88"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7" w:history="1">
        <w:r w:rsidRPr="006845E2">
          <w:rPr>
            <w:rStyle w:val="Hyperlink"/>
            <w:noProof/>
          </w:rPr>
          <w:t>Figure VIII: Misaligned points due to incorrect odometry</w:t>
        </w:r>
        <w:r>
          <w:rPr>
            <w:noProof/>
            <w:webHidden/>
          </w:rPr>
          <w:tab/>
        </w:r>
        <w:r>
          <w:rPr>
            <w:noProof/>
            <w:webHidden/>
          </w:rPr>
          <w:fldChar w:fldCharType="begin"/>
        </w:r>
        <w:r>
          <w:rPr>
            <w:noProof/>
            <w:webHidden/>
          </w:rPr>
          <w:instrText xml:space="preserve"> PAGEREF _Toc196488187 \h </w:instrText>
        </w:r>
        <w:r>
          <w:rPr>
            <w:noProof/>
            <w:webHidden/>
          </w:rPr>
        </w:r>
        <w:r>
          <w:rPr>
            <w:noProof/>
            <w:webHidden/>
          </w:rPr>
          <w:fldChar w:fldCharType="separate"/>
        </w:r>
        <w:r w:rsidR="00A40EC4">
          <w:rPr>
            <w:noProof/>
            <w:webHidden/>
          </w:rPr>
          <w:t>33</w:t>
        </w:r>
        <w:r>
          <w:rPr>
            <w:noProof/>
            <w:webHidden/>
          </w:rPr>
          <w:fldChar w:fldCharType="end"/>
        </w:r>
      </w:hyperlink>
    </w:p>
    <w:p w14:paraId="31973679" w14:textId="6F738B2D"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8" w:history="1">
        <w:r w:rsidRPr="006845E2">
          <w:rPr>
            <w:rStyle w:val="Hyperlink"/>
            <w:noProof/>
          </w:rPr>
          <w:t>Figure IX: Corrected Odometry leading to Proper Laser Scan</w:t>
        </w:r>
        <w:r>
          <w:rPr>
            <w:noProof/>
            <w:webHidden/>
          </w:rPr>
          <w:tab/>
        </w:r>
        <w:r>
          <w:rPr>
            <w:noProof/>
            <w:webHidden/>
          </w:rPr>
          <w:fldChar w:fldCharType="begin"/>
        </w:r>
        <w:r>
          <w:rPr>
            <w:noProof/>
            <w:webHidden/>
          </w:rPr>
          <w:instrText xml:space="preserve"> PAGEREF _Toc196488188 \h </w:instrText>
        </w:r>
        <w:r>
          <w:rPr>
            <w:noProof/>
            <w:webHidden/>
          </w:rPr>
        </w:r>
        <w:r>
          <w:rPr>
            <w:noProof/>
            <w:webHidden/>
          </w:rPr>
          <w:fldChar w:fldCharType="separate"/>
        </w:r>
        <w:r w:rsidR="00A40EC4">
          <w:rPr>
            <w:noProof/>
            <w:webHidden/>
          </w:rPr>
          <w:t>33</w:t>
        </w:r>
        <w:r>
          <w:rPr>
            <w:noProof/>
            <w:webHidden/>
          </w:rPr>
          <w:fldChar w:fldCharType="end"/>
        </w:r>
      </w:hyperlink>
    </w:p>
    <w:p w14:paraId="11117F0D" w14:textId="612CFABF"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89" w:history="1">
        <w:r w:rsidRPr="006845E2">
          <w:rPr>
            <w:rStyle w:val="Hyperlink"/>
            <w:noProof/>
          </w:rPr>
          <w:t>Figure X: Container Implementation, describing single and multi container deployments</w:t>
        </w:r>
        <w:r>
          <w:rPr>
            <w:noProof/>
            <w:webHidden/>
          </w:rPr>
          <w:tab/>
        </w:r>
        <w:r>
          <w:rPr>
            <w:noProof/>
            <w:webHidden/>
          </w:rPr>
          <w:fldChar w:fldCharType="begin"/>
        </w:r>
        <w:r>
          <w:rPr>
            <w:noProof/>
            <w:webHidden/>
          </w:rPr>
          <w:instrText xml:space="preserve"> PAGEREF _Toc196488189 \h </w:instrText>
        </w:r>
        <w:r>
          <w:rPr>
            <w:noProof/>
            <w:webHidden/>
          </w:rPr>
        </w:r>
        <w:r>
          <w:rPr>
            <w:noProof/>
            <w:webHidden/>
          </w:rPr>
          <w:fldChar w:fldCharType="separate"/>
        </w:r>
        <w:r w:rsidR="00A40EC4">
          <w:rPr>
            <w:noProof/>
            <w:webHidden/>
          </w:rPr>
          <w:t>34</w:t>
        </w:r>
        <w:r>
          <w:rPr>
            <w:noProof/>
            <w:webHidden/>
          </w:rPr>
          <w:fldChar w:fldCharType="end"/>
        </w:r>
      </w:hyperlink>
    </w:p>
    <w:p w14:paraId="6743C6F3" w14:textId="2C3A70FD"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0" w:history="1">
        <w:r w:rsidRPr="006845E2">
          <w:rPr>
            <w:rStyle w:val="Hyperlink"/>
            <w:noProof/>
          </w:rPr>
          <w:t>Figure XI: A single swerve module node</w:t>
        </w:r>
        <w:r>
          <w:rPr>
            <w:noProof/>
            <w:webHidden/>
          </w:rPr>
          <w:tab/>
        </w:r>
        <w:r>
          <w:rPr>
            <w:noProof/>
            <w:webHidden/>
          </w:rPr>
          <w:fldChar w:fldCharType="begin"/>
        </w:r>
        <w:r>
          <w:rPr>
            <w:noProof/>
            <w:webHidden/>
          </w:rPr>
          <w:instrText xml:space="preserve"> PAGEREF _Toc196488190 \h </w:instrText>
        </w:r>
        <w:r>
          <w:rPr>
            <w:noProof/>
            <w:webHidden/>
          </w:rPr>
        </w:r>
        <w:r>
          <w:rPr>
            <w:noProof/>
            <w:webHidden/>
          </w:rPr>
          <w:fldChar w:fldCharType="separate"/>
        </w:r>
        <w:r w:rsidR="00A40EC4">
          <w:rPr>
            <w:noProof/>
            <w:webHidden/>
          </w:rPr>
          <w:t>35</w:t>
        </w:r>
        <w:r>
          <w:rPr>
            <w:noProof/>
            <w:webHidden/>
          </w:rPr>
          <w:fldChar w:fldCharType="end"/>
        </w:r>
      </w:hyperlink>
    </w:p>
    <w:p w14:paraId="2E343F15" w14:textId="7130202C"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1" w:history="1">
        <w:r w:rsidRPr="006845E2">
          <w:rPr>
            <w:rStyle w:val="Hyperlink"/>
            <w:noProof/>
          </w:rPr>
          <w:t>Figure XII: Hermes Control nodes</w:t>
        </w:r>
        <w:r>
          <w:rPr>
            <w:noProof/>
            <w:webHidden/>
          </w:rPr>
          <w:tab/>
        </w:r>
        <w:r>
          <w:rPr>
            <w:noProof/>
            <w:webHidden/>
          </w:rPr>
          <w:fldChar w:fldCharType="begin"/>
        </w:r>
        <w:r>
          <w:rPr>
            <w:noProof/>
            <w:webHidden/>
          </w:rPr>
          <w:instrText xml:space="preserve"> PAGEREF _Toc196488191 \h </w:instrText>
        </w:r>
        <w:r>
          <w:rPr>
            <w:noProof/>
            <w:webHidden/>
          </w:rPr>
        </w:r>
        <w:r>
          <w:rPr>
            <w:noProof/>
            <w:webHidden/>
          </w:rPr>
          <w:fldChar w:fldCharType="separate"/>
        </w:r>
        <w:r w:rsidR="00A40EC4">
          <w:rPr>
            <w:noProof/>
            <w:webHidden/>
          </w:rPr>
          <w:t>36</w:t>
        </w:r>
        <w:r>
          <w:rPr>
            <w:noProof/>
            <w:webHidden/>
          </w:rPr>
          <w:fldChar w:fldCharType="end"/>
        </w:r>
      </w:hyperlink>
    </w:p>
    <w:p w14:paraId="2564C433" w14:textId="2050B96E"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2" w:history="1">
        <w:r w:rsidRPr="006845E2">
          <w:rPr>
            <w:rStyle w:val="Hyperlink"/>
            <w:noProof/>
          </w:rPr>
          <w:t>Figure XIII: An example of the Swerve Drive UI</w:t>
        </w:r>
        <w:r>
          <w:rPr>
            <w:noProof/>
            <w:webHidden/>
          </w:rPr>
          <w:tab/>
        </w:r>
        <w:r>
          <w:rPr>
            <w:noProof/>
            <w:webHidden/>
          </w:rPr>
          <w:fldChar w:fldCharType="begin"/>
        </w:r>
        <w:r>
          <w:rPr>
            <w:noProof/>
            <w:webHidden/>
          </w:rPr>
          <w:instrText xml:space="preserve"> PAGEREF _Toc196488192 \h </w:instrText>
        </w:r>
        <w:r>
          <w:rPr>
            <w:noProof/>
            <w:webHidden/>
          </w:rPr>
        </w:r>
        <w:r>
          <w:rPr>
            <w:noProof/>
            <w:webHidden/>
          </w:rPr>
          <w:fldChar w:fldCharType="separate"/>
        </w:r>
        <w:r w:rsidR="00A40EC4">
          <w:rPr>
            <w:noProof/>
            <w:webHidden/>
          </w:rPr>
          <w:t>37</w:t>
        </w:r>
        <w:r>
          <w:rPr>
            <w:noProof/>
            <w:webHidden/>
          </w:rPr>
          <w:fldChar w:fldCharType="end"/>
        </w:r>
      </w:hyperlink>
    </w:p>
    <w:p w14:paraId="25C79B84" w14:textId="4C0EE72C"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3" w:history="1">
        <w:r w:rsidRPr="006845E2">
          <w:rPr>
            <w:rStyle w:val="Hyperlink"/>
            <w:noProof/>
          </w:rPr>
          <w:t>Figure XIV: Diagram of the Swerve Drive Robot with Physical Constants</w:t>
        </w:r>
        <w:r>
          <w:rPr>
            <w:noProof/>
            <w:webHidden/>
          </w:rPr>
          <w:tab/>
        </w:r>
        <w:r>
          <w:rPr>
            <w:noProof/>
            <w:webHidden/>
          </w:rPr>
          <w:fldChar w:fldCharType="begin"/>
        </w:r>
        <w:r>
          <w:rPr>
            <w:noProof/>
            <w:webHidden/>
          </w:rPr>
          <w:instrText xml:space="preserve"> PAGEREF _Toc196488193 \h </w:instrText>
        </w:r>
        <w:r>
          <w:rPr>
            <w:noProof/>
            <w:webHidden/>
          </w:rPr>
        </w:r>
        <w:r>
          <w:rPr>
            <w:noProof/>
            <w:webHidden/>
          </w:rPr>
          <w:fldChar w:fldCharType="separate"/>
        </w:r>
        <w:r w:rsidR="00A40EC4">
          <w:rPr>
            <w:noProof/>
            <w:webHidden/>
          </w:rPr>
          <w:t>40</w:t>
        </w:r>
        <w:r>
          <w:rPr>
            <w:noProof/>
            <w:webHidden/>
          </w:rPr>
          <w:fldChar w:fldCharType="end"/>
        </w:r>
      </w:hyperlink>
    </w:p>
    <w:p w14:paraId="75A5D943" w14:textId="67C79F39"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4" w:history="1">
        <w:r w:rsidRPr="006845E2">
          <w:rPr>
            <w:rStyle w:val="Hyperlink"/>
            <w:noProof/>
          </w:rPr>
          <w:t>Figure XV: Online Simulation 1</w:t>
        </w:r>
        <w:r>
          <w:rPr>
            <w:noProof/>
            <w:webHidden/>
          </w:rPr>
          <w:tab/>
        </w:r>
        <w:r>
          <w:rPr>
            <w:noProof/>
            <w:webHidden/>
          </w:rPr>
          <w:fldChar w:fldCharType="begin"/>
        </w:r>
        <w:r>
          <w:rPr>
            <w:noProof/>
            <w:webHidden/>
          </w:rPr>
          <w:instrText xml:space="preserve"> PAGEREF _Toc196488194 \h </w:instrText>
        </w:r>
        <w:r>
          <w:rPr>
            <w:noProof/>
            <w:webHidden/>
          </w:rPr>
        </w:r>
        <w:r>
          <w:rPr>
            <w:noProof/>
            <w:webHidden/>
          </w:rPr>
          <w:fldChar w:fldCharType="separate"/>
        </w:r>
        <w:r w:rsidR="00A40EC4">
          <w:rPr>
            <w:noProof/>
            <w:webHidden/>
          </w:rPr>
          <w:t>40</w:t>
        </w:r>
        <w:r>
          <w:rPr>
            <w:noProof/>
            <w:webHidden/>
          </w:rPr>
          <w:fldChar w:fldCharType="end"/>
        </w:r>
      </w:hyperlink>
    </w:p>
    <w:p w14:paraId="768CD606" w14:textId="20954137"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5" w:history="1">
        <w:r w:rsidRPr="006845E2">
          <w:rPr>
            <w:rStyle w:val="Hyperlink"/>
            <w:noProof/>
          </w:rPr>
          <w:t>Figure XVI: Online Simulation 2 with Coordinate Frames</w:t>
        </w:r>
        <w:r>
          <w:rPr>
            <w:noProof/>
            <w:webHidden/>
          </w:rPr>
          <w:tab/>
        </w:r>
        <w:r>
          <w:rPr>
            <w:noProof/>
            <w:webHidden/>
          </w:rPr>
          <w:fldChar w:fldCharType="begin"/>
        </w:r>
        <w:r>
          <w:rPr>
            <w:noProof/>
            <w:webHidden/>
          </w:rPr>
          <w:instrText xml:space="preserve"> PAGEREF _Toc196488195 \h </w:instrText>
        </w:r>
        <w:r>
          <w:rPr>
            <w:noProof/>
            <w:webHidden/>
          </w:rPr>
        </w:r>
        <w:r>
          <w:rPr>
            <w:noProof/>
            <w:webHidden/>
          </w:rPr>
          <w:fldChar w:fldCharType="separate"/>
        </w:r>
        <w:r w:rsidR="00A40EC4">
          <w:rPr>
            <w:noProof/>
            <w:webHidden/>
          </w:rPr>
          <w:t>41</w:t>
        </w:r>
        <w:r>
          <w:rPr>
            <w:noProof/>
            <w:webHidden/>
          </w:rPr>
          <w:fldChar w:fldCharType="end"/>
        </w:r>
      </w:hyperlink>
    </w:p>
    <w:p w14:paraId="13FB9998" w14:textId="57B4B63D"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6" w:history="1">
        <w:r w:rsidRPr="006845E2">
          <w:rPr>
            <w:rStyle w:val="Hyperlink"/>
            <w:noProof/>
          </w:rPr>
          <w:t>Figure XVII: Zieger Graph</w:t>
        </w:r>
        <w:r>
          <w:rPr>
            <w:noProof/>
            <w:webHidden/>
          </w:rPr>
          <w:tab/>
        </w:r>
        <w:r>
          <w:rPr>
            <w:noProof/>
            <w:webHidden/>
          </w:rPr>
          <w:fldChar w:fldCharType="begin"/>
        </w:r>
        <w:r>
          <w:rPr>
            <w:noProof/>
            <w:webHidden/>
          </w:rPr>
          <w:instrText xml:space="preserve"> PAGEREF _Toc196488196 \h </w:instrText>
        </w:r>
        <w:r>
          <w:rPr>
            <w:noProof/>
            <w:webHidden/>
          </w:rPr>
        </w:r>
        <w:r>
          <w:rPr>
            <w:noProof/>
            <w:webHidden/>
          </w:rPr>
          <w:fldChar w:fldCharType="separate"/>
        </w:r>
        <w:r w:rsidR="00A40EC4">
          <w:rPr>
            <w:noProof/>
            <w:webHidden/>
          </w:rPr>
          <w:t>44</w:t>
        </w:r>
        <w:r>
          <w:rPr>
            <w:noProof/>
            <w:webHidden/>
          </w:rPr>
          <w:fldChar w:fldCharType="end"/>
        </w:r>
      </w:hyperlink>
    </w:p>
    <w:p w14:paraId="364027F9" w14:textId="4635C6B9"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7" w:history="1">
        <w:r w:rsidRPr="006845E2">
          <w:rPr>
            <w:rStyle w:val="Hyperlink"/>
            <w:noProof/>
          </w:rPr>
          <w:t>Figure XVIII: Manual tuning within select range of values</w:t>
        </w:r>
        <w:r>
          <w:rPr>
            <w:noProof/>
            <w:webHidden/>
          </w:rPr>
          <w:tab/>
        </w:r>
        <w:r>
          <w:rPr>
            <w:noProof/>
            <w:webHidden/>
          </w:rPr>
          <w:fldChar w:fldCharType="begin"/>
        </w:r>
        <w:r>
          <w:rPr>
            <w:noProof/>
            <w:webHidden/>
          </w:rPr>
          <w:instrText xml:space="preserve"> PAGEREF _Toc196488197 \h </w:instrText>
        </w:r>
        <w:r>
          <w:rPr>
            <w:noProof/>
            <w:webHidden/>
          </w:rPr>
        </w:r>
        <w:r>
          <w:rPr>
            <w:noProof/>
            <w:webHidden/>
          </w:rPr>
          <w:fldChar w:fldCharType="separate"/>
        </w:r>
        <w:r w:rsidR="00A40EC4">
          <w:rPr>
            <w:noProof/>
            <w:webHidden/>
          </w:rPr>
          <w:t>45</w:t>
        </w:r>
        <w:r>
          <w:rPr>
            <w:noProof/>
            <w:webHidden/>
          </w:rPr>
          <w:fldChar w:fldCharType="end"/>
        </w:r>
      </w:hyperlink>
    </w:p>
    <w:p w14:paraId="564A476F" w14:textId="0EEFD969"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8" w:history="1">
        <w:r w:rsidRPr="006845E2">
          <w:rPr>
            <w:rStyle w:val="Hyperlink"/>
            <w:noProof/>
          </w:rPr>
          <w:t>Figure XIX: Velocity, in m/s, over time (seconds)  for the wheel movement</w:t>
        </w:r>
        <w:r>
          <w:rPr>
            <w:noProof/>
            <w:webHidden/>
          </w:rPr>
          <w:tab/>
        </w:r>
        <w:r>
          <w:rPr>
            <w:noProof/>
            <w:webHidden/>
          </w:rPr>
          <w:fldChar w:fldCharType="begin"/>
        </w:r>
        <w:r>
          <w:rPr>
            <w:noProof/>
            <w:webHidden/>
          </w:rPr>
          <w:instrText xml:space="preserve"> PAGEREF _Toc196488198 \h </w:instrText>
        </w:r>
        <w:r>
          <w:rPr>
            <w:noProof/>
            <w:webHidden/>
          </w:rPr>
        </w:r>
        <w:r>
          <w:rPr>
            <w:noProof/>
            <w:webHidden/>
          </w:rPr>
          <w:fldChar w:fldCharType="separate"/>
        </w:r>
        <w:r w:rsidR="00A40EC4">
          <w:rPr>
            <w:noProof/>
            <w:webHidden/>
          </w:rPr>
          <w:t>46</w:t>
        </w:r>
        <w:r>
          <w:rPr>
            <w:noProof/>
            <w:webHidden/>
          </w:rPr>
          <w:fldChar w:fldCharType="end"/>
        </w:r>
      </w:hyperlink>
    </w:p>
    <w:p w14:paraId="7AA34E34" w14:textId="61CF958D"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199" w:history="1">
        <w:r w:rsidRPr="006845E2">
          <w:rPr>
            <w:rStyle w:val="Hyperlink"/>
            <w:noProof/>
          </w:rPr>
          <w:t>Figure XX: Standard PID from 0 to  2 m/s</w:t>
        </w:r>
        <w:r>
          <w:rPr>
            <w:noProof/>
            <w:webHidden/>
          </w:rPr>
          <w:tab/>
        </w:r>
        <w:r>
          <w:rPr>
            <w:noProof/>
            <w:webHidden/>
          </w:rPr>
          <w:fldChar w:fldCharType="begin"/>
        </w:r>
        <w:r>
          <w:rPr>
            <w:noProof/>
            <w:webHidden/>
          </w:rPr>
          <w:instrText xml:space="preserve"> PAGEREF _Toc196488199 \h </w:instrText>
        </w:r>
        <w:r>
          <w:rPr>
            <w:noProof/>
            <w:webHidden/>
          </w:rPr>
        </w:r>
        <w:r>
          <w:rPr>
            <w:noProof/>
            <w:webHidden/>
          </w:rPr>
          <w:fldChar w:fldCharType="separate"/>
        </w:r>
        <w:r w:rsidR="00A40EC4">
          <w:rPr>
            <w:noProof/>
            <w:webHidden/>
          </w:rPr>
          <w:t>47</w:t>
        </w:r>
        <w:r>
          <w:rPr>
            <w:noProof/>
            <w:webHidden/>
          </w:rPr>
          <w:fldChar w:fldCharType="end"/>
        </w:r>
      </w:hyperlink>
    </w:p>
    <w:p w14:paraId="65FC1BC5" w14:textId="3E0D30CA"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0" w:history="1">
        <w:r w:rsidRPr="006845E2">
          <w:rPr>
            <w:rStyle w:val="Hyperlink"/>
            <w:noProof/>
          </w:rPr>
          <w:t>Figure XXI: Standard PID from 0 to 4 m/s</w:t>
        </w:r>
        <w:r>
          <w:rPr>
            <w:noProof/>
            <w:webHidden/>
          </w:rPr>
          <w:tab/>
        </w:r>
        <w:r>
          <w:rPr>
            <w:noProof/>
            <w:webHidden/>
          </w:rPr>
          <w:fldChar w:fldCharType="begin"/>
        </w:r>
        <w:r>
          <w:rPr>
            <w:noProof/>
            <w:webHidden/>
          </w:rPr>
          <w:instrText xml:space="preserve"> PAGEREF _Toc196488200 \h </w:instrText>
        </w:r>
        <w:r>
          <w:rPr>
            <w:noProof/>
            <w:webHidden/>
          </w:rPr>
        </w:r>
        <w:r>
          <w:rPr>
            <w:noProof/>
            <w:webHidden/>
          </w:rPr>
          <w:fldChar w:fldCharType="separate"/>
        </w:r>
        <w:r w:rsidR="00A40EC4">
          <w:rPr>
            <w:noProof/>
            <w:webHidden/>
          </w:rPr>
          <w:t>47</w:t>
        </w:r>
        <w:r>
          <w:rPr>
            <w:noProof/>
            <w:webHidden/>
          </w:rPr>
          <w:fldChar w:fldCharType="end"/>
        </w:r>
      </w:hyperlink>
    </w:p>
    <w:p w14:paraId="13C25093" w14:textId="2477D724"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1" w:history="1">
        <w:r w:rsidRPr="006845E2">
          <w:rPr>
            <w:rStyle w:val="Hyperlink"/>
            <w:noProof/>
          </w:rPr>
          <w:t>Figure XXII: Standard PID from 0 to 6 m/s</w:t>
        </w:r>
        <w:r>
          <w:rPr>
            <w:noProof/>
            <w:webHidden/>
          </w:rPr>
          <w:tab/>
        </w:r>
        <w:r>
          <w:rPr>
            <w:noProof/>
            <w:webHidden/>
          </w:rPr>
          <w:fldChar w:fldCharType="begin"/>
        </w:r>
        <w:r>
          <w:rPr>
            <w:noProof/>
            <w:webHidden/>
          </w:rPr>
          <w:instrText xml:space="preserve"> PAGEREF _Toc196488201 \h </w:instrText>
        </w:r>
        <w:r>
          <w:rPr>
            <w:noProof/>
            <w:webHidden/>
          </w:rPr>
        </w:r>
        <w:r>
          <w:rPr>
            <w:noProof/>
            <w:webHidden/>
          </w:rPr>
          <w:fldChar w:fldCharType="separate"/>
        </w:r>
        <w:r w:rsidR="00A40EC4">
          <w:rPr>
            <w:noProof/>
            <w:webHidden/>
          </w:rPr>
          <w:t>47</w:t>
        </w:r>
        <w:r>
          <w:rPr>
            <w:noProof/>
            <w:webHidden/>
          </w:rPr>
          <w:fldChar w:fldCharType="end"/>
        </w:r>
      </w:hyperlink>
    </w:p>
    <w:p w14:paraId="2099E27C" w14:textId="2795C38D"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2" w:history="1">
        <w:r w:rsidRPr="006845E2">
          <w:rPr>
            <w:rStyle w:val="Hyperlink"/>
            <w:noProof/>
          </w:rPr>
          <w:t>Figure XXIII: Standard PID from 0 to 8 m/s</w:t>
        </w:r>
        <w:r>
          <w:rPr>
            <w:noProof/>
            <w:webHidden/>
          </w:rPr>
          <w:tab/>
        </w:r>
        <w:r>
          <w:rPr>
            <w:noProof/>
            <w:webHidden/>
          </w:rPr>
          <w:fldChar w:fldCharType="begin"/>
        </w:r>
        <w:r>
          <w:rPr>
            <w:noProof/>
            <w:webHidden/>
          </w:rPr>
          <w:instrText xml:space="preserve"> PAGEREF _Toc196488202 \h </w:instrText>
        </w:r>
        <w:r>
          <w:rPr>
            <w:noProof/>
            <w:webHidden/>
          </w:rPr>
        </w:r>
        <w:r>
          <w:rPr>
            <w:noProof/>
            <w:webHidden/>
          </w:rPr>
          <w:fldChar w:fldCharType="separate"/>
        </w:r>
        <w:r w:rsidR="00A40EC4">
          <w:rPr>
            <w:noProof/>
            <w:webHidden/>
          </w:rPr>
          <w:t>48</w:t>
        </w:r>
        <w:r>
          <w:rPr>
            <w:noProof/>
            <w:webHidden/>
          </w:rPr>
          <w:fldChar w:fldCharType="end"/>
        </w:r>
      </w:hyperlink>
    </w:p>
    <w:p w14:paraId="4A9262AC" w14:textId="1F45BA64"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3" w:history="1">
        <w:r w:rsidRPr="006845E2">
          <w:rPr>
            <w:rStyle w:val="Hyperlink"/>
            <w:noProof/>
          </w:rPr>
          <w:t>Figure XXIV: Standard PID from 0 to 10 m/s</w:t>
        </w:r>
        <w:r>
          <w:rPr>
            <w:noProof/>
            <w:webHidden/>
          </w:rPr>
          <w:tab/>
        </w:r>
        <w:r>
          <w:rPr>
            <w:noProof/>
            <w:webHidden/>
          </w:rPr>
          <w:fldChar w:fldCharType="begin"/>
        </w:r>
        <w:r>
          <w:rPr>
            <w:noProof/>
            <w:webHidden/>
          </w:rPr>
          <w:instrText xml:space="preserve"> PAGEREF _Toc196488203 \h </w:instrText>
        </w:r>
        <w:r>
          <w:rPr>
            <w:noProof/>
            <w:webHidden/>
          </w:rPr>
        </w:r>
        <w:r>
          <w:rPr>
            <w:noProof/>
            <w:webHidden/>
          </w:rPr>
          <w:fldChar w:fldCharType="separate"/>
        </w:r>
        <w:r w:rsidR="00A40EC4">
          <w:rPr>
            <w:noProof/>
            <w:webHidden/>
          </w:rPr>
          <w:t>48</w:t>
        </w:r>
        <w:r>
          <w:rPr>
            <w:noProof/>
            <w:webHidden/>
          </w:rPr>
          <w:fldChar w:fldCharType="end"/>
        </w:r>
      </w:hyperlink>
    </w:p>
    <w:p w14:paraId="6CE04017" w14:textId="5FBAFCB2"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4" w:history="1">
        <w:r w:rsidRPr="006845E2">
          <w:rPr>
            <w:rStyle w:val="Hyperlink"/>
            <w:noProof/>
          </w:rPr>
          <w:t>Figure XXV: Discrete PID Control: 0 m/s to 2 m/s</w:t>
        </w:r>
        <w:r>
          <w:rPr>
            <w:noProof/>
            <w:webHidden/>
          </w:rPr>
          <w:tab/>
        </w:r>
        <w:r>
          <w:rPr>
            <w:noProof/>
            <w:webHidden/>
          </w:rPr>
          <w:fldChar w:fldCharType="begin"/>
        </w:r>
        <w:r>
          <w:rPr>
            <w:noProof/>
            <w:webHidden/>
          </w:rPr>
          <w:instrText xml:space="preserve"> PAGEREF _Toc196488204 \h </w:instrText>
        </w:r>
        <w:r>
          <w:rPr>
            <w:noProof/>
            <w:webHidden/>
          </w:rPr>
        </w:r>
        <w:r>
          <w:rPr>
            <w:noProof/>
            <w:webHidden/>
          </w:rPr>
          <w:fldChar w:fldCharType="separate"/>
        </w:r>
        <w:r w:rsidR="00A40EC4">
          <w:rPr>
            <w:noProof/>
            <w:webHidden/>
          </w:rPr>
          <w:t>50</w:t>
        </w:r>
        <w:r>
          <w:rPr>
            <w:noProof/>
            <w:webHidden/>
          </w:rPr>
          <w:fldChar w:fldCharType="end"/>
        </w:r>
      </w:hyperlink>
    </w:p>
    <w:p w14:paraId="7207A9DD" w14:textId="105E2EFD"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5" w:history="1">
        <w:r w:rsidRPr="006845E2">
          <w:rPr>
            <w:rStyle w:val="Hyperlink"/>
            <w:noProof/>
          </w:rPr>
          <w:t>Figure XXVI: Discrete PID Control: 0 m/s to 4 m/s</w:t>
        </w:r>
        <w:r>
          <w:rPr>
            <w:noProof/>
            <w:webHidden/>
          </w:rPr>
          <w:tab/>
        </w:r>
        <w:r>
          <w:rPr>
            <w:noProof/>
            <w:webHidden/>
          </w:rPr>
          <w:fldChar w:fldCharType="begin"/>
        </w:r>
        <w:r>
          <w:rPr>
            <w:noProof/>
            <w:webHidden/>
          </w:rPr>
          <w:instrText xml:space="preserve"> PAGEREF _Toc196488205 \h </w:instrText>
        </w:r>
        <w:r>
          <w:rPr>
            <w:noProof/>
            <w:webHidden/>
          </w:rPr>
        </w:r>
        <w:r>
          <w:rPr>
            <w:noProof/>
            <w:webHidden/>
          </w:rPr>
          <w:fldChar w:fldCharType="separate"/>
        </w:r>
        <w:r w:rsidR="00A40EC4">
          <w:rPr>
            <w:noProof/>
            <w:webHidden/>
          </w:rPr>
          <w:t>50</w:t>
        </w:r>
        <w:r>
          <w:rPr>
            <w:noProof/>
            <w:webHidden/>
          </w:rPr>
          <w:fldChar w:fldCharType="end"/>
        </w:r>
      </w:hyperlink>
    </w:p>
    <w:p w14:paraId="2B0C78B3" w14:textId="31FA228E"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6" w:history="1">
        <w:r w:rsidRPr="006845E2">
          <w:rPr>
            <w:rStyle w:val="Hyperlink"/>
            <w:noProof/>
          </w:rPr>
          <w:t>Figure XXVII: Discrete PID Control: 0 m/s to 6 m/s</w:t>
        </w:r>
        <w:r>
          <w:rPr>
            <w:noProof/>
            <w:webHidden/>
          </w:rPr>
          <w:tab/>
        </w:r>
        <w:r>
          <w:rPr>
            <w:noProof/>
            <w:webHidden/>
          </w:rPr>
          <w:fldChar w:fldCharType="begin"/>
        </w:r>
        <w:r>
          <w:rPr>
            <w:noProof/>
            <w:webHidden/>
          </w:rPr>
          <w:instrText xml:space="preserve"> PAGEREF _Toc196488206 \h </w:instrText>
        </w:r>
        <w:r>
          <w:rPr>
            <w:noProof/>
            <w:webHidden/>
          </w:rPr>
        </w:r>
        <w:r>
          <w:rPr>
            <w:noProof/>
            <w:webHidden/>
          </w:rPr>
          <w:fldChar w:fldCharType="separate"/>
        </w:r>
        <w:r w:rsidR="00A40EC4">
          <w:rPr>
            <w:noProof/>
            <w:webHidden/>
          </w:rPr>
          <w:t>51</w:t>
        </w:r>
        <w:r>
          <w:rPr>
            <w:noProof/>
            <w:webHidden/>
          </w:rPr>
          <w:fldChar w:fldCharType="end"/>
        </w:r>
      </w:hyperlink>
    </w:p>
    <w:p w14:paraId="187F36C8" w14:textId="4B35F54F"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7" w:history="1">
        <w:r w:rsidRPr="006845E2">
          <w:rPr>
            <w:rStyle w:val="Hyperlink"/>
            <w:noProof/>
          </w:rPr>
          <w:t>Figure XXVIII: Discrete PID Control: 0 m/s to 8 m/s</w:t>
        </w:r>
        <w:r>
          <w:rPr>
            <w:noProof/>
            <w:webHidden/>
          </w:rPr>
          <w:tab/>
        </w:r>
        <w:r>
          <w:rPr>
            <w:noProof/>
            <w:webHidden/>
          </w:rPr>
          <w:fldChar w:fldCharType="begin"/>
        </w:r>
        <w:r>
          <w:rPr>
            <w:noProof/>
            <w:webHidden/>
          </w:rPr>
          <w:instrText xml:space="preserve"> PAGEREF _Toc196488207 \h </w:instrText>
        </w:r>
        <w:r>
          <w:rPr>
            <w:noProof/>
            <w:webHidden/>
          </w:rPr>
        </w:r>
        <w:r>
          <w:rPr>
            <w:noProof/>
            <w:webHidden/>
          </w:rPr>
          <w:fldChar w:fldCharType="separate"/>
        </w:r>
        <w:r w:rsidR="00A40EC4">
          <w:rPr>
            <w:noProof/>
            <w:webHidden/>
          </w:rPr>
          <w:t>51</w:t>
        </w:r>
        <w:r>
          <w:rPr>
            <w:noProof/>
            <w:webHidden/>
          </w:rPr>
          <w:fldChar w:fldCharType="end"/>
        </w:r>
      </w:hyperlink>
    </w:p>
    <w:p w14:paraId="636562A2" w14:textId="4A249C11"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8" w:history="1">
        <w:r w:rsidRPr="006845E2">
          <w:rPr>
            <w:rStyle w:val="Hyperlink"/>
            <w:noProof/>
          </w:rPr>
          <w:t>Figure XXIX: Discrete PID Control: 0 m/s to 10 m/s</w:t>
        </w:r>
        <w:r>
          <w:rPr>
            <w:noProof/>
            <w:webHidden/>
          </w:rPr>
          <w:tab/>
        </w:r>
        <w:r>
          <w:rPr>
            <w:noProof/>
            <w:webHidden/>
          </w:rPr>
          <w:fldChar w:fldCharType="begin"/>
        </w:r>
        <w:r>
          <w:rPr>
            <w:noProof/>
            <w:webHidden/>
          </w:rPr>
          <w:instrText xml:space="preserve"> PAGEREF _Toc196488208 \h </w:instrText>
        </w:r>
        <w:r>
          <w:rPr>
            <w:noProof/>
            <w:webHidden/>
          </w:rPr>
        </w:r>
        <w:r>
          <w:rPr>
            <w:noProof/>
            <w:webHidden/>
          </w:rPr>
          <w:fldChar w:fldCharType="separate"/>
        </w:r>
        <w:r w:rsidR="00A40EC4">
          <w:rPr>
            <w:noProof/>
            <w:webHidden/>
          </w:rPr>
          <w:t>51</w:t>
        </w:r>
        <w:r>
          <w:rPr>
            <w:noProof/>
            <w:webHidden/>
          </w:rPr>
          <w:fldChar w:fldCharType="end"/>
        </w:r>
      </w:hyperlink>
    </w:p>
    <w:p w14:paraId="4385C1BC" w14:textId="58C58B5E"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09" w:history="1">
        <w:r w:rsidRPr="006845E2">
          <w:rPr>
            <w:rStyle w:val="Hyperlink"/>
            <w:noProof/>
          </w:rPr>
          <w:t>Figure XXX: PID Controller of Pivot Angle</w:t>
        </w:r>
        <w:r>
          <w:rPr>
            <w:noProof/>
            <w:webHidden/>
          </w:rPr>
          <w:tab/>
        </w:r>
        <w:r>
          <w:rPr>
            <w:noProof/>
            <w:webHidden/>
          </w:rPr>
          <w:fldChar w:fldCharType="begin"/>
        </w:r>
        <w:r>
          <w:rPr>
            <w:noProof/>
            <w:webHidden/>
          </w:rPr>
          <w:instrText xml:space="preserve"> PAGEREF _Toc196488209 \h </w:instrText>
        </w:r>
        <w:r>
          <w:rPr>
            <w:noProof/>
            <w:webHidden/>
          </w:rPr>
        </w:r>
        <w:r>
          <w:rPr>
            <w:noProof/>
            <w:webHidden/>
          </w:rPr>
          <w:fldChar w:fldCharType="separate"/>
        </w:r>
        <w:r w:rsidR="00A40EC4">
          <w:rPr>
            <w:noProof/>
            <w:webHidden/>
          </w:rPr>
          <w:t>53</w:t>
        </w:r>
        <w:r>
          <w:rPr>
            <w:noProof/>
            <w:webHidden/>
          </w:rPr>
          <w:fldChar w:fldCharType="end"/>
        </w:r>
      </w:hyperlink>
    </w:p>
    <w:p w14:paraId="7D661DD0" w14:textId="35E0928B"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10" w:history="1">
        <w:r w:rsidRPr="006845E2">
          <w:rPr>
            <w:rStyle w:val="Hyperlink"/>
            <w:noProof/>
          </w:rPr>
          <w:t>Figure XXXI: Wheel Speed PID Example</w:t>
        </w:r>
        <w:r>
          <w:rPr>
            <w:noProof/>
            <w:webHidden/>
          </w:rPr>
          <w:tab/>
        </w:r>
        <w:r>
          <w:rPr>
            <w:noProof/>
            <w:webHidden/>
          </w:rPr>
          <w:fldChar w:fldCharType="begin"/>
        </w:r>
        <w:r>
          <w:rPr>
            <w:noProof/>
            <w:webHidden/>
          </w:rPr>
          <w:instrText xml:space="preserve"> PAGEREF _Toc196488210 \h </w:instrText>
        </w:r>
        <w:r>
          <w:rPr>
            <w:noProof/>
            <w:webHidden/>
          </w:rPr>
        </w:r>
        <w:r>
          <w:rPr>
            <w:noProof/>
            <w:webHidden/>
          </w:rPr>
          <w:fldChar w:fldCharType="separate"/>
        </w:r>
        <w:r w:rsidR="00A40EC4">
          <w:rPr>
            <w:noProof/>
            <w:webHidden/>
          </w:rPr>
          <w:t>53</w:t>
        </w:r>
        <w:r>
          <w:rPr>
            <w:noProof/>
            <w:webHidden/>
          </w:rPr>
          <w:fldChar w:fldCharType="end"/>
        </w:r>
      </w:hyperlink>
    </w:p>
    <w:p w14:paraId="5192B091" w14:textId="7E773F34"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11" w:history="1">
        <w:r w:rsidRPr="006845E2">
          <w:rPr>
            <w:rStyle w:val="Hyperlink"/>
            <w:noProof/>
          </w:rPr>
          <w:t>Figure XXXII: Ground Truth and Cost Map</w:t>
        </w:r>
        <w:r>
          <w:rPr>
            <w:noProof/>
            <w:webHidden/>
          </w:rPr>
          <w:tab/>
        </w:r>
        <w:r>
          <w:rPr>
            <w:noProof/>
            <w:webHidden/>
          </w:rPr>
          <w:fldChar w:fldCharType="begin"/>
        </w:r>
        <w:r>
          <w:rPr>
            <w:noProof/>
            <w:webHidden/>
          </w:rPr>
          <w:instrText xml:space="preserve"> PAGEREF _Toc196488211 \h </w:instrText>
        </w:r>
        <w:r>
          <w:rPr>
            <w:noProof/>
            <w:webHidden/>
          </w:rPr>
        </w:r>
        <w:r>
          <w:rPr>
            <w:noProof/>
            <w:webHidden/>
          </w:rPr>
          <w:fldChar w:fldCharType="separate"/>
        </w:r>
        <w:r w:rsidR="00A40EC4">
          <w:rPr>
            <w:noProof/>
            <w:webHidden/>
          </w:rPr>
          <w:t>55</w:t>
        </w:r>
        <w:r>
          <w:rPr>
            <w:noProof/>
            <w:webHidden/>
          </w:rPr>
          <w:fldChar w:fldCharType="end"/>
        </w:r>
      </w:hyperlink>
    </w:p>
    <w:p w14:paraId="038C9C32" w14:textId="5B993AD9"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12" w:history="1">
        <w:r w:rsidRPr="006845E2">
          <w:rPr>
            <w:rStyle w:val="Hyperlink"/>
            <w:noProof/>
          </w:rPr>
          <w:t>Figure XXXIII: Costmap overlaid on ground truth</w:t>
        </w:r>
        <w:r>
          <w:rPr>
            <w:noProof/>
            <w:webHidden/>
          </w:rPr>
          <w:tab/>
        </w:r>
        <w:r>
          <w:rPr>
            <w:noProof/>
            <w:webHidden/>
          </w:rPr>
          <w:fldChar w:fldCharType="begin"/>
        </w:r>
        <w:r>
          <w:rPr>
            <w:noProof/>
            <w:webHidden/>
          </w:rPr>
          <w:instrText xml:space="preserve"> PAGEREF _Toc196488212 \h </w:instrText>
        </w:r>
        <w:r>
          <w:rPr>
            <w:noProof/>
            <w:webHidden/>
          </w:rPr>
        </w:r>
        <w:r>
          <w:rPr>
            <w:noProof/>
            <w:webHidden/>
          </w:rPr>
          <w:fldChar w:fldCharType="separate"/>
        </w:r>
        <w:r w:rsidR="00A40EC4">
          <w:rPr>
            <w:noProof/>
            <w:webHidden/>
          </w:rPr>
          <w:t>55</w:t>
        </w:r>
        <w:r>
          <w:rPr>
            <w:noProof/>
            <w:webHidden/>
          </w:rPr>
          <w:fldChar w:fldCharType="end"/>
        </w:r>
      </w:hyperlink>
    </w:p>
    <w:p w14:paraId="4450E4C2" w14:textId="0831E299"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13" w:history="1">
        <w:r w:rsidRPr="006845E2">
          <w:rPr>
            <w:rStyle w:val="Hyperlink"/>
            <w:noProof/>
          </w:rPr>
          <w:t>Figure XXXIV: Example Path Planning using Nav2</w:t>
        </w:r>
        <w:r>
          <w:rPr>
            <w:noProof/>
            <w:webHidden/>
          </w:rPr>
          <w:tab/>
        </w:r>
        <w:r>
          <w:rPr>
            <w:noProof/>
            <w:webHidden/>
          </w:rPr>
          <w:fldChar w:fldCharType="begin"/>
        </w:r>
        <w:r>
          <w:rPr>
            <w:noProof/>
            <w:webHidden/>
          </w:rPr>
          <w:instrText xml:space="preserve"> PAGEREF _Toc196488213 \h </w:instrText>
        </w:r>
        <w:r>
          <w:rPr>
            <w:noProof/>
            <w:webHidden/>
          </w:rPr>
        </w:r>
        <w:r>
          <w:rPr>
            <w:noProof/>
            <w:webHidden/>
          </w:rPr>
          <w:fldChar w:fldCharType="separate"/>
        </w:r>
        <w:r w:rsidR="00A40EC4">
          <w:rPr>
            <w:noProof/>
            <w:webHidden/>
          </w:rPr>
          <w:t>59</w:t>
        </w:r>
        <w:r>
          <w:rPr>
            <w:noProof/>
            <w:webHidden/>
          </w:rPr>
          <w:fldChar w:fldCharType="end"/>
        </w:r>
      </w:hyperlink>
    </w:p>
    <w:p w14:paraId="6E64C1F6" w14:textId="240A47AE" w:rsidR="008D449E" w:rsidRDefault="008D449E" w:rsidP="008D449E">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488214" w:history="1">
        <w:r w:rsidRPr="006845E2">
          <w:rPr>
            <w:rStyle w:val="Hyperlink"/>
            <w:noProof/>
          </w:rPr>
          <w:t>Figure XXXV: Absolute Position Reached</w:t>
        </w:r>
        <w:r>
          <w:rPr>
            <w:noProof/>
            <w:webHidden/>
          </w:rPr>
          <w:tab/>
        </w:r>
        <w:r>
          <w:rPr>
            <w:noProof/>
            <w:webHidden/>
          </w:rPr>
          <w:fldChar w:fldCharType="begin"/>
        </w:r>
        <w:r>
          <w:rPr>
            <w:noProof/>
            <w:webHidden/>
          </w:rPr>
          <w:instrText xml:space="preserve"> PAGEREF _Toc196488214 \h </w:instrText>
        </w:r>
        <w:r>
          <w:rPr>
            <w:noProof/>
            <w:webHidden/>
          </w:rPr>
        </w:r>
        <w:r>
          <w:rPr>
            <w:noProof/>
            <w:webHidden/>
          </w:rPr>
          <w:fldChar w:fldCharType="separate"/>
        </w:r>
        <w:r w:rsidR="00A40EC4">
          <w:rPr>
            <w:noProof/>
            <w:webHidden/>
          </w:rPr>
          <w:t>59</w:t>
        </w:r>
        <w:r>
          <w:rPr>
            <w:noProof/>
            <w:webHidden/>
          </w:rPr>
          <w:fldChar w:fldCharType="end"/>
        </w:r>
      </w:hyperlink>
    </w:p>
    <w:p w14:paraId="5F9A47C2" w14:textId="2A71F241" w:rsidR="009E063B" w:rsidRDefault="009E063B" w:rsidP="008D449E">
      <w:pPr>
        <w:pStyle w:val="NormalSingleSpace"/>
      </w:pPr>
      <w:r w:rsidRPr="004D1827">
        <w:fldChar w:fldCharType="end"/>
      </w:r>
    </w:p>
    <w:p w14:paraId="2333013A" w14:textId="77777777" w:rsidR="009E063B" w:rsidRDefault="009E063B" w:rsidP="00B141E4">
      <w:pPr>
        <w:rPr>
          <w:u w:val="single"/>
        </w:rPr>
      </w:pPr>
      <w:r>
        <w:br w:type="page"/>
      </w:r>
    </w:p>
    <w:p w14:paraId="4E71CC37" w14:textId="77777777" w:rsidR="002B2C0E" w:rsidRDefault="002B2C0E" w:rsidP="002B2C0E">
      <w:pPr>
        <w:pStyle w:val="Heading1"/>
      </w:pPr>
      <w:bookmarkStart w:id="17" w:name="_Toc195537795"/>
      <w:bookmarkStart w:id="18" w:name="_Toc196483666"/>
      <w:bookmarkStart w:id="19" w:name="_Toc196483712"/>
      <w:bookmarkStart w:id="20" w:name="_Toc195537798"/>
      <w:bookmarkStart w:id="21" w:name="_Toc196488135"/>
      <w:r w:rsidRPr="00746958">
        <w:lastRenderedPageBreak/>
        <w:t>KEY TERMS</w:t>
      </w:r>
      <w:bookmarkEnd w:id="17"/>
      <w:bookmarkEnd w:id="18"/>
      <w:bookmarkEnd w:id="19"/>
      <w:bookmarkEnd w:id="21"/>
    </w:p>
    <w:p w14:paraId="7EB43983" w14:textId="77777777" w:rsidR="002B2C0E" w:rsidRDefault="002B2C0E" w:rsidP="002B2C0E">
      <w:r w:rsidRPr="00D638F4">
        <w:rPr>
          <w:b/>
          <w:bCs/>
        </w:rPr>
        <w:t>Bench Test:</w:t>
      </w:r>
      <w:r w:rsidRPr="00D638F4">
        <w:t xml:space="preserve"> A test performed on a robot or robotic system to evaluate its performance and functionality. A "Bench Test" usually happens on a "Test Bench", which is a physical or virtual environment where the robot can be </w:t>
      </w:r>
      <w:proofErr w:type="gramStart"/>
      <w:r w:rsidRPr="00D638F4">
        <w:t>tested</w:t>
      </w:r>
      <w:proofErr w:type="gramEnd"/>
      <w:r w:rsidRPr="00D638F4">
        <w:t xml:space="preserve"> and evaluated. This </w:t>
      </w:r>
      <w:proofErr w:type="gramStart"/>
      <w:r w:rsidRPr="00D638F4">
        <w:t>is typically done</w:t>
      </w:r>
      <w:proofErr w:type="gramEnd"/>
      <w:r w:rsidRPr="00D638F4">
        <w:t xml:space="preserve"> before deploying the robot in a real-world environment. </w:t>
      </w:r>
    </w:p>
    <w:p w14:paraId="630F4721" w14:textId="77777777" w:rsidR="002B2C0E" w:rsidRDefault="002B2C0E" w:rsidP="002B2C0E">
      <w:r w:rsidRPr="00D638F4">
        <w:rPr>
          <w:b/>
          <w:bCs/>
        </w:rPr>
        <w:t>Cost Map:</w:t>
      </w:r>
      <w:r w:rsidRPr="00D638F4">
        <w:t xml:space="preserve"> A map of the environment that assigns a cost to each cell based on its traceability. Obstacles </w:t>
      </w:r>
      <w:proofErr w:type="gramStart"/>
      <w:r w:rsidRPr="00D638F4">
        <w:t>are assigned</w:t>
      </w:r>
      <w:proofErr w:type="gramEnd"/>
      <w:r w:rsidRPr="00D638F4">
        <w:t xml:space="preserve"> a higher cost, while open areas </w:t>
      </w:r>
      <w:proofErr w:type="gramStart"/>
      <w:r w:rsidRPr="00D638F4">
        <w:t>are assigned</w:t>
      </w:r>
      <w:proofErr w:type="gramEnd"/>
      <w:r w:rsidRPr="00D638F4">
        <w:t xml:space="preserve"> a lower cost. Used for path planning.</w:t>
      </w:r>
    </w:p>
    <w:p w14:paraId="5C28B698" w14:textId="77777777" w:rsidR="002B2C0E" w:rsidRPr="005D6D2A" w:rsidRDefault="002B2C0E" w:rsidP="002B2C0E">
      <w:r w:rsidRPr="00D638F4">
        <w:rPr>
          <w:b/>
          <w:bCs/>
        </w:rPr>
        <w:t>"Differential Drivetrain" vs "Swerve Drive Differential":</w:t>
      </w:r>
      <w:r w:rsidRPr="00D638F4">
        <w:t xml:space="preserve"> A differential drivetrain is a </w:t>
      </w:r>
      <w:r>
        <w:t>drivetrain</w:t>
      </w:r>
      <w:r w:rsidRPr="00D638F4">
        <w:t xml:space="preserve"> that uses two wheels to control the direction of the robot. A swerve drive differential describes the differential drive system of a swerve drive robot. This entails two motors on a module, which</w:t>
      </w:r>
      <w:r>
        <w:t xml:space="preserve"> when commanded properly can </w:t>
      </w:r>
      <w:r w:rsidRPr="00D638F4">
        <w:t xml:space="preserve">yield either a radial, axial, or radial and axial motion. </w:t>
      </w:r>
    </w:p>
    <w:p w14:paraId="20F1DDDB" w14:textId="77777777" w:rsidR="002B2C0E" w:rsidRDefault="002B2C0E" w:rsidP="002B2C0E">
      <w:r w:rsidRPr="00D638F4">
        <w:rPr>
          <w:b/>
          <w:bCs/>
        </w:rPr>
        <w:t>Gazebo:</w:t>
      </w:r>
      <w:r w:rsidRPr="00D638F4">
        <w:t xml:space="preserve"> A robot simulation environment that allows for testing of robotic systems in a virtual environment.</w:t>
      </w:r>
    </w:p>
    <w:p w14:paraId="79D8DEF7" w14:textId="77777777" w:rsidR="002B2C0E" w:rsidRPr="00D638F4" w:rsidRDefault="002B2C0E" w:rsidP="002B2C0E">
      <w:r w:rsidRPr="00D638F4">
        <w:rPr>
          <w:b/>
          <w:bCs/>
        </w:rPr>
        <w:t>Inertial Measurement Unit</w:t>
      </w:r>
      <w:r>
        <w:rPr>
          <w:b/>
          <w:bCs/>
        </w:rPr>
        <w:t xml:space="preserve"> (IMU)</w:t>
      </w:r>
      <w:r w:rsidRPr="00D638F4">
        <w:rPr>
          <w:b/>
          <w:bCs/>
        </w:rPr>
        <w:t>:</w:t>
      </w:r>
      <w:r w:rsidRPr="00D638F4">
        <w:t xml:space="preserve"> A sensor that measures the orientation, velocity, and gravitational forces acting on an object. It typically consists of an accelerometer, gyroscope, and magnetometer. It </w:t>
      </w:r>
      <w:proofErr w:type="gramStart"/>
      <w:r w:rsidRPr="00D638F4">
        <w:t>is used</w:t>
      </w:r>
      <w:proofErr w:type="gramEnd"/>
      <w:r w:rsidRPr="00D638F4">
        <w:t xml:space="preserve"> for navigation and control in robotic systems, usually alongside other sensors to prevent IMU drift (error accumulation over time due to the antiderivative of sensor data).</w:t>
      </w:r>
    </w:p>
    <w:p w14:paraId="0FEEA3B8" w14:textId="4395F96E" w:rsidR="002B2C0E" w:rsidRPr="00D638F4" w:rsidRDefault="002B2C0E" w:rsidP="002B2C0E">
      <w:r w:rsidRPr="00D638F4">
        <w:rPr>
          <w:b/>
          <w:bCs/>
        </w:rPr>
        <w:t>Minimum Viable Product</w:t>
      </w:r>
      <w:r>
        <w:rPr>
          <w:b/>
          <w:bCs/>
        </w:rPr>
        <w:t xml:space="preserve"> (MVP):</w:t>
      </w:r>
      <w:r w:rsidRPr="00D638F4">
        <w:t xml:space="preserve"> The</w:t>
      </w:r>
      <w:r>
        <w:t xml:space="preserve"> </w:t>
      </w:r>
      <w:r w:rsidRPr="00D638F4">
        <w:t xml:space="preserve">version of a product that can </w:t>
      </w:r>
      <w:proofErr w:type="gramStart"/>
      <w:r w:rsidRPr="00D638F4">
        <w:t>be released</w:t>
      </w:r>
      <w:proofErr w:type="gramEnd"/>
      <w:r w:rsidRPr="00D638F4">
        <w:t xml:space="preserve"> </w:t>
      </w:r>
      <w:proofErr w:type="gramStart"/>
      <w:r w:rsidRPr="00D638F4">
        <w:t>to</w:t>
      </w:r>
      <w:proofErr w:type="gramEnd"/>
      <w:r w:rsidRPr="00D638F4">
        <w:t xml:space="preserve"> the market</w:t>
      </w:r>
      <w:r>
        <w:t xml:space="preserve">, meeting all minimal </w:t>
      </w:r>
      <w:r w:rsidR="003F17EA">
        <w:t>requirements</w:t>
      </w:r>
      <w:r w:rsidRPr="00D638F4">
        <w:t>.</w:t>
      </w:r>
    </w:p>
    <w:p w14:paraId="510B723B" w14:textId="77777777" w:rsidR="002B2C0E" w:rsidRDefault="002B2C0E" w:rsidP="002B2C0E">
      <w:r w:rsidRPr="00D638F4">
        <w:rPr>
          <w:b/>
          <w:bCs/>
        </w:rPr>
        <w:t>Nav2:</w:t>
      </w:r>
      <w:r w:rsidRPr="00D638F4">
        <w:t xml:space="preserve"> A navigation stack for ROS2 that provides tools for robot navigation.</w:t>
      </w:r>
    </w:p>
    <w:p w14:paraId="3F2A179A" w14:textId="77777777" w:rsidR="002B2C0E" w:rsidRDefault="002B2C0E" w:rsidP="002B2C0E">
      <w:r w:rsidRPr="00D638F4">
        <w:rPr>
          <w:b/>
          <w:bCs/>
        </w:rPr>
        <w:lastRenderedPageBreak/>
        <w:t>PID Tuning:</w:t>
      </w:r>
      <w:r w:rsidRPr="00D638F4">
        <w:t xml:space="preserve"> A method of adjusting the parameters of a proportional-integral-derivative controller to achieve optimal performance.</w:t>
      </w:r>
    </w:p>
    <w:p w14:paraId="4CD84470" w14:textId="77777777" w:rsidR="002B2C0E" w:rsidRPr="00D638F4" w:rsidRDefault="002B2C0E" w:rsidP="002B2C0E">
      <w:r w:rsidRPr="00D638F4">
        <w:rPr>
          <w:b/>
          <w:bCs/>
        </w:rPr>
        <w:t>Pose:</w:t>
      </w:r>
      <w:r w:rsidRPr="00D638F4">
        <w:t xml:space="preserve"> The position and orientation of a robot in space. This </w:t>
      </w:r>
      <w:proofErr w:type="gramStart"/>
      <w:r w:rsidRPr="00D638F4">
        <w:t>is typically represented</w:t>
      </w:r>
      <w:proofErr w:type="gramEnd"/>
      <w:r w:rsidRPr="00D638F4">
        <w:t xml:space="preserve"> as a 3D coordinate and a quaternion.</w:t>
      </w:r>
    </w:p>
    <w:p w14:paraId="1FC66032" w14:textId="77777777" w:rsidR="002B2C0E" w:rsidRPr="00D638F4" w:rsidRDefault="002B2C0E" w:rsidP="002B2C0E">
      <w:r w:rsidRPr="00D638F4">
        <w:rPr>
          <w:b/>
          <w:bCs/>
        </w:rPr>
        <w:t>Puck Lidar:</w:t>
      </w:r>
      <w:r w:rsidRPr="00D638F4">
        <w:t xml:space="preserve"> A type of Lidar sensor that </w:t>
      </w:r>
      <w:proofErr w:type="gramStart"/>
      <w:r w:rsidRPr="00D638F4">
        <w:t>is used</w:t>
      </w:r>
      <w:proofErr w:type="gramEnd"/>
      <w:r w:rsidRPr="00D638F4">
        <w:t xml:space="preserve"> for navigation and mapping in</w:t>
      </w:r>
      <w:r>
        <w:t xml:space="preserve">, typically, indoor </w:t>
      </w:r>
      <w:r w:rsidRPr="00D638F4">
        <w:t>robotic systems. It is a compact and lightweight sensor that is ideal for use in small robots. Its field of view is 360 degrees, with most having a range of 10-20 meters</w:t>
      </w:r>
      <w:r>
        <w:t>.</w:t>
      </w:r>
    </w:p>
    <w:p w14:paraId="18651A09" w14:textId="77777777" w:rsidR="002B2C0E" w:rsidRPr="00D638F4" w:rsidRDefault="002B2C0E" w:rsidP="002B2C0E">
      <w:r w:rsidRPr="00D638F4">
        <w:rPr>
          <w:b/>
          <w:bCs/>
        </w:rPr>
        <w:t>Quaternion:</w:t>
      </w:r>
      <w:r w:rsidRPr="00D638F4">
        <w:t xml:space="preserve"> A mathematical construct used to represent rotations in 3D space. It is a more compact representation than Euler angles.</w:t>
      </w:r>
    </w:p>
    <w:p w14:paraId="79A483C3" w14:textId="77777777" w:rsidR="002B2C0E" w:rsidRPr="00D638F4" w:rsidRDefault="002B2C0E" w:rsidP="002B2C0E">
      <w:r w:rsidRPr="00D638F4">
        <w:rPr>
          <w:b/>
          <w:bCs/>
        </w:rPr>
        <w:t>Robot Operating System 2</w:t>
      </w:r>
      <w:r>
        <w:rPr>
          <w:b/>
          <w:bCs/>
        </w:rPr>
        <w:t xml:space="preserve"> (</w:t>
      </w:r>
      <w:r w:rsidRPr="00D638F4">
        <w:rPr>
          <w:b/>
          <w:bCs/>
        </w:rPr>
        <w:t>ROS2</w:t>
      </w:r>
      <w:r>
        <w:rPr>
          <w:b/>
          <w:bCs/>
        </w:rPr>
        <w:t>):</w:t>
      </w:r>
      <w:r w:rsidRPr="00D638F4">
        <w:t xml:space="preserve"> An open-source framework for building robotic systems. It provides a set of tools and libraries for developing robot software and </w:t>
      </w:r>
      <w:proofErr w:type="gramStart"/>
      <w:r w:rsidRPr="00D638F4">
        <w:t>is widely used</w:t>
      </w:r>
      <w:proofErr w:type="gramEnd"/>
      <w:r w:rsidRPr="00D638F4">
        <w:t xml:space="preserve"> in the robotics community.</w:t>
      </w:r>
    </w:p>
    <w:p w14:paraId="375FCE65" w14:textId="3C9D1C18" w:rsidR="002B2C0E" w:rsidRPr="00D638F4" w:rsidRDefault="002B2C0E" w:rsidP="002B2C0E">
      <w:r w:rsidRPr="00D638F4">
        <w:rPr>
          <w:b/>
          <w:bCs/>
        </w:rPr>
        <w:t>SDF or Simulation Description Format</w:t>
      </w:r>
      <w:r w:rsidRPr="00746958">
        <w:rPr>
          <w:b/>
          <w:bCs/>
        </w:rPr>
        <w:t>:</w:t>
      </w:r>
      <w:r w:rsidRPr="00D638F4">
        <w:t xml:space="preserve"> A file format used to describe the physical properties of a robot and its environment. It </w:t>
      </w:r>
      <w:proofErr w:type="gramStart"/>
      <w:r w:rsidRPr="00D638F4">
        <w:t>is used</w:t>
      </w:r>
      <w:proofErr w:type="gramEnd"/>
      <w:r w:rsidRPr="00D638F4">
        <w:t xml:space="preserve"> in Gazebo for simulation and </w:t>
      </w:r>
      <w:proofErr w:type="gramStart"/>
      <w:r w:rsidRPr="00D638F4">
        <w:t>is typically used</w:t>
      </w:r>
      <w:proofErr w:type="gramEnd"/>
      <w:r w:rsidRPr="00D638F4">
        <w:t xml:space="preserve"> in conjunction with </w:t>
      </w:r>
      <w:r w:rsidR="00C3111E">
        <w:t>Universal Robot Description format (</w:t>
      </w:r>
      <w:r w:rsidRPr="00D638F4">
        <w:t>URDF</w:t>
      </w:r>
      <w:r w:rsidR="00C3111E">
        <w:t>)</w:t>
      </w:r>
      <w:r w:rsidRPr="00D638F4">
        <w:t xml:space="preserve"> for representing the robot model.</w:t>
      </w:r>
    </w:p>
    <w:p w14:paraId="717DCA96" w14:textId="77777777" w:rsidR="002B2C0E" w:rsidRDefault="002B2C0E" w:rsidP="002B2C0E">
      <w:r w:rsidRPr="00D638F4">
        <w:rPr>
          <w:b/>
          <w:bCs/>
        </w:rPr>
        <w:t>SLAM:</w:t>
      </w:r>
      <w:r w:rsidRPr="00D638F4">
        <w:t xml:space="preserve"> Simultaneous Localization and Mapping. A technique used in robotics to create a map of an unknown environment while simultaneously localizing the robot within that environment. Aids in generating a proper </w:t>
      </w:r>
      <w:proofErr w:type="gramStart"/>
      <w:r w:rsidRPr="00D638F4">
        <w:t>transform</w:t>
      </w:r>
      <w:proofErr w:type="gramEnd"/>
      <w:r w:rsidRPr="00D638F4">
        <w:t xml:space="preserve"> between the robot and the world frame (typically the </w:t>
      </w:r>
      <w:r w:rsidRPr="003F17EA">
        <w:rPr>
          <w:i/>
          <w:iCs/>
        </w:rPr>
        <w:t>base_link</w:t>
      </w:r>
      <w:r w:rsidRPr="00D638F4">
        <w:t xml:space="preserve"> and map frame in ROS)</w:t>
      </w:r>
    </w:p>
    <w:p w14:paraId="01D1CACA" w14:textId="77777777" w:rsidR="002B2C0E" w:rsidRPr="00D638F4" w:rsidRDefault="002B2C0E" w:rsidP="002B2C0E">
      <w:r w:rsidRPr="00D638F4">
        <w:rPr>
          <w:b/>
          <w:bCs/>
        </w:rPr>
        <w:t>slam_toolbox:</w:t>
      </w:r>
      <w:r w:rsidRPr="00D638F4">
        <w:t xml:space="preserve"> A set of tools for performing simultaneous localization and mapping (SLAM) in robotic systems</w:t>
      </w:r>
      <w:r>
        <w:t>, specifically ROS</w:t>
      </w:r>
      <w:r w:rsidRPr="00D638F4">
        <w:t>.</w:t>
      </w:r>
    </w:p>
    <w:p w14:paraId="685D693E" w14:textId="77777777" w:rsidR="002B2C0E" w:rsidRPr="00D638F4" w:rsidRDefault="002B2C0E" w:rsidP="002B2C0E">
      <w:r w:rsidRPr="00D638F4">
        <w:rPr>
          <w:b/>
          <w:bCs/>
        </w:rPr>
        <w:lastRenderedPageBreak/>
        <w:t>"Stack", "Software Stack", "Software Suite":</w:t>
      </w:r>
      <w:r w:rsidRPr="00D638F4">
        <w:t xml:space="preserve"> A collection of software tools that work together to achieve a common goal. Typically used with more nuance, but for the purpose of this paper they will mean </w:t>
      </w:r>
      <w:proofErr w:type="gramStart"/>
      <w:r w:rsidRPr="00D638F4">
        <w:t>essentially the</w:t>
      </w:r>
      <w:proofErr w:type="gramEnd"/>
      <w:r w:rsidRPr="00D638F4">
        <w:t xml:space="preserve"> same.</w:t>
      </w:r>
    </w:p>
    <w:p w14:paraId="629B62C4" w14:textId="77777777" w:rsidR="002B2C0E" w:rsidRDefault="002B2C0E" w:rsidP="002B2C0E">
      <w:r w:rsidRPr="00D638F4">
        <w:rPr>
          <w:b/>
          <w:bCs/>
        </w:rPr>
        <w:t>Swerve Drive:</w:t>
      </w:r>
      <w:r w:rsidRPr="00D638F4">
        <w:t xml:space="preserve"> A type of robotic drive system that allows for omnidirectional movement.</w:t>
      </w:r>
    </w:p>
    <w:p w14:paraId="7E28D19D" w14:textId="77777777" w:rsidR="002B2C0E" w:rsidRDefault="002B2C0E" w:rsidP="002B2C0E">
      <w:r w:rsidRPr="00D638F4">
        <w:rPr>
          <w:b/>
          <w:bCs/>
        </w:rPr>
        <w:t>Swerve Drive Axial Axis:</w:t>
      </w:r>
      <w:r w:rsidRPr="00D638F4">
        <w:t xml:space="preserve"> The axis along which the wheel rotates. This is typically parallel to the ground and perpendicular to the swerve module. Used synonymously with "drive axis".</w:t>
      </w:r>
    </w:p>
    <w:p w14:paraId="7EFE811F" w14:textId="77777777" w:rsidR="002B2C0E" w:rsidRPr="00D638F4" w:rsidRDefault="002B2C0E" w:rsidP="002B2C0E">
      <w:r w:rsidRPr="00D638F4">
        <w:rPr>
          <w:b/>
          <w:bCs/>
        </w:rPr>
        <w:t>Swerve Drive Radial Axis:</w:t>
      </w:r>
      <w:r w:rsidRPr="00D638F4">
        <w:t xml:space="preserve"> The axis around which the swerve module pivots. This is typically perpendicular to the ground and parallel to the wheel. Used synonymously with "pivot axis".</w:t>
      </w:r>
    </w:p>
    <w:p w14:paraId="04AC83AB" w14:textId="77777777" w:rsidR="002B2C0E" w:rsidRPr="00D638F4" w:rsidRDefault="002B2C0E" w:rsidP="002B2C0E">
      <w:r w:rsidRPr="00D638F4">
        <w:rPr>
          <w:b/>
          <w:bCs/>
        </w:rPr>
        <w:t>Swerve Module:</w:t>
      </w:r>
      <w:r w:rsidRPr="00D638F4">
        <w:t xml:space="preserve"> The individual wheel assembly of a swerve </w:t>
      </w:r>
      <w:proofErr w:type="gramStart"/>
      <w:r w:rsidRPr="00D638F4">
        <w:t>drive</w:t>
      </w:r>
      <w:proofErr w:type="gramEnd"/>
      <w:r w:rsidRPr="00D638F4">
        <w:t xml:space="preserve"> </w:t>
      </w:r>
      <w:proofErr w:type="gramStart"/>
      <w:r w:rsidRPr="00D638F4">
        <w:t>robot</w:t>
      </w:r>
      <w:proofErr w:type="gramEnd"/>
      <w:r w:rsidRPr="00D638F4">
        <w:t>. Each module can pivot independently to allow for omnidirectional movement.</w:t>
      </w:r>
    </w:p>
    <w:p w14:paraId="6943DEE8" w14:textId="77777777" w:rsidR="002B2C0E" w:rsidRPr="00D638F4" w:rsidRDefault="002B2C0E" w:rsidP="002B2C0E">
      <w:r w:rsidRPr="00D638F4">
        <w:rPr>
          <w:b/>
          <w:bCs/>
        </w:rPr>
        <w:t>TF</w:t>
      </w:r>
      <w:r>
        <w:rPr>
          <w:b/>
          <w:bCs/>
        </w:rPr>
        <w:t>2</w:t>
      </w:r>
      <w:r w:rsidRPr="00D638F4">
        <w:rPr>
          <w:b/>
          <w:bCs/>
        </w:rPr>
        <w:t>:</w:t>
      </w:r>
      <w:r w:rsidRPr="00D638F4">
        <w:t xml:space="preserve"> The ROS ecosystem transformation tree topic which allows physical bodies to register their position based on a parent transformation frame. TF2 is its successor, </w:t>
      </w:r>
      <w:r>
        <w:t xml:space="preserve">which is what </w:t>
      </w:r>
      <w:proofErr w:type="gramStart"/>
      <w:r>
        <w:t>is used</w:t>
      </w:r>
      <w:proofErr w:type="gramEnd"/>
      <w:r>
        <w:t xml:space="preserve"> in this paper. However, as shorthand, </w:t>
      </w:r>
      <w:r w:rsidRPr="00746958">
        <w:rPr>
          <w:i/>
          <w:iCs/>
        </w:rPr>
        <w:t>tf</w:t>
      </w:r>
      <w:r>
        <w:rPr>
          <w:i/>
          <w:iCs/>
        </w:rPr>
        <w:t xml:space="preserve"> </w:t>
      </w:r>
      <w:r>
        <w:t>within this paper refers to tf2.</w:t>
      </w:r>
    </w:p>
    <w:p w14:paraId="6BCB556D" w14:textId="77777777" w:rsidR="002B2C0E" w:rsidRPr="00D638F4" w:rsidRDefault="002B2C0E" w:rsidP="002B2C0E">
      <w:r>
        <w:rPr>
          <w:b/>
          <w:bCs/>
        </w:rPr>
        <w:t>t</w:t>
      </w:r>
      <w:r w:rsidRPr="00D638F4">
        <w:rPr>
          <w:b/>
          <w:bCs/>
        </w:rPr>
        <w:t>wist_mux:</w:t>
      </w:r>
      <w:r w:rsidRPr="00D638F4">
        <w:t xml:space="preserve"> A tool used to manage multiple sources of velocity commands in ROS2.</w:t>
      </w:r>
    </w:p>
    <w:p w14:paraId="72992D0E" w14:textId="77777777" w:rsidR="002B2C0E" w:rsidRPr="00D638F4" w:rsidRDefault="002B2C0E" w:rsidP="002B2C0E">
      <w:r w:rsidRPr="0052414A">
        <w:rPr>
          <w:b/>
          <w:bCs/>
        </w:rPr>
        <w:t>Universal Robot Description Format (URDF):</w:t>
      </w:r>
      <w:r w:rsidRPr="00D638F4">
        <w:t xml:space="preserve"> A file format used to describe the physical properties of a robot, including its geometry, kinematics, and dynamics. It </w:t>
      </w:r>
      <w:proofErr w:type="gramStart"/>
      <w:r w:rsidRPr="00D638F4">
        <w:t>is used</w:t>
      </w:r>
      <w:proofErr w:type="gramEnd"/>
      <w:r w:rsidRPr="00D638F4">
        <w:t xml:space="preserve"> in ROS to represent the robot model and </w:t>
      </w:r>
      <w:proofErr w:type="gramStart"/>
      <w:r w:rsidRPr="00D638F4">
        <w:t>is typically used</w:t>
      </w:r>
      <w:proofErr w:type="gramEnd"/>
      <w:r w:rsidRPr="00D638F4">
        <w:t xml:space="preserve"> in conjunction with Gazebo for simulation.</w:t>
      </w:r>
    </w:p>
    <w:p w14:paraId="51CA06FD" w14:textId="77777777" w:rsidR="002B2C0E" w:rsidRDefault="002B2C0E">
      <w:pPr>
        <w:spacing w:line="240" w:lineRule="auto"/>
        <w:rPr>
          <w:b/>
          <w:bCs/>
          <w:u w:val="single"/>
        </w:rPr>
      </w:pPr>
      <w:r>
        <w:br w:type="page"/>
      </w:r>
    </w:p>
    <w:p w14:paraId="79DFFD38" w14:textId="79627907" w:rsidR="00A05CDF" w:rsidRDefault="0071736F" w:rsidP="00B141E4">
      <w:pPr>
        <w:pStyle w:val="Heading1"/>
      </w:pPr>
      <w:bookmarkStart w:id="22" w:name="_Toc196483667"/>
      <w:bookmarkStart w:id="23" w:name="_Toc196483713"/>
      <w:bookmarkStart w:id="24" w:name="_Toc196488136"/>
      <w:r>
        <w:lastRenderedPageBreak/>
        <w:t>INTRODUCTION</w:t>
      </w:r>
      <w:bookmarkEnd w:id="20"/>
      <w:bookmarkEnd w:id="22"/>
      <w:bookmarkEnd w:id="23"/>
      <w:bookmarkEnd w:id="24"/>
    </w:p>
    <w:p w14:paraId="44D2DB07" w14:textId="68296A97" w:rsidR="00921C46" w:rsidRPr="0071736F" w:rsidRDefault="0071736F" w:rsidP="00B141E4">
      <w:r w:rsidRPr="0071736F">
        <w:t xml:space="preserve">Swerve drive robots are a unique hybrid of traditional four-wheel drive and mecanum drive systems. With wheels that can pivot radially, they offer the robot the ability to strafe </w:t>
      </w:r>
      <w:r>
        <w:t>as well as</w:t>
      </w:r>
      <w:r w:rsidRPr="0071736F">
        <w:t xml:space="preserve"> turn in place. These robotic systems are commonplace within the First Robotics Competition (FRC) community [13], where they </w:t>
      </w:r>
      <w:proofErr w:type="gramStart"/>
      <w:r w:rsidRPr="0071736F">
        <w:t>are used</w:t>
      </w:r>
      <w:proofErr w:type="gramEnd"/>
      <w:r w:rsidRPr="0071736F">
        <w:t xml:space="preserve"> to navigate complex obstacle courses. This work has, however, not been a large interest of the ROS2 </w:t>
      </w:r>
      <w:r w:rsidR="00921C46">
        <w:t>collegiate</w:t>
      </w:r>
      <w:r w:rsidR="007D23EF">
        <w:t xml:space="preserve"> research </w:t>
      </w:r>
      <w:r w:rsidRPr="0071736F">
        <w:t xml:space="preserve">community. This paper aims to bridge that gap by providing a detailed overview of the development and optimization of a swerve drive robot within the ROS2 ecosystem. The research also details optimization of perception methods for </w:t>
      </w:r>
      <w:r w:rsidR="00921C46">
        <w:t>middle to lightweight</w:t>
      </w:r>
      <w:r w:rsidRPr="0071736F">
        <w:t xml:space="preserve"> </w:t>
      </w:r>
      <w:proofErr w:type="spellStart"/>
      <w:proofErr w:type="gramStart"/>
      <w:r w:rsidRPr="0071736F">
        <w:t>compute</w:t>
      </w:r>
      <w:proofErr w:type="spellEnd"/>
      <w:proofErr w:type="gramEnd"/>
      <w:r w:rsidRPr="0071736F">
        <w:t xml:space="preserve"> hardware, specifically as it pertains to navigation and mapping. The goal is to provide a roadmap for researchers and developers who are interested in building and optimizing swerve drive robots using ROS2 on less expensive hardware, specifically the Raspberry Pi 5.</w:t>
      </w:r>
    </w:p>
    <w:p w14:paraId="785C52F2" w14:textId="7DE1D72E" w:rsidR="0071736F" w:rsidRPr="0071736F" w:rsidRDefault="0071736F" w:rsidP="00B141E4">
      <w:r w:rsidRPr="0071736F">
        <w:t xml:space="preserve">Robots are becoming increasingly important in a variety of fields, </w:t>
      </w:r>
      <w:r w:rsidR="007D23EF">
        <w:t>spanning applications from military to food delivery</w:t>
      </w:r>
      <w:r w:rsidRPr="0071736F">
        <w:t xml:space="preserve">. As robots become more </w:t>
      </w:r>
      <w:r w:rsidR="007D23EF">
        <w:t>integrated into our daily lives</w:t>
      </w:r>
      <w:r w:rsidRPr="0071736F">
        <w:t xml:space="preserve">, they </w:t>
      </w:r>
      <w:r w:rsidR="007D23EF">
        <w:t>must</w:t>
      </w:r>
      <w:r w:rsidRPr="0071736F">
        <w:t xml:space="preserve"> perform more complex tasks and operate in more challenging environments. </w:t>
      </w:r>
      <w:r w:rsidR="00921C46">
        <w:t xml:space="preserve">Humanoids are one such area of interest [30], as they are best adapted to navigate an already human-tailored world. However, as they </w:t>
      </w:r>
      <w:proofErr w:type="gramStart"/>
      <w:r w:rsidR="00921C46">
        <w:t>are made</w:t>
      </w:r>
      <w:proofErr w:type="gramEnd"/>
      <w:r w:rsidR="00921C46">
        <w:t xml:space="preserve"> in our image, their limitations match our own. When it comes to factory applications where you </w:t>
      </w:r>
      <w:r w:rsidR="00A50CE9">
        <w:t>must</w:t>
      </w:r>
      <w:r w:rsidR="00921C46">
        <w:t xml:space="preserve"> move products quickly across a floor, wheeled robots are still the superior choice [29]. This has encouraged</w:t>
      </w:r>
      <w:r w:rsidRPr="0071736F">
        <w:t xml:space="preserve"> research </w:t>
      </w:r>
      <w:r w:rsidR="00921C46">
        <w:t>into the</w:t>
      </w:r>
      <w:r w:rsidRPr="0071736F">
        <w:t xml:space="preserve"> development of autonomous robots that can navigate and map their environment</w:t>
      </w:r>
      <w:r w:rsidR="007D23EF">
        <w:t xml:space="preserve">, particularly leveraging </w:t>
      </w:r>
      <w:r w:rsidR="007D23EF" w:rsidRPr="00921C46">
        <w:rPr>
          <w:i/>
          <w:iCs/>
        </w:rPr>
        <w:t>SLAM</w:t>
      </w:r>
      <w:r w:rsidR="00921C46">
        <w:t xml:space="preserve"> (Simultaneous Localization and Mapping)</w:t>
      </w:r>
      <w:r w:rsidR="007D23EF">
        <w:t xml:space="preserve"> to facilitate this</w:t>
      </w:r>
      <w:r w:rsidRPr="0071736F">
        <w:t xml:space="preserve">. </w:t>
      </w:r>
      <w:r w:rsidR="007D23EF">
        <w:t xml:space="preserve">Reliable methods of this system are </w:t>
      </w:r>
      <w:r w:rsidR="00316FEE">
        <w:t>critical</w:t>
      </w:r>
      <w:r w:rsidR="007D23EF">
        <w:t xml:space="preserve"> for </w:t>
      </w:r>
      <w:r w:rsidRPr="0071736F">
        <w:t xml:space="preserve">factories, </w:t>
      </w:r>
      <w:r w:rsidR="00A50CE9">
        <w:t xml:space="preserve">where efficiency directly impacts company longevity and, </w:t>
      </w:r>
      <w:proofErr w:type="gramStart"/>
      <w:r w:rsidR="00A50CE9">
        <w:t>as a consequence</w:t>
      </w:r>
      <w:proofErr w:type="gramEnd"/>
      <w:r w:rsidR="00A50CE9">
        <w:t>, job security</w:t>
      </w:r>
      <w:r w:rsidRPr="0071736F">
        <w:t xml:space="preserve">. </w:t>
      </w:r>
      <w:r w:rsidR="00316FEE">
        <w:t xml:space="preserve">To succeed in industry, robots must achieve these objectives while using minimized </w:t>
      </w:r>
      <w:r w:rsidR="00316FEE">
        <w:lastRenderedPageBreak/>
        <w:t xml:space="preserve">hardware to </w:t>
      </w:r>
      <w:r w:rsidR="0000601E">
        <w:t>increase</w:t>
      </w:r>
      <w:r w:rsidR="00316FEE">
        <w:t xml:space="preserve"> margins. </w:t>
      </w:r>
      <w:r w:rsidRPr="0071736F">
        <w:t>The development of swerve drive robots</w:t>
      </w:r>
      <w:r w:rsidR="00316FEE">
        <w:t xml:space="preserve"> that use off-the-shelf hardware</w:t>
      </w:r>
      <w:r w:rsidRPr="0071736F">
        <w:t xml:space="preserve"> is </w:t>
      </w:r>
      <w:proofErr w:type="gramStart"/>
      <w:r w:rsidRPr="0071736F">
        <w:t>an important step</w:t>
      </w:r>
      <w:proofErr w:type="gramEnd"/>
      <w:r w:rsidRPr="0071736F">
        <w:t xml:space="preserve"> towards achieving this goal, as they offer a unique combination of mobility and maneuverability that is well-suited for navigating complex environments</w:t>
      </w:r>
      <w:r w:rsidR="00A50CE9">
        <w:t xml:space="preserve"> at a competitive price</w:t>
      </w:r>
      <w:r w:rsidRPr="0071736F">
        <w:t>. While they come with their own set of challenges, namely their energy consumption and mechanical complexity</w:t>
      </w:r>
      <w:r w:rsidR="0000601E">
        <w:t xml:space="preserve"> compared to standard differential drive robots</w:t>
      </w:r>
      <w:r w:rsidRPr="0071736F">
        <w:t>, they are a promising solution for a variety of</w:t>
      </w:r>
      <w:r w:rsidR="00316FEE">
        <w:t xml:space="preserve"> industrial</w:t>
      </w:r>
      <w:r w:rsidRPr="0071736F">
        <w:t xml:space="preserve"> applications. </w:t>
      </w:r>
    </w:p>
    <w:p w14:paraId="2254CF3D" w14:textId="0CB3FB0E" w:rsidR="0071736F" w:rsidRPr="0071736F" w:rsidRDefault="0071736F" w:rsidP="00B141E4">
      <w:r w:rsidRPr="0071736F">
        <w:t xml:space="preserve">Current research in this field has used highly simplified </w:t>
      </w:r>
      <w:r w:rsidR="00A50CE9">
        <w:t>swerve mechanics</w:t>
      </w:r>
      <w:r w:rsidRPr="0071736F">
        <w:t xml:space="preserve">, limiting </w:t>
      </w:r>
      <w:r w:rsidR="00A50CE9">
        <w:t xml:space="preserve">maneuverability </w:t>
      </w:r>
      <w:r w:rsidRPr="0071736F">
        <w:t xml:space="preserve">for </w:t>
      </w:r>
      <w:r w:rsidR="00A50CE9">
        <w:t>the robot</w:t>
      </w:r>
      <w:r w:rsidRPr="0071736F">
        <w:t xml:space="preserve">. </w:t>
      </w:r>
      <w:proofErr w:type="gramStart"/>
      <w:r w:rsidRPr="0071736F">
        <w:t>Many</w:t>
      </w:r>
      <w:proofErr w:type="gramEnd"/>
      <w:r w:rsidRPr="0071736F">
        <w:t xml:space="preserve"> rely on slip rings, or motors mounted directly onto the wheels. While there are examples such as NASA's swerve drive car</w:t>
      </w:r>
      <w:r w:rsidR="00A50CE9">
        <w:t xml:space="preserve"> [31]</w:t>
      </w:r>
      <w:r w:rsidRPr="0071736F">
        <w:t xml:space="preserve"> that demand motors connected directly to the wheels for added power, there are </w:t>
      </w:r>
      <w:r w:rsidR="00316FEE">
        <w:t>better</w:t>
      </w:r>
      <w:r w:rsidRPr="0071736F">
        <w:t xml:space="preserve"> design decisions that can </w:t>
      </w:r>
      <w:proofErr w:type="gramStart"/>
      <w:r w:rsidRPr="0071736F">
        <w:t>be made</w:t>
      </w:r>
      <w:proofErr w:type="gramEnd"/>
      <w:r w:rsidRPr="0071736F">
        <w:t xml:space="preserve"> mechanically to </w:t>
      </w:r>
      <w:r w:rsidR="00316FEE" w:rsidRPr="0071736F">
        <w:t>alleviate</w:t>
      </w:r>
      <w:r w:rsidRPr="0071736F">
        <w:t xml:space="preserve"> the electrical complexities. Instead, we can use a swerve differential drive module, where two pulleys work in tandem to both drive the wheel, and drive the rotation of the wheel</w:t>
      </w:r>
      <w:r w:rsidR="00316FEE">
        <w:t xml:space="preserve"> module</w:t>
      </w:r>
      <w:r w:rsidRPr="0071736F">
        <w:t xml:space="preserve">. </w:t>
      </w:r>
      <w:r w:rsidR="00316FEE">
        <w:t>This yields a more</w:t>
      </w:r>
      <w:r w:rsidRPr="0071736F">
        <w:t xml:space="preserve"> compact design and reduces the number of moving electrical components</w:t>
      </w:r>
      <w:proofErr w:type="gramStart"/>
      <w:r w:rsidRPr="0071736F">
        <w:t>.  </w:t>
      </w:r>
      <w:proofErr w:type="gramEnd"/>
    </w:p>
    <w:p w14:paraId="1DC09F02" w14:textId="7CF0015B" w:rsidR="00027D4F" w:rsidRDefault="0071736F" w:rsidP="00B141E4">
      <w:r w:rsidRPr="0071736F">
        <w:t xml:space="preserve">The introduction of SLAM algorithms, working in </w:t>
      </w:r>
      <w:r w:rsidR="00316FEE" w:rsidRPr="0071736F">
        <w:t>conjunction</w:t>
      </w:r>
      <w:r w:rsidRPr="0071736F">
        <w:t xml:space="preserve"> with NAV2, also presents a unique opportunity to marry the best hardware and software solutions to create a robot that can navigate and map its environment in real-time. Deployed to a Raspberry Pi 5, the goal is to deploy this sophisticated software stack on </w:t>
      </w:r>
      <w:r w:rsidR="00A50CE9">
        <w:t>midweight</w:t>
      </w:r>
      <w:r w:rsidRPr="0071736F">
        <w:t xml:space="preserve"> hardware, keeping a close eye on the </w:t>
      </w:r>
      <w:r w:rsidR="00C87478">
        <w:t xml:space="preserve">CPU </w:t>
      </w:r>
      <w:r w:rsidRPr="0071736F">
        <w:t xml:space="preserve">demands of the algorithms. The research will also strive to keep track of robot error, </w:t>
      </w:r>
      <w:r w:rsidR="00316FEE" w:rsidRPr="0071736F">
        <w:t>measuring</w:t>
      </w:r>
      <w:r w:rsidRPr="0071736F">
        <w:t xml:space="preserve"> offset </w:t>
      </w:r>
      <w:r w:rsidR="00316FEE">
        <w:t>from</w:t>
      </w:r>
      <w:r w:rsidRPr="0071736F">
        <w:t xml:space="preserve"> its </w:t>
      </w:r>
      <w:r w:rsidR="00316FEE">
        <w:t>desired</w:t>
      </w:r>
      <w:r w:rsidRPr="0071736F">
        <w:t xml:space="preserve"> goal and </w:t>
      </w:r>
      <w:r w:rsidR="00C87478">
        <w:t xml:space="preserve">controller </w:t>
      </w:r>
      <w:r w:rsidRPr="0071736F">
        <w:t xml:space="preserve">overshoot of the modules to optimize the PID parameters for </w:t>
      </w:r>
      <w:r w:rsidR="00C87478">
        <w:t>efficient robot movement</w:t>
      </w:r>
      <w:r w:rsidRPr="0071736F">
        <w:t xml:space="preserve">. </w:t>
      </w:r>
      <w:r w:rsidR="006E0A19" w:rsidRPr="006E0A19">
        <w:t xml:space="preserve">This paper presents a comprehensive overview of the development and optimization of swerve drive robots within the ROS2 ecosystem. It focuses on strategies to reduce movement error and minimize computational load, particularly </w:t>
      </w:r>
      <w:r w:rsidR="006E0A19">
        <w:t xml:space="preserve">with </w:t>
      </w:r>
      <w:r w:rsidR="006E0A19" w:rsidRPr="006E0A19">
        <w:lastRenderedPageBreak/>
        <w:t>lightweight hardware that does not rely on extensive parallel processing. Additionally, it aims to serve as a practical roadmap for researchers and developers interested in building and refining their own swerve drive robots using ROS2 and Gazebo</w:t>
      </w:r>
      <w:r w:rsidRPr="0071736F">
        <w:t>.</w:t>
      </w:r>
      <w:r w:rsidR="00027D4F">
        <w:t>]</w:t>
      </w:r>
    </w:p>
    <w:p w14:paraId="424C8978" w14:textId="4387CAF6" w:rsidR="0071736F" w:rsidRDefault="00C87478" w:rsidP="00B141E4">
      <w:r>
        <w:t>Finally</w:t>
      </w:r>
      <w:r w:rsidR="00027D4F">
        <w:t xml:space="preserve">, </w:t>
      </w:r>
      <w:r w:rsidR="00576E48">
        <w:t xml:space="preserve">an explanation </w:t>
      </w:r>
      <w:r>
        <w:t>toward the</w:t>
      </w:r>
      <w:r w:rsidR="00027D4F">
        <w:t xml:space="preserve"> “</w:t>
      </w:r>
      <w:r w:rsidR="000C1DA6">
        <w:t>m</w:t>
      </w:r>
      <w:r w:rsidR="00027D4F">
        <w:t xml:space="preserve">id-weight” qualifier I provide within the title of this paper. Across the spectrum of devices, I consider a Raspberry Pi </w:t>
      </w:r>
      <w:r>
        <w:t xml:space="preserve">to be </w:t>
      </w:r>
      <w:r w:rsidR="00027D4F">
        <w:t>middle to low weight</w:t>
      </w:r>
      <w:r>
        <w:t xml:space="preserve"> hardware</w:t>
      </w:r>
      <w:r w:rsidR="00027D4F">
        <w:t xml:space="preserve">. Any lower and you would find yourself using hardware like an Arduino or </w:t>
      </w:r>
      <w:r w:rsidR="00E12EB8">
        <w:t>Feather, which fall within the</w:t>
      </w:r>
      <w:r w:rsidR="00027D4F">
        <w:t xml:space="preserve"> MCU</w:t>
      </w:r>
      <w:r>
        <w:t>/embedded</w:t>
      </w:r>
      <w:r w:rsidR="00027D4F">
        <w:t xml:space="preserve"> </w:t>
      </w:r>
      <w:r>
        <w:t>family of hardware</w:t>
      </w:r>
      <w:r w:rsidR="00027D4F">
        <w:t xml:space="preserve">. Any </w:t>
      </w:r>
      <w:r>
        <w:t xml:space="preserve">computation needs </w:t>
      </w:r>
      <w:r w:rsidR="00027D4F">
        <w:t>higher</w:t>
      </w:r>
      <w:r>
        <w:t xml:space="preserve"> than the Pi</w:t>
      </w:r>
      <w:r w:rsidR="00027D4F">
        <w:t>, and you would leverage a standard PC or, on the higher end</w:t>
      </w:r>
      <w:r>
        <w:t xml:space="preserve"> of this family</w:t>
      </w:r>
      <w:r w:rsidR="00027D4F">
        <w:t xml:space="preserve">, anything with a GPU </w:t>
      </w:r>
      <w:r w:rsidR="00B604FD">
        <w:t xml:space="preserve">(GPU stands for “graphics processing unit”, common in devices like </w:t>
      </w:r>
      <w:r w:rsidR="00027D4F">
        <w:t>NVIDIA Jetson, Orin, or a desktop PC with the</w:t>
      </w:r>
      <w:r w:rsidR="00B604FD">
        <w:t xml:space="preserve"> like</w:t>
      </w:r>
      <w:r w:rsidR="00027D4F">
        <w:t xml:space="preserve">). Super-weight would be a server cluster, quantum computer, or any industrial applications of a distributed </w:t>
      </w:r>
      <w:proofErr w:type="gramStart"/>
      <w:r w:rsidR="00027D4F">
        <w:t>compute</w:t>
      </w:r>
      <w:proofErr w:type="gramEnd"/>
      <w:r w:rsidR="00027D4F">
        <w:t xml:space="preserve"> system. This is the gradient within the mind of the researcher and, as such, is why </w:t>
      </w:r>
      <w:r w:rsidR="00E12EB8">
        <w:t>I</w:t>
      </w:r>
      <w:r w:rsidR="00027D4F">
        <w:t xml:space="preserve"> will use the terms </w:t>
      </w:r>
      <w:r>
        <w:t>“middle weight</w:t>
      </w:r>
      <w:proofErr w:type="gramStart"/>
      <w:r>
        <w:t>”,</w:t>
      </w:r>
      <w:proofErr w:type="gramEnd"/>
      <w:r>
        <w:t xml:space="preserve"> </w:t>
      </w:r>
      <w:r w:rsidR="00027D4F">
        <w:t>“mid-weight” or “lightweight” to describe the Raspberry Pi 5.</w:t>
      </w:r>
      <w:r>
        <w:t xml:space="preserve"> </w:t>
      </w:r>
    </w:p>
    <w:p w14:paraId="4D037ED3" w14:textId="5B5A1066" w:rsidR="00EE491F" w:rsidRPr="00EE491F" w:rsidRDefault="00EE491F" w:rsidP="00576E48">
      <w:pPr>
        <w:pStyle w:val="Heading2"/>
      </w:pPr>
      <w:bookmarkStart w:id="25" w:name="_Toc195537799"/>
      <w:bookmarkStart w:id="26" w:name="_Toc196483668"/>
      <w:bookmarkStart w:id="27" w:name="_Toc196483714"/>
      <w:bookmarkStart w:id="28" w:name="_Toc196488137"/>
      <w:r w:rsidRPr="00751159">
        <w:t>PROBLEM STATEMENT</w:t>
      </w:r>
      <w:bookmarkEnd w:id="25"/>
      <w:bookmarkEnd w:id="26"/>
      <w:bookmarkEnd w:id="27"/>
      <w:bookmarkEnd w:id="28"/>
    </w:p>
    <w:p w14:paraId="2561D0D7" w14:textId="07CFF3E3" w:rsidR="00EE491F" w:rsidRPr="00EE491F" w:rsidRDefault="00EE491F" w:rsidP="00B141E4">
      <w:r w:rsidRPr="00EE491F">
        <w:t>The problem this paper aims to address is the lack of information on the development and optimization of swerve drive robots within the ROS2 ecosystem. While swerve drive robots are common in the FRC community, they are rare in the research community. This paper aims to bridge that gap by providing a detailed overview of the development and optimization of this ROS2 robot, providing a roadmap for researchers and developers who are interested in building and optimizing swerve drive robots using ROS2.</w:t>
      </w:r>
      <w:r>
        <w:t xml:space="preserve"> This paper also strives to </w:t>
      </w:r>
      <w:r w:rsidR="00D46387">
        <w:t>use non-GPU enabled hardware systems, but write the software in such a way to prepare for the AI/digital twin era that NVIDIA and others are beginning to usher in.</w:t>
      </w:r>
      <w:r w:rsidR="00902655">
        <w:t xml:space="preserve"> Th</w:t>
      </w:r>
      <w:r w:rsidR="00A61E9B">
        <w:t xml:space="preserve">e </w:t>
      </w:r>
      <w:r w:rsidR="00902655">
        <w:t>hope</w:t>
      </w:r>
      <w:r w:rsidR="00A61E9B">
        <w:t xml:space="preserve"> is</w:t>
      </w:r>
      <w:r w:rsidR="00902655">
        <w:t xml:space="preserve"> to solve the migration problem for </w:t>
      </w:r>
      <w:r w:rsidR="00902655">
        <w:lastRenderedPageBreak/>
        <w:t>when projects start adopting higher-power solutions</w:t>
      </w:r>
      <w:r w:rsidR="00A61E9B">
        <w:t>, while still addressing the validity of the low-power solution.</w:t>
      </w:r>
    </w:p>
    <w:p w14:paraId="672E43BA" w14:textId="4FCBF7BF" w:rsidR="003502C2" w:rsidRPr="003502C2" w:rsidRDefault="003502C2" w:rsidP="00A61E9B">
      <w:pPr>
        <w:pStyle w:val="Heading2"/>
      </w:pPr>
      <w:bookmarkStart w:id="29" w:name="_Toc195537800"/>
      <w:bookmarkStart w:id="30" w:name="_Toc196483669"/>
      <w:bookmarkStart w:id="31" w:name="_Toc196483715"/>
      <w:bookmarkStart w:id="32" w:name="_Toc196488138"/>
      <w:r>
        <w:t>RESEARCH QUESTIONS</w:t>
      </w:r>
      <w:bookmarkEnd w:id="29"/>
      <w:bookmarkEnd w:id="30"/>
      <w:bookmarkEnd w:id="31"/>
      <w:bookmarkEnd w:id="32"/>
    </w:p>
    <w:p w14:paraId="5BAB63F2" w14:textId="52C91FF8" w:rsidR="00A61E9B" w:rsidRDefault="00A61E9B" w:rsidP="00B141E4">
      <w:pPr>
        <w:pStyle w:val="ListParagraph"/>
        <w:numPr>
          <w:ilvl w:val="0"/>
          <w:numId w:val="2"/>
        </w:numPr>
      </w:pPr>
      <w:r>
        <w:t xml:space="preserve">What are the steps to </w:t>
      </w:r>
      <w:r w:rsidR="00C73A70">
        <w:t>define</w:t>
      </w:r>
      <w:r>
        <w:t xml:space="preserve"> a robot link transform system for ROS?</w:t>
      </w:r>
    </w:p>
    <w:p w14:paraId="74E92F6D" w14:textId="3B1CD1DA" w:rsidR="003502C2" w:rsidRDefault="003502C2" w:rsidP="00B141E4">
      <w:pPr>
        <w:pStyle w:val="ListParagraph"/>
        <w:numPr>
          <w:ilvl w:val="0"/>
          <w:numId w:val="2"/>
        </w:numPr>
      </w:pPr>
      <w:r w:rsidRPr="003502C2">
        <w:t>How can we use ROS2 and Gazebo to simulate and validate our swerve drive robot?</w:t>
      </w:r>
    </w:p>
    <w:p w14:paraId="30CD6847" w14:textId="77777777" w:rsidR="003502C2" w:rsidRDefault="003502C2" w:rsidP="00B141E4">
      <w:pPr>
        <w:pStyle w:val="ListParagraph"/>
        <w:numPr>
          <w:ilvl w:val="0"/>
          <w:numId w:val="2"/>
        </w:numPr>
      </w:pPr>
      <w:r w:rsidRPr="003502C2">
        <w:t>How can we configure Nav2 for the most computational headroom without increasing error?</w:t>
      </w:r>
    </w:p>
    <w:p w14:paraId="5326330D" w14:textId="77777777" w:rsidR="003502C2" w:rsidRDefault="003502C2" w:rsidP="00B141E4">
      <w:pPr>
        <w:pStyle w:val="ListParagraph"/>
        <w:numPr>
          <w:ilvl w:val="0"/>
          <w:numId w:val="2"/>
        </w:numPr>
      </w:pPr>
      <w:r w:rsidRPr="003502C2">
        <w:t>What perception systems are best suited for swerve drive robots? What are the trade-offs between different perception systems?</w:t>
      </w:r>
    </w:p>
    <w:p w14:paraId="7B814998" w14:textId="56982E3C" w:rsidR="003502C2" w:rsidRDefault="003502C2" w:rsidP="00B141E4">
      <w:pPr>
        <w:pStyle w:val="ListParagraph"/>
        <w:numPr>
          <w:ilvl w:val="0"/>
          <w:numId w:val="2"/>
        </w:numPr>
      </w:pPr>
      <w:r w:rsidRPr="003502C2">
        <w:t xml:space="preserve">If </w:t>
      </w:r>
      <w:proofErr w:type="gramStart"/>
      <w:r w:rsidRPr="003502C2">
        <w:t>it’s</w:t>
      </w:r>
      <w:proofErr w:type="gramEnd"/>
      <w:r w:rsidRPr="003502C2">
        <w:t xml:space="preserve"> measurable </w:t>
      </w:r>
      <w:proofErr w:type="gramStart"/>
      <w:r w:rsidRPr="003502C2">
        <w:t>it</w:t>
      </w:r>
      <w:r>
        <w:t>’</w:t>
      </w:r>
      <w:r w:rsidRPr="003502C2">
        <w:t>s</w:t>
      </w:r>
      <w:proofErr w:type="gramEnd"/>
      <w:r w:rsidRPr="003502C2">
        <w:t xml:space="preserve"> manageable. What are the key performance metrics for swerve drive robots</w:t>
      </w:r>
      <w:r w:rsidR="00C73A70">
        <w:t xml:space="preserve"> and ROS2 to consider for the Raspberry Pi 5</w:t>
      </w:r>
      <w:r w:rsidRPr="003502C2">
        <w:t>?</w:t>
      </w:r>
    </w:p>
    <w:p w14:paraId="26EB758E" w14:textId="54493C73" w:rsidR="003502C2" w:rsidRPr="003502C2" w:rsidRDefault="003502C2" w:rsidP="00B141E4">
      <w:pPr>
        <w:pStyle w:val="ListParagraph"/>
        <w:numPr>
          <w:ilvl w:val="0"/>
          <w:numId w:val="2"/>
        </w:numPr>
      </w:pPr>
      <w:r>
        <w:t>What steps can we take to make data aggregation easier as we move to a digital twin infrastructure?</w:t>
      </w:r>
    </w:p>
    <w:p w14:paraId="343EFD13" w14:textId="5BA66FF5" w:rsidR="003502C2" w:rsidRPr="003502C2" w:rsidRDefault="003502C2" w:rsidP="002B2C0E">
      <w:pPr>
        <w:pStyle w:val="Heading2"/>
      </w:pPr>
      <w:bookmarkStart w:id="33" w:name="_Toc195537801"/>
      <w:bookmarkStart w:id="34" w:name="_Toc196483670"/>
      <w:bookmarkStart w:id="35" w:name="_Toc196483716"/>
      <w:bookmarkStart w:id="36" w:name="_Toc196488139"/>
      <w:r>
        <w:t>RESEARCH OBJECTIVES</w:t>
      </w:r>
      <w:bookmarkEnd w:id="33"/>
      <w:bookmarkEnd w:id="34"/>
      <w:bookmarkEnd w:id="35"/>
      <w:bookmarkEnd w:id="36"/>
    </w:p>
    <w:p w14:paraId="6F7F9EF6" w14:textId="77777777" w:rsidR="003502C2" w:rsidRDefault="003502C2" w:rsidP="00B141E4">
      <w:pPr>
        <w:pStyle w:val="ListParagraph"/>
        <w:numPr>
          <w:ilvl w:val="0"/>
          <w:numId w:val="3"/>
        </w:numPr>
      </w:pPr>
      <w:r w:rsidRPr="003502C2">
        <w:t xml:space="preserve">Develop a Swerve Drive robot in Solidworks, accounting for proper frames of reference for the kinematic model of the </w:t>
      </w:r>
      <w:proofErr w:type="gramStart"/>
      <w:r w:rsidRPr="003502C2">
        <w:t>robot</w:t>
      </w:r>
      <w:proofErr w:type="gramEnd"/>
    </w:p>
    <w:p w14:paraId="0E023423" w14:textId="77777777" w:rsidR="003502C2" w:rsidRDefault="003502C2" w:rsidP="00B141E4">
      <w:pPr>
        <w:pStyle w:val="ListParagraph"/>
        <w:numPr>
          <w:ilvl w:val="0"/>
          <w:numId w:val="3"/>
        </w:numPr>
      </w:pPr>
      <w:r w:rsidRPr="003502C2">
        <w:t xml:space="preserve">Export the URDF model to Gazebo and Rviz for </w:t>
      </w:r>
      <w:proofErr w:type="gramStart"/>
      <w:r w:rsidRPr="003502C2">
        <w:t>simulation</w:t>
      </w:r>
      <w:proofErr w:type="gramEnd"/>
    </w:p>
    <w:p w14:paraId="0596E46E" w14:textId="77777777" w:rsidR="003502C2" w:rsidRDefault="003502C2" w:rsidP="00B141E4">
      <w:pPr>
        <w:pStyle w:val="ListParagraph"/>
        <w:numPr>
          <w:ilvl w:val="0"/>
          <w:numId w:val="3"/>
        </w:numPr>
      </w:pPr>
      <w:r w:rsidRPr="003502C2">
        <w:t>Implement the slam</w:t>
      </w:r>
      <w:r w:rsidRPr="00B141E4">
        <w:rPr>
          <w:rFonts w:ascii="Aptos Display" w:hAnsi="Aptos Display"/>
        </w:rPr>
        <w:t>_</w:t>
      </w:r>
      <w:r w:rsidRPr="003502C2">
        <w:t xml:space="preserve">toolbox and Nav2 stack for mapping and </w:t>
      </w:r>
      <w:proofErr w:type="gramStart"/>
      <w:r w:rsidRPr="003502C2">
        <w:t>navigation</w:t>
      </w:r>
      <w:proofErr w:type="gramEnd"/>
    </w:p>
    <w:p w14:paraId="08C60EE8" w14:textId="77777777" w:rsidR="003502C2" w:rsidRDefault="003502C2" w:rsidP="00B141E4">
      <w:pPr>
        <w:pStyle w:val="ListParagraph"/>
        <w:numPr>
          <w:ilvl w:val="0"/>
          <w:numId w:val="3"/>
        </w:numPr>
      </w:pPr>
      <w:proofErr w:type="gramStart"/>
      <w:r w:rsidRPr="003502C2">
        <w:t>Test</w:t>
      </w:r>
      <w:proofErr w:type="gramEnd"/>
      <w:r w:rsidRPr="003502C2">
        <w:t xml:space="preserve"> the robot in a variety of environments within simulation, and prepare the software architecture for deployment on a physical </w:t>
      </w:r>
      <w:proofErr w:type="gramStart"/>
      <w:r w:rsidRPr="003502C2">
        <w:t>robot</w:t>
      </w:r>
      <w:proofErr w:type="gramEnd"/>
    </w:p>
    <w:p w14:paraId="31367D93" w14:textId="00C62568" w:rsidR="003502C2" w:rsidRDefault="003502C2" w:rsidP="00B141E4">
      <w:pPr>
        <w:pStyle w:val="ListParagraph"/>
        <w:numPr>
          <w:ilvl w:val="0"/>
          <w:numId w:val="3"/>
        </w:numPr>
      </w:pPr>
      <w:r w:rsidRPr="003502C2">
        <w:t xml:space="preserve">Configure the software stack for the Raspberry Pi 5, ensuring CPU usage </w:t>
      </w:r>
      <w:proofErr w:type="gramStart"/>
      <w:r w:rsidRPr="003502C2">
        <w:t>is kept</w:t>
      </w:r>
      <w:proofErr w:type="gramEnd"/>
      <w:r w:rsidRPr="003502C2">
        <w:t xml:space="preserve"> below </w:t>
      </w:r>
      <w:r w:rsidR="00C73A70">
        <w:t>8</w:t>
      </w:r>
      <w:r w:rsidRPr="003502C2">
        <w:t xml:space="preserve">0% </w:t>
      </w:r>
      <w:r w:rsidR="003F17EA">
        <w:t xml:space="preserve">under normal operating </w:t>
      </w:r>
      <w:proofErr w:type="gramStart"/>
      <w:r w:rsidR="003F17EA">
        <w:t>conditions</w:t>
      </w:r>
      <w:proofErr w:type="gramEnd"/>
      <w:r w:rsidRPr="003502C2">
        <w:t xml:space="preserve"> </w:t>
      </w:r>
    </w:p>
    <w:p w14:paraId="42A6BBD0" w14:textId="4CE0B3BA" w:rsidR="00527B7E" w:rsidRDefault="003502C2" w:rsidP="00B141E4">
      <w:pPr>
        <w:pStyle w:val="ListParagraph"/>
        <w:numPr>
          <w:ilvl w:val="0"/>
          <w:numId w:val="3"/>
        </w:numPr>
      </w:pPr>
      <w:r>
        <w:t xml:space="preserve">Publish key topics to the ROS network that can </w:t>
      </w:r>
      <w:proofErr w:type="gramStart"/>
      <w:r>
        <w:t>be used</w:t>
      </w:r>
      <w:proofErr w:type="gramEnd"/>
      <w:r>
        <w:t xml:space="preserve"> for data capture</w:t>
      </w:r>
      <w:r w:rsidR="00C73A70">
        <w:t xml:space="preserve"> for</w:t>
      </w:r>
      <w:r>
        <w:t xml:space="preserve"> AI </w:t>
      </w:r>
      <w:r w:rsidR="00C73A70">
        <w:t xml:space="preserve">training and future </w:t>
      </w:r>
      <w:proofErr w:type="gramStart"/>
      <w:r>
        <w:t>applications</w:t>
      </w:r>
      <w:proofErr w:type="gramEnd"/>
    </w:p>
    <w:p w14:paraId="72716060" w14:textId="13EFF188" w:rsidR="003502C2" w:rsidRPr="003502C2" w:rsidRDefault="00527B7E" w:rsidP="00C73A70">
      <w:pPr>
        <w:pStyle w:val="Heading2"/>
      </w:pPr>
      <w:bookmarkStart w:id="37" w:name="_Toc195537802"/>
      <w:bookmarkStart w:id="38" w:name="_Toc196483671"/>
      <w:bookmarkStart w:id="39" w:name="_Toc196483717"/>
      <w:bookmarkStart w:id="40" w:name="_Toc196488140"/>
      <w:r>
        <w:lastRenderedPageBreak/>
        <w:t>SCOPE AND LIMITATIONS</w:t>
      </w:r>
      <w:bookmarkEnd w:id="37"/>
      <w:bookmarkEnd w:id="38"/>
      <w:bookmarkEnd w:id="39"/>
      <w:bookmarkEnd w:id="40"/>
    </w:p>
    <w:p w14:paraId="28B20C73" w14:textId="1C4E8C43" w:rsidR="00A27D3E" w:rsidRDefault="00751159" w:rsidP="00B141E4">
      <w:r w:rsidRPr="00751159">
        <w:t xml:space="preserve">The scope of this paper is on traditional methods of robot development as they relate to ROS2. While this paper will branch into leveraging machine learning as a means of optimizing the robot's PID parameters, software like Issac Lab or Omniverse are not within the scope of this paper. </w:t>
      </w:r>
      <w:r>
        <w:t xml:space="preserve">This paper will make suggestions at times on how to leverage produced features for use with AI in the future. These will not </w:t>
      </w:r>
      <w:proofErr w:type="gramStart"/>
      <w:r>
        <w:t>be overly detailed</w:t>
      </w:r>
      <w:proofErr w:type="gramEnd"/>
      <w:r>
        <w:t xml:space="preserve"> as that would detract from the focus of the paper, but</w:t>
      </w:r>
      <w:r w:rsidRPr="00751159">
        <w:t xml:space="preserve"> these are areas of interest of the </w:t>
      </w:r>
      <w:r w:rsidR="00A27D3E" w:rsidRPr="00751159">
        <w:t>author and</w:t>
      </w:r>
      <w:r w:rsidRPr="00751159">
        <w:t xml:space="preserve"> will </w:t>
      </w:r>
      <w:proofErr w:type="gramStart"/>
      <w:r w:rsidRPr="00751159">
        <w:t>be explored</w:t>
      </w:r>
      <w:proofErr w:type="gramEnd"/>
      <w:r w:rsidRPr="00751159">
        <w:t xml:space="preserve"> in future works</w:t>
      </w:r>
      <w:r>
        <w:t>.</w:t>
      </w:r>
    </w:p>
    <w:p w14:paraId="7D92A1E2" w14:textId="57CDBA57" w:rsidR="009620A5" w:rsidRPr="009620A5" w:rsidRDefault="00751159" w:rsidP="00A27D3E">
      <w:pPr>
        <w:pStyle w:val="Heading2"/>
      </w:pPr>
      <w:bookmarkStart w:id="41" w:name="_Toc195537803"/>
      <w:bookmarkStart w:id="42" w:name="_Toc196483672"/>
      <w:bookmarkStart w:id="43" w:name="_Toc196483718"/>
      <w:bookmarkStart w:id="44" w:name="_Toc196488141"/>
      <w:r>
        <w:t>PRELIMINARIES</w:t>
      </w:r>
      <w:bookmarkEnd w:id="41"/>
      <w:bookmarkEnd w:id="42"/>
      <w:bookmarkEnd w:id="43"/>
      <w:bookmarkEnd w:id="44"/>
    </w:p>
    <w:p w14:paraId="66222753" w14:textId="0A7279A5" w:rsidR="009620A5" w:rsidRDefault="009620A5" w:rsidP="00B141E4">
      <w:r w:rsidRPr="009620A5">
        <w:t xml:space="preserve">To provide insight into technologies discussed within this paper, the following </w:t>
      </w:r>
      <w:proofErr w:type="gramStart"/>
      <w:r w:rsidRPr="009620A5">
        <w:t>is provided</w:t>
      </w:r>
      <w:proofErr w:type="gramEnd"/>
      <w:r w:rsidRPr="009620A5">
        <w:t xml:space="preserve"> for convenience:</w:t>
      </w:r>
    </w:p>
    <w:p w14:paraId="388E5B03" w14:textId="64B160D7" w:rsidR="009620A5" w:rsidRPr="00A27D3E" w:rsidRDefault="009620A5" w:rsidP="00A27D3E">
      <w:pPr>
        <w:pStyle w:val="Heading3"/>
        <w:rPr>
          <w:u w:val="single"/>
        </w:rPr>
      </w:pPr>
      <w:bookmarkStart w:id="45" w:name="_Toc195537804"/>
      <w:bookmarkStart w:id="46" w:name="_Toc196483719"/>
      <w:bookmarkStart w:id="47" w:name="_Toc196488142"/>
      <w:r w:rsidRPr="00A27D3E">
        <w:rPr>
          <w:u w:val="single"/>
        </w:rPr>
        <w:t>ROS2</w:t>
      </w:r>
      <w:bookmarkEnd w:id="45"/>
      <w:bookmarkEnd w:id="46"/>
      <w:bookmarkEnd w:id="47"/>
    </w:p>
    <w:p w14:paraId="53D2222E" w14:textId="628BBA09" w:rsidR="00A27D3E" w:rsidRPr="009620A5" w:rsidRDefault="009620A5" w:rsidP="00B141E4">
      <w:r w:rsidRPr="009620A5">
        <w:t xml:space="preserve">ROS2 is a flexible framework for writing robot software. It is a collection of tools, libraries, and conventions that aim to simplify the task of creating complex and robust robot behavior across a variety of robotic platforms. One misconception is that ROS2 is real-time. It is not but provides the flexibility for developers to implement real-time systems. The </w:t>
      </w:r>
      <w:proofErr w:type="gramStart"/>
      <w:r w:rsidRPr="009620A5">
        <w:t>foundations</w:t>
      </w:r>
      <w:proofErr w:type="gramEnd"/>
      <w:r w:rsidRPr="009620A5">
        <w:t xml:space="preserve"> for this project </w:t>
      </w:r>
      <w:proofErr w:type="gramStart"/>
      <w:r w:rsidRPr="009620A5">
        <w:t>relies</w:t>
      </w:r>
      <w:proofErr w:type="gramEnd"/>
      <w:r w:rsidRPr="009620A5">
        <w:t xml:space="preserve"> on two models of the ROS2 ecosystem: the Publisher-Subscriber model and the Client-Server model. The former </w:t>
      </w:r>
      <w:proofErr w:type="gramStart"/>
      <w:r w:rsidRPr="009620A5">
        <w:t>is used</w:t>
      </w:r>
      <w:proofErr w:type="gramEnd"/>
      <w:r w:rsidRPr="009620A5">
        <w:t xml:space="preserve"> for communication between nodes, while the latter </w:t>
      </w:r>
      <w:proofErr w:type="gramStart"/>
      <w:r w:rsidRPr="009620A5">
        <w:t>is used</w:t>
      </w:r>
      <w:proofErr w:type="gramEnd"/>
      <w:r w:rsidRPr="009620A5">
        <w:t xml:space="preserve"> for within parts of the Nav2 stack. This study presents </w:t>
      </w:r>
      <w:proofErr w:type="gramStart"/>
      <w:r w:rsidRPr="009620A5">
        <w:t>several</w:t>
      </w:r>
      <w:proofErr w:type="gramEnd"/>
      <w:r w:rsidRPr="009620A5">
        <w:t xml:space="preserve"> diagrams of the ROS2 architecture, to provide a clear understanding of the system. For this research, it is critical to understand the decision to use ROS2. More than just being the state of the art, its communication protocol (DDS) is more fault tolerant than the ROS (ROS1) protocol, which leveraged UDP and TCP. On the surface there is no problem with applying these protocols, but a single ROS </w:t>
      </w:r>
      <w:proofErr w:type="gramStart"/>
      <w:r w:rsidRPr="009620A5">
        <w:t>master</w:t>
      </w:r>
      <w:proofErr w:type="gramEnd"/>
      <w:r w:rsidRPr="009620A5">
        <w:t xml:space="preserve"> node to coordinate all the nodes in the system is a single point of failure. This is not the case with ROS2, </w:t>
      </w:r>
      <w:r w:rsidRPr="009620A5">
        <w:lastRenderedPageBreak/>
        <w:t xml:space="preserve">which is a distributed system. This will </w:t>
      </w:r>
      <w:proofErr w:type="gramStart"/>
      <w:r w:rsidRPr="009620A5">
        <w:t>be discussed</w:t>
      </w:r>
      <w:proofErr w:type="gramEnd"/>
      <w:r w:rsidRPr="009620A5">
        <w:t xml:space="preserve"> briefly within the context of the paper, but the reader should be aware of this distinction. Note that, when a distinction needs to </w:t>
      </w:r>
      <w:proofErr w:type="gramStart"/>
      <w:r w:rsidRPr="009620A5">
        <w:t>be made</w:t>
      </w:r>
      <w:proofErr w:type="gramEnd"/>
      <w:r w:rsidRPr="009620A5">
        <w:t xml:space="preserve"> between ROS1 (ROS) and ROS2, this paper favors explicitly calling it "ROS1" to provide clarity, despite this not being the standard convention. Using the term "ROS" will indicate a generalization of the two, where either can apply.</w:t>
      </w:r>
    </w:p>
    <w:p w14:paraId="75FDAD0B" w14:textId="74AD55F8" w:rsidR="009620A5" w:rsidRPr="00A27D3E" w:rsidRDefault="009620A5" w:rsidP="00C87478">
      <w:pPr>
        <w:pStyle w:val="Heading3"/>
        <w:rPr>
          <w:u w:val="single"/>
        </w:rPr>
      </w:pPr>
      <w:bookmarkStart w:id="48" w:name="_Toc195537805"/>
      <w:bookmarkStart w:id="49" w:name="_Toc196483720"/>
      <w:bookmarkStart w:id="50" w:name="_Toc196488143"/>
      <w:r w:rsidRPr="00A27D3E">
        <w:rPr>
          <w:u w:val="single"/>
        </w:rPr>
        <w:t>slam_toolbox</w:t>
      </w:r>
      <w:bookmarkEnd w:id="48"/>
      <w:bookmarkEnd w:id="49"/>
      <w:bookmarkEnd w:id="50"/>
    </w:p>
    <w:p w14:paraId="1A0ADA99" w14:textId="256CC676" w:rsidR="009620A5" w:rsidRPr="009620A5" w:rsidRDefault="009620A5" w:rsidP="00B141E4">
      <w:r w:rsidRPr="009620A5">
        <w:t xml:space="preserve">The slam_toolbox is a set of tools for performing simultaneous localization and mapping (SLAM) in robotic systems. It is a collection of ROS2 packages that help generate a 2D map of the robot's environment and localize the robot within that map. The slam_toolbox </w:t>
      </w:r>
      <w:proofErr w:type="gramStart"/>
      <w:r w:rsidRPr="009620A5">
        <w:t>is used</w:t>
      </w:r>
      <w:proofErr w:type="gramEnd"/>
      <w:r w:rsidRPr="009620A5">
        <w:t xml:space="preserve"> in this study to generate a map of the robot's environment and localize the robot within that map. The slam_toolbox is a key component of the Nav2 stack, which </w:t>
      </w:r>
      <w:proofErr w:type="gramStart"/>
      <w:r w:rsidRPr="009620A5">
        <w:t>is used</w:t>
      </w:r>
      <w:proofErr w:type="gramEnd"/>
      <w:r w:rsidRPr="009620A5">
        <w:t xml:space="preserve"> for robot navigation. In terms of this study, the slam_toolbox exclusively focuses on mapping, which the Nav2 stack leverages to generate a "cost map" of the environment, which </w:t>
      </w:r>
      <w:proofErr w:type="gramStart"/>
      <w:r w:rsidRPr="009620A5">
        <w:t>is used</w:t>
      </w:r>
      <w:proofErr w:type="gramEnd"/>
      <w:r w:rsidRPr="009620A5">
        <w:t xml:space="preserve"> for path planning.</w:t>
      </w:r>
    </w:p>
    <w:p w14:paraId="5D07507D" w14:textId="3F762B6F" w:rsidR="009620A5" w:rsidRPr="00A27D3E" w:rsidRDefault="009620A5" w:rsidP="00A27D3E">
      <w:pPr>
        <w:pStyle w:val="Heading3"/>
        <w:rPr>
          <w:u w:val="single"/>
        </w:rPr>
      </w:pPr>
      <w:bookmarkStart w:id="51" w:name="_Toc195537806"/>
      <w:bookmarkStart w:id="52" w:name="_Toc196483721"/>
      <w:bookmarkStart w:id="53" w:name="_Toc196488144"/>
      <w:r w:rsidRPr="00A27D3E">
        <w:rPr>
          <w:u w:val="single"/>
        </w:rPr>
        <w:t>Nav2</w:t>
      </w:r>
      <w:bookmarkEnd w:id="51"/>
      <w:bookmarkEnd w:id="52"/>
      <w:bookmarkEnd w:id="53"/>
    </w:p>
    <w:p w14:paraId="792928B1" w14:textId="4DB6814C" w:rsidR="00A27D3E" w:rsidRPr="009620A5" w:rsidRDefault="009620A5" w:rsidP="00B141E4">
      <w:r w:rsidRPr="009620A5">
        <w:t xml:space="preserve">Nav2 is a software stack for ROS2 that provides tools for robot navigation. It is a collection of ROS2 packages that help the robot navigate its environment by generating a "cost map" of the environment and planning a path through that map. The "cost map" can </w:t>
      </w:r>
      <w:proofErr w:type="gramStart"/>
      <w:r w:rsidRPr="009620A5">
        <w:t>be thought</w:t>
      </w:r>
      <w:proofErr w:type="gramEnd"/>
      <w:r w:rsidRPr="009620A5">
        <w:t xml:space="preserve"> of as a gradient, where obstacles take on a darker hue, with higher costs. To stick with this mental image, </w:t>
      </w:r>
      <w:proofErr w:type="gramStart"/>
      <w:r w:rsidRPr="009620A5">
        <w:t>that</w:t>
      </w:r>
      <w:proofErr w:type="gramEnd"/>
      <w:r w:rsidRPr="009620A5">
        <w:t xml:space="preserve"> means our traversal will remain in the lighter, lower-cost troughs of the cost map. Nav2 </w:t>
      </w:r>
      <w:proofErr w:type="gramStart"/>
      <w:r w:rsidRPr="009620A5">
        <w:t>is supported</w:t>
      </w:r>
      <w:proofErr w:type="gramEnd"/>
      <w:r w:rsidRPr="009620A5">
        <w:t xml:space="preserve"> by the Open Navigation Stack (OpenNav) project, which aims to provide a flexible and extensible navigation stack for ROS2. In the case of this study, we use the "Waypoint" modality, where the robot localizes and estimates its starting pose and </w:t>
      </w:r>
      <w:proofErr w:type="gramStart"/>
      <w:r w:rsidRPr="009620A5">
        <w:t>is then commanded</w:t>
      </w:r>
      <w:proofErr w:type="gramEnd"/>
      <w:r w:rsidRPr="009620A5">
        <w:t xml:space="preserve"> to achieve a different pose.</w:t>
      </w:r>
    </w:p>
    <w:p w14:paraId="3C94A93E" w14:textId="74F49F1B" w:rsidR="009620A5" w:rsidRPr="00A27D3E" w:rsidRDefault="009620A5" w:rsidP="00A27D3E">
      <w:pPr>
        <w:pStyle w:val="Heading3"/>
        <w:rPr>
          <w:u w:val="single"/>
        </w:rPr>
      </w:pPr>
      <w:bookmarkStart w:id="54" w:name="_Toc195537807"/>
      <w:bookmarkStart w:id="55" w:name="_Toc196483722"/>
      <w:bookmarkStart w:id="56" w:name="_Toc196488145"/>
      <w:r w:rsidRPr="00A27D3E">
        <w:rPr>
          <w:u w:val="single"/>
        </w:rPr>
        <w:lastRenderedPageBreak/>
        <w:t>Gazebo and Rviz</w:t>
      </w:r>
      <w:bookmarkEnd w:id="54"/>
      <w:bookmarkEnd w:id="55"/>
      <w:bookmarkEnd w:id="56"/>
    </w:p>
    <w:p w14:paraId="2E2D87DE" w14:textId="77777777" w:rsidR="009620A5" w:rsidRPr="009620A5" w:rsidRDefault="009620A5" w:rsidP="00B141E4">
      <w:r w:rsidRPr="009620A5">
        <w:t xml:space="preserve">Gazebo is a robot simulation environment and physics engine that acts as a "stand in" for the robot and its environment. It </w:t>
      </w:r>
      <w:proofErr w:type="gramStart"/>
      <w:r w:rsidRPr="009620A5">
        <w:t>is used</w:t>
      </w:r>
      <w:proofErr w:type="gramEnd"/>
      <w:r w:rsidRPr="009620A5">
        <w:t xml:space="preserve"> to </w:t>
      </w:r>
      <w:proofErr w:type="gramStart"/>
      <w:r w:rsidRPr="009620A5">
        <w:t>test</w:t>
      </w:r>
      <w:proofErr w:type="gramEnd"/>
      <w:r w:rsidRPr="009620A5">
        <w:t xml:space="preserve"> robotic systems in a virtual environment before deploying them on a physical robot. Rviz is a 3D visualization tool for ROS that allows you to visualize the robot's environment and sensor data in real-time. Both tools </w:t>
      </w:r>
      <w:proofErr w:type="gramStart"/>
      <w:r w:rsidRPr="009620A5">
        <w:t>are used</w:t>
      </w:r>
      <w:proofErr w:type="gramEnd"/>
      <w:r w:rsidRPr="009620A5">
        <w:t xml:space="preserve"> to </w:t>
      </w:r>
      <w:proofErr w:type="gramStart"/>
      <w:r w:rsidRPr="009620A5">
        <w:t>test</w:t>
      </w:r>
      <w:proofErr w:type="gramEnd"/>
      <w:r w:rsidRPr="009620A5">
        <w:t xml:space="preserve"> the robot's navigation and control algorithms in a simulated environment before deploying them on a physical robot.</w:t>
      </w:r>
    </w:p>
    <w:p w14:paraId="23C2090C" w14:textId="77777777" w:rsidR="009620A5" w:rsidRPr="009620A5" w:rsidRDefault="009620A5" w:rsidP="00B141E4"/>
    <w:p w14:paraId="65E1CA14" w14:textId="77777777" w:rsidR="009620A5" w:rsidRPr="009620A5" w:rsidRDefault="009620A5" w:rsidP="00B141E4">
      <w:r>
        <w:t xml:space="preserve"> </w:t>
      </w:r>
    </w:p>
    <w:p w14:paraId="1C31BF5F" w14:textId="128C8E2C" w:rsidR="00EF0908" w:rsidRPr="00EF0908" w:rsidRDefault="00EF0908" w:rsidP="004D1827">
      <w:pPr>
        <w:pStyle w:val="Heading1"/>
        <w:jc w:val="left"/>
      </w:pPr>
    </w:p>
    <w:p w14:paraId="0F232131" w14:textId="77777777" w:rsidR="00725158" w:rsidRDefault="00725158">
      <w:pPr>
        <w:spacing w:line="240" w:lineRule="auto"/>
        <w:rPr>
          <w:b/>
          <w:bCs/>
          <w:u w:val="single"/>
        </w:rPr>
      </w:pPr>
      <w:bookmarkStart w:id="57" w:name="_Toc195537808"/>
      <w:bookmarkStart w:id="58" w:name="_Toc196483673"/>
      <w:bookmarkStart w:id="59" w:name="_Toc196483723"/>
      <w:r>
        <w:br w:type="page"/>
      </w:r>
    </w:p>
    <w:p w14:paraId="6756A292" w14:textId="6D8B2BFB" w:rsidR="00D77E28" w:rsidRDefault="0071736F" w:rsidP="004D1827">
      <w:pPr>
        <w:pStyle w:val="Heading1"/>
      </w:pPr>
      <w:bookmarkStart w:id="60" w:name="_Toc196488146"/>
      <w:r w:rsidRPr="00D77E28">
        <w:lastRenderedPageBreak/>
        <w:t>LIT REVIEW</w:t>
      </w:r>
      <w:bookmarkEnd w:id="57"/>
      <w:bookmarkEnd w:id="58"/>
      <w:bookmarkEnd w:id="59"/>
      <w:bookmarkEnd w:id="60"/>
    </w:p>
    <w:p w14:paraId="187CA595" w14:textId="4353A776" w:rsidR="00D77E28" w:rsidRPr="00D77E28" w:rsidRDefault="00D77E28" w:rsidP="00A27D3E">
      <w:pPr>
        <w:pStyle w:val="Heading2"/>
      </w:pPr>
      <w:bookmarkStart w:id="61" w:name="_Toc195537809"/>
      <w:bookmarkStart w:id="62" w:name="_Toc196483674"/>
      <w:bookmarkStart w:id="63" w:name="_Toc196483724"/>
      <w:bookmarkStart w:id="64" w:name="_Toc196488147"/>
      <w:r w:rsidRPr="00D77E28">
        <w:t>INTRODUCTION</w:t>
      </w:r>
      <w:bookmarkEnd w:id="61"/>
      <w:bookmarkEnd w:id="62"/>
      <w:bookmarkEnd w:id="63"/>
      <w:bookmarkEnd w:id="64"/>
    </w:p>
    <w:p w14:paraId="00E8F4DD" w14:textId="6EF8183E" w:rsidR="00D77E28" w:rsidRDefault="00D77E28" w:rsidP="00B141E4">
      <w:r w:rsidRPr="00D77E28">
        <w:t xml:space="preserve">The literature on swerve drive systems and navigation in ROS2 </w:t>
      </w:r>
      <w:proofErr w:type="gramStart"/>
      <w:r w:rsidRPr="00D77E28">
        <w:t>is limited</w:t>
      </w:r>
      <w:proofErr w:type="gramEnd"/>
      <w:r w:rsidRPr="00D77E28">
        <w:t xml:space="preserve">, as ROS2 </w:t>
      </w:r>
      <w:proofErr w:type="gramStart"/>
      <w:r w:rsidRPr="00D77E28">
        <w:t>was only introduced</w:t>
      </w:r>
      <w:proofErr w:type="gramEnd"/>
      <w:r w:rsidRPr="00D77E28">
        <w:t xml:space="preserve"> eight years ago at the time of this research. As a result, the reviewed papers are </w:t>
      </w:r>
      <w:proofErr w:type="gramStart"/>
      <w:r>
        <w:t xml:space="preserve">largely </w:t>
      </w:r>
      <w:r w:rsidRPr="00D77E28">
        <w:t>drawn</w:t>
      </w:r>
      <w:proofErr w:type="gramEnd"/>
      <w:r w:rsidRPr="00D77E28">
        <w:t xml:space="preserve"> from the past decade. These papers cover </w:t>
      </w:r>
      <w:proofErr w:type="gramStart"/>
      <w:r w:rsidRPr="00D77E28">
        <w:t>various topics</w:t>
      </w:r>
      <w:proofErr w:type="gramEnd"/>
      <w:r w:rsidRPr="00D77E28">
        <w:t xml:space="preserve">, including fuzzy logic control, </w:t>
      </w:r>
      <w:r w:rsidR="00A27D3E">
        <w:t>swerve module</w:t>
      </w:r>
      <w:r w:rsidRPr="00D77E28">
        <w:t xml:space="preserve"> construction, PID tuning, and the use of different sensors for navigation. The focus of these papers spans mechanical, electrical, and software aspects specific to their proposed solutions. To keep this review concise, key assertions from these papers will </w:t>
      </w:r>
      <w:proofErr w:type="gramStart"/>
      <w:r w:rsidRPr="00D77E28">
        <w:t>be summarized</w:t>
      </w:r>
      <w:proofErr w:type="gramEnd"/>
      <w:r w:rsidRPr="00D77E28">
        <w:t xml:space="preserve"> and critiqued, with comparisons and connections </w:t>
      </w:r>
      <w:proofErr w:type="gramStart"/>
      <w:r w:rsidRPr="00D77E28">
        <w:t>being drawn</w:t>
      </w:r>
      <w:proofErr w:type="gramEnd"/>
      <w:r w:rsidRPr="00D77E28">
        <w:t xml:space="preserve"> to the research presented in this thesis. Direct implementations </w:t>
      </w:r>
      <w:r w:rsidR="00A27D3E" w:rsidRPr="00D77E28">
        <w:t>made</w:t>
      </w:r>
      <w:r w:rsidRPr="00D77E28">
        <w:t xml:space="preserve"> within the body of this work will </w:t>
      </w:r>
      <w:proofErr w:type="gramStart"/>
      <w:r w:rsidRPr="00D77E28">
        <w:t>be mentioned</w:t>
      </w:r>
      <w:proofErr w:type="gramEnd"/>
      <w:r w:rsidRPr="00D77E28">
        <w:t xml:space="preserve"> but will not </w:t>
      </w:r>
      <w:proofErr w:type="gramStart"/>
      <w:r w:rsidRPr="00D77E28">
        <w:t>be discussed</w:t>
      </w:r>
      <w:proofErr w:type="gramEnd"/>
      <w:r w:rsidRPr="00D77E28">
        <w:t xml:space="preserve"> directly to avoid confusion. Those implementations will </w:t>
      </w:r>
      <w:proofErr w:type="gramStart"/>
      <w:r w:rsidRPr="00D77E28">
        <w:t>be discussed</w:t>
      </w:r>
      <w:proofErr w:type="gramEnd"/>
      <w:r w:rsidRPr="00D77E28">
        <w:t xml:space="preserve"> within the </w:t>
      </w:r>
      <w:r w:rsidRPr="00D77E28">
        <w:rPr>
          <w:i/>
          <w:iCs/>
        </w:rPr>
        <w:t>Results</w:t>
      </w:r>
      <w:r>
        <w:rPr>
          <w:i/>
          <w:iCs/>
        </w:rPr>
        <w:t xml:space="preserve"> </w:t>
      </w:r>
      <w:r w:rsidRPr="00D77E28">
        <w:t>or</w:t>
      </w:r>
      <w:r>
        <w:rPr>
          <w:i/>
          <w:iCs/>
        </w:rPr>
        <w:t xml:space="preserve"> Methods</w:t>
      </w:r>
      <w:r w:rsidRPr="00D77E28">
        <w:t xml:space="preserve"> section of this thesis.</w:t>
      </w:r>
    </w:p>
    <w:p w14:paraId="040675F4" w14:textId="77777777" w:rsidR="00D77E28" w:rsidRDefault="00D77E28" w:rsidP="00B141E4"/>
    <w:p w14:paraId="03050E35" w14:textId="3EC6F204" w:rsidR="00D77E28" w:rsidRPr="00D77E28" w:rsidRDefault="00D77E28" w:rsidP="00A27D3E">
      <w:pPr>
        <w:pStyle w:val="Heading2"/>
      </w:pPr>
      <w:bookmarkStart w:id="65" w:name="_Toc195537810"/>
      <w:bookmarkStart w:id="66" w:name="_Toc196483675"/>
      <w:bookmarkStart w:id="67" w:name="_Toc196483725"/>
      <w:bookmarkStart w:id="68" w:name="_Toc196488148"/>
      <w:r>
        <w:t>MOTORS AND DRIVE AXIS</w:t>
      </w:r>
      <w:bookmarkEnd w:id="65"/>
      <w:bookmarkEnd w:id="66"/>
      <w:bookmarkEnd w:id="67"/>
      <w:bookmarkEnd w:id="68"/>
    </w:p>
    <w:p w14:paraId="0DC247EA" w14:textId="240ACFEA" w:rsidR="00D77E28" w:rsidRPr="00D77E28" w:rsidRDefault="00D77E28" w:rsidP="00B141E4">
      <w:r w:rsidRPr="00D77E28">
        <w:t xml:space="preserve">There are two main approaches to driving the wheels of a swerve drive system: attaching the motor directly to the wheel or using a belt system [2][3][4][5][6][7]. The former is common in existing literature, but it can lead to wiring issues and increased complexity in the design. In contrast, the research presented in this paper utilizes a belt and pulley system to drive the wheels, which simplifies the design and mitigates potential wiring problems. Commercially available swerve drive modules, such as those from Swerve Drive Specialties [12], utilize a differential drive system too. </w:t>
      </w:r>
      <w:r w:rsidR="00A27D3E" w:rsidRPr="00D77E28">
        <w:t>However, this approach is not without its drawbacks, as it can lead to belt slip and other mechanical issues</w:t>
      </w:r>
      <w:proofErr w:type="gramStart"/>
      <w:r w:rsidR="00A27D3E" w:rsidRPr="00D77E28">
        <w:t xml:space="preserve"> </w:t>
      </w:r>
      <w:r w:rsidRPr="00D77E28">
        <w:t>The</w:t>
      </w:r>
      <w:proofErr w:type="gramEnd"/>
      <w:r w:rsidRPr="00D77E28">
        <w:t xml:space="preserve"> characteristics of the two different approaches </w:t>
      </w:r>
      <w:proofErr w:type="gramStart"/>
      <w:r w:rsidRPr="00D77E28">
        <w:t>are shown</w:t>
      </w:r>
      <w:proofErr w:type="gramEnd"/>
      <w:r w:rsidRPr="00D77E28">
        <w:t xml:space="preserv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109"/>
        <w:gridCol w:w="2952"/>
      </w:tblGrid>
      <w:tr w:rsidR="002D74E4" w14:paraId="084064C9" w14:textId="77777777" w:rsidTr="00C3111E">
        <w:tc>
          <w:tcPr>
            <w:tcW w:w="1795" w:type="dxa"/>
            <w:shd w:val="clear" w:color="auto" w:fill="auto"/>
          </w:tcPr>
          <w:p w14:paraId="714DA5A9" w14:textId="77777777" w:rsidR="002D74E4" w:rsidRDefault="002D74E4" w:rsidP="00B141E4">
            <w:r>
              <w:lastRenderedPageBreak/>
              <w:t>Design Choice</w:t>
            </w:r>
          </w:p>
        </w:tc>
        <w:tc>
          <w:tcPr>
            <w:tcW w:w="4109" w:type="dxa"/>
            <w:shd w:val="clear" w:color="auto" w:fill="auto"/>
          </w:tcPr>
          <w:p w14:paraId="4AD93370" w14:textId="77777777" w:rsidR="002D74E4" w:rsidRDefault="002D74E4" w:rsidP="00B141E4">
            <w:r>
              <w:t>Advantages</w:t>
            </w:r>
          </w:p>
        </w:tc>
        <w:tc>
          <w:tcPr>
            <w:tcW w:w="2952" w:type="dxa"/>
            <w:shd w:val="clear" w:color="auto" w:fill="auto"/>
          </w:tcPr>
          <w:p w14:paraId="09973106" w14:textId="77777777" w:rsidR="002D74E4" w:rsidRDefault="002D74E4" w:rsidP="00B141E4">
            <w:r>
              <w:t>Disadvantages</w:t>
            </w:r>
          </w:p>
        </w:tc>
      </w:tr>
      <w:tr w:rsidR="002D74E4" w14:paraId="266BCAC9" w14:textId="77777777" w:rsidTr="00C3111E">
        <w:tc>
          <w:tcPr>
            <w:tcW w:w="1795" w:type="dxa"/>
            <w:shd w:val="clear" w:color="auto" w:fill="auto"/>
          </w:tcPr>
          <w:p w14:paraId="29672FF0" w14:textId="77777777" w:rsidR="002D74E4" w:rsidRPr="002D74E4" w:rsidRDefault="002D74E4" w:rsidP="00A27D3E">
            <w:pPr>
              <w:spacing w:line="240" w:lineRule="auto"/>
            </w:pPr>
            <w:r w:rsidRPr="002D74E4">
              <w:t>Motor on Drive Axis</w:t>
            </w:r>
          </w:p>
          <w:p w14:paraId="76A6D783" w14:textId="77777777" w:rsidR="002D74E4" w:rsidRDefault="002D74E4" w:rsidP="00A27D3E">
            <w:pPr>
              <w:spacing w:line="240" w:lineRule="auto"/>
            </w:pPr>
          </w:p>
        </w:tc>
        <w:tc>
          <w:tcPr>
            <w:tcW w:w="4109" w:type="dxa"/>
            <w:shd w:val="clear" w:color="auto" w:fill="auto"/>
          </w:tcPr>
          <w:p w14:paraId="79A6A7CF" w14:textId="77777777" w:rsidR="002D74E4" w:rsidRPr="002D74E4" w:rsidRDefault="002D74E4" w:rsidP="00A27D3E">
            <w:pPr>
              <w:spacing w:line="240" w:lineRule="auto"/>
            </w:pPr>
            <w:r w:rsidRPr="002D74E4">
              <w:t>- Reduced mechanical complexity</w:t>
            </w:r>
          </w:p>
          <w:p w14:paraId="0980ADB5" w14:textId="77777777" w:rsidR="002D74E4" w:rsidRDefault="002D74E4" w:rsidP="00A27D3E">
            <w:pPr>
              <w:spacing w:line="240" w:lineRule="auto"/>
            </w:pPr>
          </w:p>
        </w:tc>
        <w:tc>
          <w:tcPr>
            <w:tcW w:w="2952" w:type="dxa"/>
            <w:shd w:val="clear" w:color="auto" w:fill="auto"/>
          </w:tcPr>
          <w:p w14:paraId="2894B5D2" w14:textId="77777777" w:rsidR="002D74E4" w:rsidRPr="002D74E4" w:rsidRDefault="002D74E4" w:rsidP="00A27D3E">
            <w:pPr>
              <w:spacing w:line="240" w:lineRule="auto"/>
            </w:pPr>
            <w:r w:rsidRPr="002D74E4">
              <w:t>- Forbids continuous pivoting due to wire wrap (unless a slip right it used)</w:t>
            </w:r>
          </w:p>
          <w:p w14:paraId="6C10148D" w14:textId="77777777" w:rsidR="002D74E4" w:rsidRPr="002D74E4" w:rsidRDefault="002D74E4" w:rsidP="00A27D3E">
            <w:pPr>
              <w:spacing w:line="240" w:lineRule="auto"/>
            </w:pPr>
            <w:r w:rsidRPr="002D74E4">
              <w:t xml:space="preserve">- Driving wheel directly on motor without proper consideration can yield a bent </w:t>
            </w:r>
            <w:r>
              <w:t xml:space="preserve">motor </w:t>
            </w:r>
            <w:r w:rsidRPr="002D74E4">
              <w:t>shaft</w:t>
            </w:r>
          </w:p>
          <w:p w14:paraId="3FF14834" w14:textId="77777777" w:rsidR="002D74E4" w:rsidRDefault="002D74E4" w:rsidP="00A27D3E">
            <w:pPr>
              <w:spacing w:line="240" w:lineRule="auto"/>
            </w:pPr>
            <w:r w:rsidRPr="002D74E4">
              <w:t>- Increased wiring complexity to account for the drive motor</w:t>
            </w:r>
          </w:p>
        </w:tc>
      </w:tr>
      <w:tr w:rsidR="002D74E4" w14:paraId="642487A2" w14:textId="77777777" w:rsidTr="00C3111E">
        <w:tc>
          <w:tcPr>
            <w:tcW w:w="1795" w:type="dxa"/>
            <w:shd w:val="clear" w:color="auto" w:fill="auto"/>
          </w:tcPr>
          <w:p w14:paraId="104F36F9" w14:textId="77777777" w:rsidR="002D74E4" w:rsidRDefault="002D74E4" w:rsidP="00A27D3E">
            <w:pPr>
              <w:spacing w:line="240" w:lineRule="auto"/>
            </w:pPr>
            <w:r>
              <w:t>Swerve Differential</w:t>
            </w:r>
          </w:p>
        </w:tc>
        <w:tc>
          <w:tcPr>
            <w:tcW w:w="4109" w:type="dxa"/>
            <w:shd w:val="clear" w:color="auto" w:fill="auto"/>
          </w:tcPr>
          <w:p w14:paraId="49FC998A" w14:textId="77777777" w:rsidR="002D74E4" w:rsidRPr="002D74E4" w:rsidRDefault="002D74E4" w:rsidP="00A27D3E">
            <w:pPr>
              <w:spacing w:line="240" w:lineRule="auto"/>
            </w:pPr>
            <w:r w:rsidRPr="002D74E4">
              <w:t xml:space="preserve">- Reduced wiring </w:t>
            </w:r>
            <w:r>
              <w:t>complexity</w:t>
            </w:r>
          </w:p>
          <w:p w14:paraId="7A9B2DFA" w14:textId="77777777" w:rsidR="002D74E4" w:rsidRDefault="002D74E4" w:rsidP="00A27D3E">
            <w:pPr>
              <w:spacing w:line="240" w:lineRule="auto"/>
            </w:pPr>
            <w:r w:rsidRPr="002D74E4">
              <w:t>- Allows for continuous pivoting</w:t>
            </w:r>
          </w:p>
        </w:tc>
        <w:tc>
          <w:tcPr>
            <w:tcW w:w="2952" w:type="dxa"/>
            <w:shd w:val="clear" w:color="auto" w:fill="auto"/>
          </w:tcPr>
          <w:p w14:paraId="2E3FD0C6" w14:textId="77777777" w:rsidR="002D74E4" w:rsidRPr="002D74E4" w:rsidRDefault="002D74E4" w:rsidP="00A27D3E">
            <w:pPr>
              <w:spacing w:line="240" w:lineRule="auto"/>
            </w:pPr>
            <w:r w:rsidRPr="002D74E4">
              <w:t>- Increased mechanical complexity</w:t>
            </w:r>
          </w:p>
          <w:p w14:paraId="613906A2" w14:textId="77777777" w:rsidR="002D74E4" w:rsidRPr="002D74E4" w:rsidRDefault="002D74E4" w:rsidP="00A27D3E">
            <w:pPr>
              <w:spacing w:line="240" w:lineRule="auto"/>
            </w:pPr>
            <w:r w:rsidRPr="002D74E4">
              <w:t>- Potential increase in failure rates and maintenance requirements due to increased complexity</w:t>
            </w:r>
          </w:p>
          <w:p w14:paraId="63C0525C" w14:textId="77777777" w:rsidR="002D74E4" w:rsidRDefault="002D74E4" w:rsidP="00A27D3E">
            <w:pPr>
              <w:spacing w:line="240" w:lineRule="auto"/>
            </w:pPr>
            <w:r w:rsidRPr="002D74E4">
              <w:t>- Increased computational complexity to account for ratio of motors to wheels</w:t>
            </w:r>
          </w:p>
        </w:tc>
      </w:tr>
    </w:tbl>
    <w:p w14:paraId="2854452B" w14:textId="77777777" w:rsidR="00111CE0" w:rsidRDefault="00111CE0" w:rsidP="00A27D3E">
      <w:pPr>
        <w:pStyle w:val="Heading2"/>
        <w:jc w:val="left"/>
      </w:pPr>
    </w:p>
    <w:p w14:paraId="390F9949" w14:textId="2320A83A" w:rsidR="00E833AE" w:rsidRPr="00E833AE" w:rsidRDefault="004F2B3A" w:rsidP="00A27D3E">
      <w:pPr>
        <w:pStyle w:val="Heading2"/>
      </w:pPr>
      <w:bookmarkStart w:id="69" w:name="_Toc195537811"/>
      <w:bookmarkStart w:id="70" w:name="_Toc196483676"/>
      <w:bookmarkStart w:id="71" w:name="_Toc196483726"/>
      <w:bookmarkStart w:id="72" w:name="_Toc196488149"/>
      <w:r>
        <w:t>MOTORS AND RADIAL AXIS</w:t>
      </w:r>
      <w:bookmarkEnd w:id="69"/>
      <w:bookmarkEnd w:id="70"/>
      <w:bookmarkEnd w:id="71"/>
      <w:bookmarkEnd w:id="72"/>
    </w:p>
    <w:p w14:paraId="26784F2D" w14:textId="0CBC98CD" w:rsidR="00E833AE" w:rsidRPr="00E833AE" w:rsidRDefault="00E833AE" w:rsidP="00B141E4">
      <w:r w:rsidRPr="00E833AE">
        <w:t xml:space="preserve">Both research and professional swerve drive modules agree that added complexity </w:t>
      </w:r>
      <w:proofErr w:type="gramStart"/>
      <w:r w:rsidRPr="00E833AE">
        <w:t>is not needed</w:t>
      </w:r>
      <w:proofErr w:type="gramEnd"/>
      <w:r w:rsidRPr="00E833AE">
        <w:t xml:space="preserve"> for the radial axis. Typically, the radial axis moves the primary axial module with either belts, or gears. The research presented in this paper utilizes a belt system to drive the wheels, which simplifies the design and mitigates potential wiring problems. To account for belt slip, the research adds a homing limit switch. In other conditions, you could satisfy this with a gear ratio attached to an absolute encoder, but </w:t>
      </w:r>
      <w:r w:rsidR="00A27D3E">
        <w:t>this solution helps avoid the cost overhead</w:t>
      </w:r>
      <w:r w:rsidRPr="00E833AE">
        <w:t xml:space="preserve">. There are designs that chain the radial wheels </w:t>
      </w:r>
      <w:proofErr w:type="gramStart"/>
      <w:r w:rsidRPr="00E833AE">
        <w:t>together</w:t>
      </w:r>
      <w:proofErr w:type="gramEnd"/>
      <w:r w:rsidRPr="00E833AE">
        <w:t xml:space="preserve"> but this contravenes the </w:t>
      </w:r>
      <w:r w:rsidR="00A27D3E">
        <w:t xml:space="preserve">ultimate </w:t>
      </w:r>
      <w:r w:rsidR="003F17EA">
        <w:t>mobility</w:t>
      </w:r>
      <w:r w:rsidRPr="00E833AE">
        <w:t xml:space="preserve"> of a swerve drive system and limits mobility [8].</w:t>
      </w:r>
    </w:p>
    <w:p w14:paraId="70823A07" w14:textId="77777777" w:rsidR="00E833AE" w:rsidRDefault="00E833AE" w:rsidP="00B141E4"/>
    <w:p w14:paraId="007CB681" w14:textId="77777777" w:rsidR="00725158" w:rsidRDefault="00725158">
      <w:pPr>
        <w:spacing w:line="240" w:lineRule="auto"/>
        <w:rPr>
          <w:bCs/>
          <w:i/>
          <w:color w:val="4C94D8"/>
        </w:rPr>
      </w:pPr>
      <w:bookmarkStart w:id="73" w:name="_Toc195537812"/>
      <w:bookmarkStart w:id="74" w:name="_Toc196483677"/>
      <w:bookmarkStart w:id="75" w:name="_Toc196483727"/>
      <w:r>
        <w:br w:type="page"/>
      </w:r>
    </w:p>
    <w:p w14:paraId="41774CAD" w14:textId="59F0A87D" w:rsidR="00E833AE" w:rsidRDefault="00E833AE" w:rsidP="00A27D3E">
      <w:pPr>
        <w:pStyle w:val="Heading2"/>
      </w:pPr>
      <w:bookmarkStart w:id="76" w:name="_Toc196488150"/>
      <w:r>
        <w:lastRenderedPageBreak/>
        <w:t>GEARS VS BELT SYSTEM</w:t>
      </w:r>
      <w:bookmarkEnd w:id="73"/>
      <w:bookmarkEnd w:id="74"/>
      <w:bookmarkEnd w:id="75"/>
      <w:bookmarkEnd w:id="76"/>
    </w:p>
    <w:p w14:paraId="4C741E3B" w14:textId="7535A947" w:rsidR="00C3111E" w:rsidRPr="00E833AE" w:rsidRDefault="00E833AE" w:rsidP="00B141E4">
      <w:r w:rsidRPr="00E833AE">
        <w:t xml:space="preserve">The research presented in this paper utilizes a belt system to drive the wheels, which simplifies the design and mitigates potential wiring problems. At high speeds or under force conditions adverse to the commanded motion, the belt system can slip. This is not a problem with gears, but gears that meet the size requirement of this outdoor swerve drive spec are unavailable or monetarily prohibitive. The research presented in this paper utilizes a belt system to drive the wheels, </w:t>
      </w:r>
      <w:r w:rsidR="00A27D3E">
        <w:t>with 3D printed pulleys to reduce the cost for future research.</w:t>
      </w:r>
    </w:p>
    <w:p w14:paraId="3534BBDC" w14:textId="66E155AB" w:rsidR="00E833AE" w:rsidRDefault="00E833AE" w:rsidP="00A27D3E">
      <w:pPr>
        <w:pStyle w:val="Heading2"/>
      </w:pPr>
      <w:bookmarkStart w:id="77" w:name="_Toc195537813"/>
      <w:bookmarkStart w:id="78" w:name="_Toc196483678"/>
      <w:bookmarkStart w:id="79" w:name="_Toc196483728"/>
      <w:bookmarkStart w:id="80" w:name="_Toc196488151"/>
      <w:r>
        <w:t>WHEEL TUNING</w:t>
      </w:r>
      <w:bookmarkEnd w:id="77"/>
      <w:bookmarkEnd w:id="78"/>
      <w:bookmarkEnd w:id="79"/>
      <w:bookmarkEnd w:id="80"/>
    </w:p>
    <w:p w14:paraId="00E34F2C" w14:textId="33B40D88" w:rsidR="00E833AE" w:rsidRDefault="00E833AE" w:rsidP="00B141E4">
      <w:r w:rsidRPr="00E833AE">
        <w:t xml:space="preserve">There are three schools of thought for tuning the motors of a swerve drive system: PID tuning, fuzzy logic, or reinforcement learning to tune the control based on a variety of environmental factors. The research presented in this paper utilizes PID tuning, as it is the most common and well-understood method for tuning motors in a swerve drive system. Fuzzy logic is less common, revolving around discrete controls given an input speed [1]. However, </w:t>
      </w:r>
      <w:r w:rsidR="00C3111E" w:rsidRPr="00E833AE">
        <w:t>this</w:t>
      </w:r>
      <w:r w:rsidR="00A27D3E" w:rsidRPr="00E833AE">
        <w:t xml:space="preserve"> case</w:t>
      </w:r>
      <w:r w:rsidRPr="00E833AE">
        <w:t xml:space="preserve"> can </w:t>
      </w:r>
      <w:proofErr w:type="gramStart"/>
      <w:r w:rsidRPr="00E833AE">
        <w:t>be covered</w:t>
      </w:r>
      <w:proofErr w:type="gramEnd"/>
      <w:r w:rsidRPr="00E833AE">
        <w:t xml:space="preserve"> through PID tuning, and even better through a discretized PID tuning algorithm</w:t>
      </w:r>
      <w:r w:rsidR="00A27D3E">
        <w:t xml:space="preserve"> (demonstrated within the </w:t>
      </w:r>
      <w:r w:rsidR="00A27D3E">
        <w:rPr>
          <w:i/>
          <w:iCs/>
        </w:rPr>
        <w:t>Methods</w:t>
      </w:r>
      <w:r w:rsidR="00A27D3E">
        <w:t xml:space="preserve"> section)</w:t>
      </w:r>
      <w:r w:rsidRPr="00E833AE">
        <w:t xml:space="preserve">. Reinforcement learning is an emerging field that has the potential to revolutionize the way we tune motors in a swerve drive </w:t>
      </w:r>
      <w:r w:rsidR="00C3111E" w:rsidRPr="00E833AE">
        <w:t>system and</w:t>
      </w:r>
      <w:r w:rsidRPr="00E833AE">
        <w:t xml:space="preserve"> is quickly becoming </w:t>
      </w:r>
      <w:proofErr w:type="gramStart"/>
      <w:r w:rsidRPr="00E833AE">
        <w:t>common practice</w:t>
      </w:r>
      <w:proofErr w:type="gramEnd"/>
      <w:r w:rsidRPr="00E833AE">
        <w:t xml:space="preserve">. </w:t>
      </w:r>
      <w:proofErr w:type="gramStart"/>
      <w:r w:rsidRPr="00E833AE">
        <w:t>A great example</w:t>
      </w:r>
      <w:proofErr w:type="gramEnd"/>
      <w:r w:rsidRPr="00E833AE">
        <w:t xml:space="preserve"> of this is the use of Issac Sim to train Blue [22], a two-legged Star Wars robot to walk. This is outside the scope of this research, but it is an interesting area of study.</w:t>
      </w:r>
    </w:p>
    <w:p w14:paraId="423A101C" w14:textId="5CC9A56E" w:rsidR="00E833AE" w:rsidRDefault="00E833AE" w:rsidP="00A27D3E">
      <w:pPr>
        <w:pStyle w:val="Heading2"/>
      </w:pPr>
      <w:bookmarkStart w:id="81" w:name="_Toc195537814"/>
      <w:bookmarkStart w:id="82" w:name="_Toc196483679"/>
      <w:bookmarkStart w:id="83" w:name="_Toc196483729"/>
      <w:bookmarkStart w:id="84" w:name="_Toc196488152"/>
      <w:r>
        <w:t>CONTROL SYSTEMS</w:t>
      </w:r>
      <w:bookmarkEnd w:id="81"/>
      <w:bookmarkEnd w:id="82"/>
      <w:bookmarkEnd w:id="83"/>
      <w:bookmarkEnd w:id="84"/>
    </w:p>
    <w:p w14:paraId="46CA7116" w14:textId="1D77FA04" w:rsidR="005B5B6F" w:rsidRDefault="00E833AE" w:rsidP="00B141E4">
      <w:r w:rsidRPr="00E833AE">
        <w:t xml:space="preserve">The research presented in this paper utilizes a web app to control the robot, which is a novel approach that </w:t>
      </w:r>
      <w:proofErr w:type="gramStart"/>
      <w:r w:rsidRPr="00E833AE">
        <w:t>is not commonly used</w:t>
      </w:r>
      <w:proofErr w:type="gramEnd"/>
      <w:r w:rsidRPr="00E833AE">
        <w:t xml:space="preserve"> in the</w:t>
      </w:r>
      <w:r>
        <w:t xml:space="preserve"> related</w:t>
      </w:r>
      <w:r w:rsidRPr="00E833AE">
        <w:t xml:space="preserve"> </w:t>
      </w:r>
      <w:r w:rsidR="00A27D3E" w:rsidRPr="00E833AE">
        <w:t>literature</w:t>
      </w:r>
      <w:r w:rsidR="00A27D3E">
        <w:t xml:space="preserve"> but </w:t>
      </w:r>
      <w:proofErr w:type="gramStart"/>
      <w:r w:rsidR="00A27D3E">
        <w:t>is seen</w:t>
      </w:r>
      <w:proofErr w:type="gramEnd"/>
      <w:r w:rsidR="00A27D3E">
        <w:t xml:space="preserve"> in industry [25]</w:t>
      </w:r>
      <w:r w:rsidRPr="00E833AE">
        <w:t xml:space="preserve">. Most research uses a joystick or other physical controller to control </w:t>
      </w:r>
      <w:r>
        <w:t>their</w:t>
      </w:r>
      <w:r w:rsidRPr="00E833AE">
        <w:t xml:space="preserve"> robot</w:t>
      </w:r>
      <w:r>
        <w:t>(s)</w:t>
      </w:r>
      <w:r w:rsidRPr="00E833AE">
        <w:t xml:space="preserve"> [7]. The web app </w:t>
      </w:r>
      <w:r w:rsidRPr="00E833AE">
        <w:lastRenderedPageBreak/>
        <w:t>allows for greater flexibility and ease of use</w:t>
      </w:r>
      <w:r>
        <w:t xml:space="preserve">, along with </w:t>
      </w:r>
      <w:r w:rsidRPr="00E833AE">
        <w:t xml:space="preserve">better visualization of the solution set, as it can </w:t>
      </w:r>
      <w:proofErr w:type="gramStart"/>
      <w:r w:rsidRPr="00E833AE">
        <w:t>be accessed</w:t>
      </w:r>
      <w:proofErr w:type="gramEnd"/>
      <w:r w:rsidRPr="00E833AE">
        <w:t xml:space="preserve"> from any device with a web browser. This is a significant advantage over traditional controllers, which </w:t>
      </w:r>
      <w:proofErr w:type="gramStart"/>
      <w:r w:rsidRPr="00E833AE">
        <w:t>are often limited</w:t>
      </w:r>
      <w:proofErr w:type="gramEnd"/>
      <w:r w:rsidRPr="00E833AE">
        <w:t xml:space="preserve"> to a single device. </w:t>
      </w:r>
      <w:r w:rsidR="00A27D3E">
        <w:t>Additionally, t</w:t>
      </w:r>
      <w:r w:rsidRPr="00E833AE">
        <w:t xml:space="preserve">he app also allows for greater customization and control over the robot's behavior, as it can </w:t>
      </w:r>
      <w:proofErr w:type="gramStart"/>
      <w:r w:rsidRPr="00E833AE">
        <w:t>be easily modified</w:t>
      </w:r>
      <w:proofErr w:type="gramEnd"/>
      <w:r w:rsidRPr="00E833AE">
        <w:t xml:space="preserve"> to suit the user's needs,</w:t>
      </w:r>
      <w:r>
        <w:t xml:space="preserve"> allowing it to grow with research need</w:t>
      </w:r>
      <w:r w:rsidRPr="00E833AE">
        <w:t xml:space="preserve">. </w:t>
      </w:r>
      <w:r>
        <w:t>This is a similar approach to that taken by Foxglove</w:t>
      </w:r>
      <w:r w:rsidR="00030502">
        <w:t xml:space="preserve"> [25]</w:t>
      </w:r>
      <w:r>
        <w:t xml:space="preserve">, an RVIZ alternative that </w:t>
      </w:r>
      <w:proofErr w:type="gramStart"/>
      <w:r w:rsidR="00C4209D">
        <w:t>is not</w:t>
      </w:r>
      <w:r>
        <w:t xml:space="preserve"> confined</w:t>
      </w:r>
      <w:proofErr w:type="gramEnd"/>
      <w:r>
        <w:t xml:space="preserve"> to single-computer deployment. </w:t>
      </w:r>
      <w:r w:rsidRPr="00E833AE">
        <w:t xml:space="preserve">Additionally, instead of directly controlling the robot, the controller </w:t>
      </w:r>
      <w:proofErr w:type="gramStart"/>
      <w:r w:rsidRPr="00E833AE">
        <w:t>is piped</w:t>
      </w:r>
      <w:proofErr w:type="gramEnd"/>
      <w:r w:rsidRPr="00E833AE">
        <w:t xml:space="preserve"> into the control logic through a twist_mux, a multiplexer that uses priority to determine which command to execute. Without this, there would not be a convenient way to switch between human control and autonomous control</w:t>
      </w:r>
      <w:r>
        <w:t>, beyond a mode handler (common in industry, with an industrial application being the Daimler AP4 chassis)</w:t>
      </w:r>
      <w:r w:rsidR="00030502">
        <w:t xml:space="preserve"> [26].</w:t>
      </w:r>
    </w:p>
    <w:p w14:paraId="19718196" w14:textId="63E48292" w:rsidR="00030502" w:rsidRPr="00E833AE" w:rsidRDefault="005B5B6F" w:rsidP="00C4209D">
      <w:pPr>
        <w:pStyle w:val="Heading2"/>
      </w:pPr>
      <w:bookmarkStart w:id="85" w:name="_Toc195537815"/>
      <w:bookmarkStart w:id="86" w:name="_Toc196483680"/>
      <w:bookmarkStart w:id="87" w:name="_Toc196483730"/>
      <w:bookmarkStart w:id="88" w:name="_Toc196488153"/>
      <w:r>
        <w:t>3D PRINTING FOR CHASSIS</w:t>
      </w:r>
      <w:bookmarkEnd w:id="85"/>
      <w:bookmarkEnd w:id="86"/>
      <w:bookmarkEnd w:id="87"/>
      <w:bookmarkEnd w:id="88"/>
    </w:p>
    <w:p w14:paraId="43EB7B03" w14:textId="1EBF3C9A" w:rsidR="00C4209D" w:rsidRDefault="005B5B6F" w:rsidP="00B141E4">
      <w:r w:rsidRPr="005B5B6F">
        <w:t>This research leans into the 3D printing of parts to reduce the cost of the robot</w:t>
      </w:r>
      <w:r w:rsidR="00C4209D">
        <w:t>, making the system more accessible</w:t>
      </w:r>
      <w:r w:rsidRPr="005B5B6F">
        <w:t xml:space="preserve">. This is becoming more common in </w:t>
      </w:r>
      <w:r w:rsidR="00C4209D" w:rsidRPr="005B5B6F">
        <w:t>literature but</w:t>
      </w:r>
      <w:r w:rsidRPr="005B5B6F">
        <w:t xml:space="preserve"> does not often appear in conversation when the problem set is software driven. However, those who care about software make their own hardware, and thus it was important to develop a reliable mechanical system that would interface cleanly with the software stack. This is a significant advantage over traditional methods, which often rely on expensive and complex hardware. The 3D printed parts used in this research are not only cost-effective, but they are also lightweight and easy to manufacture. </w:t>
      </w:r>
    </w:p>
    <w:p w14:paraId="55699135" w14:textId="579AB7C9" w:rsidR="005B5B6F" w:rsidRPr="005B5B6F" w:rsidRDefault="005B5B6F" w:rsidP="00C4209D">
      <w:pPr>
        <w:pStyle w:val="Heading2"/>
      </w:pPr>
      <w:bookmarkStart w:id="89" w:name="_Toc195537816"/>
      <w:bookmarkStart w:id="90" w:name="_Toc196483681"/>
      <w:bookmarkStart w:id="91" w:name="_Toc196483731"/>
      <w:bookmarkStart w:id="92" w:name="_Toc196488154"/>
      <w:r>
        <w:t>TURTLEBOT PARALLELS</w:t>
      </w:r>
      <w:bookmarkEnd w:id="89"/>
      <w:bookmarkEnd w:id="90"/>
      <w:bookmarkEnd w:id="91"/>
      <w:bookmarkEnd w:id="92"/>
    </w:p>
    <w:p w14:paraId="055B7721" w14:textId="26ABEDA6" w:rsidR="00C3111E" w:rsidRDefault="0024096E" w:rsidP="00B141E4">
      <w:r w:rsidRPr="0024096E">
        <w:t xml:space="preserve">The "Turtlebot" [14] is a small, affordable robot commonly used in research and education. The latest version, Turtlebot4, uses both a puck lidar and a depth camera for perception. Similarly, </w:t>
      </w:r>
      <w:r w:rsidRPr="0024096E">
        <w:lastRenderedPageBreak/>
        <w:t xml:space="preserve">this research uses a depth camera and aims to provide a basic framework for </w:t>
      </w:r>
      <w:r w:rsidR="00C4209D">
        <w:t>a swerve drive</w:t>
      </w:r>
      <w:r w:rsidRPr="0024096E">
        <w:t xml:space="preserve"> controller. The robot design presented is a minimal viable product (MVP) of a swerve drive robot, meant as a starting point—not a complete solution—for further development and research, especially in tuning such systems.</w:t>
      </w:r>
    </w:p>
    <w:p w14:paraId="55083149" w14:textId="3BDAE97F" w:rsidR="0024096E" w:rsidRDefault="0024096E" w:rsidP="00C4209D">
      <w:pPr>
        <w:pStyle w:val="Heading2"/>
      </w:pPr>
      <w:bookmarkStart w:id="93" w:name="_Toc195537817"/>
      <w:bookmarkStart w:id="94" w:name="_Toc196483682"/>
      <w:bookmarkStart w:id="95" w:name="_Toc196483732"/>
      <w:bookmarkStart w:id="96" w:name="_Toc196488155"/>
      <w:r>
        <w:t>SLAM TOOLBOX vs VOXEL MAPPING</w:t>
      </w:r>
      <w:bookmarkEnd w:id="93"/>
      <w:bookmarkEnd w:id="94"/>
      <w:bookmarkEnd w:id="95"/>
      <w:bookmarkEnd w:id="96"/>
    </w:p>
    <w:p w14:paraId="36579D94" w14:textId="29612DF4" w:rsidR="0024096E" w:rsidRPr="0024096E" w:rsidRDefault="0024096E" w:rsidP="00B141E4">
      <w:r w:rsidRPr="0024096E">
        <w:t xml:space="preserve">While the Nav2 stack supports voxel grids out of the box [17], the presumed additional processing used to determine and maintain this data with online learning was contrary to the hardware selection and goal of the research, which </w:t>
      </w:r>
      <w:proofErr w:type="gramStart"/>
      <w:r w:rsidRPr="0024096E">
        <w:t>is intended</w:t>
      </w:r>
      <w:proofErr w:type="gramEnd"/>
      <w:r w:rsidRPr="0024096E">
        <w:t xml:space="preserve"> to be minimal (Raspberry Pi 5). Instead, we relied on a basic perception model which we could tune for the environment to capture the map </w:t>
      </w:r>
      <w:r w:rsidR="00C4209D" w:rsidRPr="0024096E">
        <w:t>like</w:t>
      </w:r>
      <w:r w:rsidRPr="0024096E">
        <w:t xml:space="preserve"> [9][11], passing it to SLAM toolbox [16], and then </w:t>
      </w:r>
      <w:r w:rsidR="00C4209D" w:rsidRPr="0024096E">
        <w:t>supplying</w:t>
      </w:r>
      <w:r w:rsidRPr="0024096E">
        <w:t xml:space="preserve"> it to Nav2[15]</w:t>
      </w:r>
    </w:p>
    <w:p w14:paraId="5A450B5C" w14:textId="77777777" w:rsidR="0024096E" w:rsidRDefault="0024096E" w:rsidP="00B141E4"/>
    <w:p w14:paraId="25D1A509" w14:textId="77777777" w:rsidR="0024096E" w:rsidRPr="0024096E" w:rsidRDefault="0024096E" w:rsidP="00B141E4"/>
    <w:p w14:paraId="1B62B870" w14:textId="68E98934" w:rsidR="0024096E" w:rsidRPr="0024096E" w:rsidRDefault="006E0A19" w:rsidP="00C3111E">
      <w:pPr>
        <w:pStyle w:val="Heading1"/>
      </w:pPr>
      <w:r>
        <w:br w:type="page"/>
      </w:r>
      <w:bookmarkStart w:id="97" w:name="_Toc195537818"/>
      <w:bookmarkStart w:id="98" w:name="_Toc196483683"/>
      <w:bookmarkStart w:id="99" w:name="_Toc196483733"/>
      <w:bookmarkStart w:id="100" w:name="_Toc196488156"/>
      <w:r w:rsidR="009E063B">
        <w:lastRenderedPageBreak/>
        <w:t>METHODOLOGY</w:t>
      </w:r>
      <w:bookmarkEnd w:id="97"/>
      <w:bookmarkEnd w:id="98"/>
      <w:bookmarkEnd w:id="99"/>
      <w:bookmarkEnd w:id="100"/>
    </w:p>
    <w:p w14:paraId="7FE79CCA" w14:textId="583C8AF2" w:rsidR="00BB0BA8" w:rsidRPr="00BB0BA8" w:rsidRDefault="0024096E" w:rsidP="00C4209D">
      <w:pPr>
        <w:pStyle w:val="Heading2"/>
      </w:pPr>
      <w:bookmarkStart w:id="101" w:name="_Toc195537819"/>
      <w:bookmarkStart w:id="102" w:name="_Toc196483684"/>
      <w:bookmarkStart w:id="103" w:name="_Toc196483734"/>
      <w:bookmarkStart w:id="104" w:name="_Toc196488157"/>
      <w:r w:rsidRPr="00BB0BA8">
        <w:rPr>
          <w:rStyle w:val="Heading2Char"/>
          <w:bCs/>
          <w:i/>
        </w:rPr>
        <w:t>INTRODUCTION</w:t>
      </w:r>
      <w:bookmarkEnd w:id="101"/>
      <w:bookmarkEnd w:id="102"/>
      <w:bookmarkEnd w:id="103"/>
      <w:bookmarkEnd w:id="104"/>
    </w:p>
    <w:p w14:paraId="3B05AB9B" w14:textId="464DC3A2" w:rsidR="002B2C0E" w:rsidRDefault="00BB0BA8" w:rsidP="00B141E4">
      <w:r w:rsidRPr="00BB0BA8">
        <w:t xml:space="preserve">This section details the methods and results of the developed swerve drive robot in ROS2, including the development of the robot model, the implementation of the slam_toolbox and Nav2 stack, and the testing of the robot in simulation. The section </w:t>
      </w:r>
      <w:proofErr w:type="gramStart"/>
      <w:r w:rsidRPr="00BB0BA8">
        <w:t>is divided</w:t>
      </w:r>
      <w:proofErr w:type="gramEnd"/>
      <w:r w:rsidRPr="00BB0BA8">
        <w:t xml:space="preserve"> into </w:t>
      </w:r>
      <w:proofErr w:type="gramStart"/>
      <w:r w:rsidRPr="00BB0BA8">
        <w:t>several</w:t>
      </w:r>
      <w:proofErr w:type="gramEnd"/>
      <w:r w:rsidRPr="00BB0BA8">
        <w:t xml:space="preserve"> subsections, each detailing a specific aspect of the development process. The process unfolds chronologically as the researcher experienced them</w:t>
      </w:r>
      <w:r w:rsidR="00576E48">
        <w:t>, by design</w:t>
      </w:r>
      <w:r w:rsidRPr="00BB0BA8">
        <w:t xml:space="preserve">. </w:t>
      </w:r>
      <w:r w:rsidR="00576E48">
        <w:t xml:space="preserve">The intention is to make this highly repeatable, demonstrating the results within the </w:t>
      </w:r>
      <w:r w:rsidR="00271F76">
        <w:t>context of the timeline. This decision has the capability of distracting from the results</w:t>
      </w:r>
      <w:r w:rsidR="002B2C0E">
        <w:t xml:space="preserve"> and final takeaways</w:t>
      </w:r>
      <w:r w:rsidR="00271F76">
        <w:t xml:space="preserve">, so each section will make a clear recapitulation to the research questions and goals of this work, as to </w:t>
      </w:r>
      <w:r w:rsidR="002B2C0E">
        <w:t xml:space="preserve">convey </w:t>
      </w:r>
      <w:r w:rsidR="004D1827">
        <w:t>completeness</w:t>
      </w:r>
      <w:r w:rsidR="00271F76">
        <w:t>.</w:t>
      </w:r>
      <w:r w:rsidR="00576E48">
        <w:t xml:space="preserve"> </w:t>
      </w:r>
    </w:p>
    <w:p w14:paraId="7376E059" w14:textId="3910226E" w:rsidR="00BB0BA8" w:rsidRDefault="00BB0BA8" w:rsidP="00B141E4">
      <w:r w:rsidRPr="00BB0BA8">
        <w:t xml:space="preserve">Note that all source code and models are available on the GitHub repository for this project; the link </w:t>
      </w:r>
      <w:proofErr w:type="gramStart"/>
      <w:r w:rsidRPr="00BB0BA8">
        <w:t>is provided</w:t>
      </w:r>
      <w:proofErr w:type="gramEnd"/>
      <w:r w:rsidRPr="00BB0BA8">
        <w:t xml:space="preserve"> in the appendix. As this work is ongoing, attached to the GitHub link in the appendix is a specific commit hash. This hash corresponds to the time this paper </w:t>
      </w:r>
      <w:proofErr w:type="gramStart"/>
      <w:r w:rsidRPr="00BB0BA8">
        <w:t>was written</w:t>
      </w:r>
      <w:proofErr w:type="gramEnd"/>
      <w:r w:rsidRPr="00BB0BA8">
        <w:t xml:space="preserve"> and is what you should reference if the repository changes.</w:t>
      </w:r>
    </w:p>
    <w:p w14:paraId="3272E09A" w14:textId="685A51D5" w:rsidR="00BB0BA8" w:rsidRPr="00BB0BA8" w:rsidRDefault="00BB0BA8" w:rsidP="00B141E4">
      <w:r w:rsidRPr="00BB0BA8">
        <w:t xml:space="preserve">At the outset of this section, understand that there is a series of robots known as "differential drive" robots. These robots </w:t>
      </w:r>
      <w:proofErr w:type="gramStart"/>
      <w:r w:rsidRPr="00BB0BA8">
        <w:t>are designed</w:t>
      </w:r>
      <w:proofErr w:type="gramEnd"/>
      <w:r w:rsidRPr="00BB0BA8">
        <w:t xml:space="preserve"> with two wheels, and their motion </w:t>
      </w:r>
      <w:proofErr w:type="gramStart"/>
      <w:r w:rsidRPr="00BB0BA8">
        <w:t>is derived</w:t>
      </w:r>
      <w:proofErr w:type="gramEnd"/>
      <w:r w:rsidRPr="00BB0BA8">
        <w:t xml:space="preserve"> from a "differential" of the two wheels. This is a common </w:t>
      </w:r>
      <w:r w:rsidR="002B2C0E" w:rsidRPr="00BB0BA8">
        <w:t>design and</w:t>
      </w:r>
      <w:r w:rsidRPr="00BB0BA8">
        <w:t xml:space="preserve"> </w:t>
      </w:r>
      <w:proofErr w:type="gramStart"/>
      <w:r w:rsidRPr="00BB0BA8">
        <w:t>is used</w:t>
      </w:r>
      <w:proofErr w:type="gramEnd"/>
      <w:r w:rsidRPr="00BB0BA8">
        <w:t xml:space="preserve"> in </w:t>
      </w:r>
      <w:proofErr w:type="gramStart"/>
      <w:r w:rsidRPr="00BB0BA8">
        <w:t>many</w:t>
      </w:r>
      <w:proofErr w:type="gramEnd"/>
      <w:r w:rsidRPr="00BB0BA8">
        <w:t xml:space="preserve"> robots today. The swerve drive module I propose operates using a difference, also known as a differential, between two pulleys, relying on the encoders in the motors and a homing limit switch to determine the position of the wheels. The use of the word "differential" in these two cases is problematic, even though its usage is appropriate. As such, when discussing the swerve drive module, I will refer to it as a "swerve differential" to avoid confusion.</w:t>
      </w:r>
    </w:p>
    <w:p w14:paraId="7C1F2FE2" w14:textId="77777777" w:rsidR="00BB0BA8" w:rsidRPr="00BB0BA8" w:rsidRDefault="00BB0BA8" w:rsidP="00B141E4"/>
    <w:p w14:paraId="532EBA9D" w14:textId="1515A796" w:rsidR="002B2C0E" w:rsidRDefault="002B2C0E" w:rsidP="002B2C0E">
      <w:pPr>
        <w:pStyle w:val="Heading2"/>
      </w:pPr>
      <w:bookmarkStart w:id="105" w:name="_Toc196483685"/>
      <w:bookmarkStart w:id="106" w:name="_Toc196483735"/>
      <w:bookmarkStart w:id="107" w:name="_Toc196488158"/>
      <w:r>
        <w:lastRenderedPageBreak/>
        <w:t>Developing A Swerve Drive Module</w:t>
      </w:r>
      <w:bookmarkEnd w:id="105"/>
      <w:bookmarkEnd w:id="106"/>
      <w:bookmarkEnd w:id="107"/>
    </w:p>
    <w:p w14:paraId="537CFD4B" w14:textId="738D7E21" w:rsidR="00BB0BA8" w:rsidRDefault="00284438" w:rsidP="00B141E4">
      <w:r>
        <w:t xml:space="preserve">The first step in simulating a robot within Gazebo is to design it in a CAD (computer aided design) software, making hardware modules to parallel the modular software. </w:t>
      </w:r>
      <w:r w:rsidR="00592FFB">
        <w:t>This</w:t>
      </w:r>
      <w:r>
        <w:t xml:space="preserve"> </w:t>
      </w:r>
      <w:proofErr w:type="gramStart"/>
      <w:r>
        <w:t xml:space="preserve">particular </w:t>
      </w:r>
      <w:r w:rsidR="00BB0BA8" w:rsidRPr="00BB0BA8">
        <w:t>swerve</w:t>
      </w:r>
      <w:proofErr w:type="gramEnd"/>
      <w:r w:rsidR="00BB0BA8" w:rsidRPr="00BB0BA8">
        <w:t xml:space="preserve"> </w:t>
      </w:r>
      <w:r>
        <w:t>module design</w:t>
      </w:r>
      <w:r w:rsidR="00BB0BA8" w:rsidRPr="00BB0BA8">
        <w:t xml:space="preserve"> allows you to avoid slip rings for motors and encoders on the drive axis, which simplifies the electrical complexity. </w:t>
      </w:r>
      <w:r>
        <w:t>This</w:t>
      </w:r>
      <w:r w:rsidR="00BB0BA8" w:rsidRPr="00BB0BA8">
        <w:t xml:space="preserve"> swerve differential does require the use of bevel gears to modify the orientation of the motor shaft to the wheel shaft. See the diagram below for how this </w:t>
      </w:r>
      <w:proofErr w:type="gramStart"/>
      <w:r w:rsidR="00BB0BA8" w:rsidRPr="00BB0BA8">
        <w:t>is accomplished</w:t>
      </w:r>
      <w:proofErr w:type="gramEnd"/>
      <w:r w:rsidR="00BB0BA8" w:rsidRPr="00BB0BA8">
        <w:t>:</w:t>
      </w:r>
    </w:p>
    <w:p w14:paraId="7D0DFA63" w14:textId="77777777" w:rsidR="00BB0BA8" w:rsidRDefault="00BB0BA8" w:rsidP="00B141E4"/>
    <w:p w14:paraId="1C4BA77F" w14:textId="2C289216" w:rsidR="00BB0BA8" w:rsidRDefault="001E20F2" w:rsidP="00B141E4">
      <w:r>
        <w:rPr>
          <w:noProof/>
        </w:rPr>
        <w:drawing>
          <wp:inline distT="0" distB="0" distL="0" distR="0" wp14:anchorId="281C8CD6" wp14:editId="24C8E5AD">
            <wp:extent cx="5486400" cy="226250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p w14:paraId="57045C5C" w14:textId="241BDB6A" w:rsidR="00BB0BA8" w:rsidRDefault="00BB0BA8" w:rsidP="00284438">
      <w:pPr>
        <w:pStyle w:val="Caption"/>
      </w:pPr>
      <w:bookmarkStart w:id="108" w:name="_Toc196488180"/>
      <w:r>
        <w:t xml:space="preserve">Figure </w:t>
      </w:r>
      <w:fldSimple w:instr=" SEQ Figure \* ROMAN ">
        <w:r w:rsidR="00A40EC4">
          <w:rPr>
            <w:noProof/>
          </w:rPr>
          <w:t>I</w:t>
        </w:r>
      </w:fldSimple>
      <w:r>
        <w:t xml:space="preserve">: The swerve drive </w:t>
      </w:r>
      <w:proofErr w:type="gramStart"/>
      <w:r>
        <w:t>module</w:t>
      </w:r>
      <w:bookmarkEnd w:id="108"/>
      <w:proofErr w:type="gramEnd"/>
    </w:p>
    <w:p w14:paraId="205A1223" w14:textId="75BC5A0A" w:rsidR="00B20AC8" w:rsidRPr="00AF0C29" w:rsidRDefault="00AF0C29" w:rsidP="00B141E4">
      <w:r w:rsidRPr="00AF0C29">
        <w:t>In developing this module, we now have an intuition for which solid bodies should operate as a link, and which should operate as a joint. This will be critical as we move into the URDF development</w:t>
      </w:r>
      <w:r w:rsidR="00284438">
        <w:t>, one of our previously stated objectives.</w:t>
      </w:r>
    </w:p>
    <w:p w14:paraId="032E99BA" w14:textId="6678FBEA" w:rsidR="00B20AC8" w:rsidRDefault="00B20AC8" w:rsidP="00B20AC8">
      <w:pPr>
        <w:pStyle w:val="Heading2"/>
      </w:pPr>
      <w:bookmarkStart w:id="109" w:name="_Toc196483686"/>
      <w:bookmarkStart w:id="110" w:name="_Toc196483736"/>
      <w:bookmarkStart w:id="111" w:name="_Toc196488159"/>
      <w:r>
        <w:t>DEVELOPMENT OF THE URDF ROBOT MODEL</w:t>
      </w:r>
      <w:bookmarkEnd w:id="109"/>
      <w:bookmarkEnd w:id="110"/>
      <w:bookmarkEnd w:id="111"/>
    </w:p>
    <w:p w14:paraId="6885374A" w14:textId="6D30F09E" w:rsidR="00681CB0" w:rsidRPr="00681CB0" w:rsidRDefault="004D1827" w:rsidP="00B141E4">
      <w:r>
        <w:t xml:space="preserve">Following development, we can now focus on developing a URDF model. A guiding idea behind the software we choose to do this comes from </w:t>
      </w:r>
      <w:r w:rsidR="00681CB0" w:rsidRPr="00681CB0">
        <w:t xml:space="preserve">Butler Lampson, one of the first scientists to envision the modern personal computer in 1972 once said that "All problems in computer science can be solved by another level of indirection" [19]. However, it is the belief of this </w:t>
      </w:r>
      <w:r w:rsidR="00681CB0" w:rsidRPr="00681CB0">
        <w:lastRenderedPageBreak/>
        <w:t xml:space="preserve">researcher that humans </w:t>
      </w:r>
      <w:r w:rsidR="007E6C89" w:rsidRPr="00681CB0">
        <w:t>operate</w:t>
      </w:r>
      <w:r w:rsidR="00681CB0" w:rsidRPr="00681CB0">
        <w:t xml:space="preserve"> along the inverse of this principle, where </w:t>
      </w:r>
      <w:proofErr w:type="gramStart"/>
      <w:r w:rsidR="00681CB0" w:rsidRPr="00681CB0">
        <w:t>many</w:t>
      </w:r>
      <w:proofErr w:type="gramEnd"/>
      <w:r w:rsidR="00681CB0" w:rsidRPr="00681CB0">
        <w:t xml:space="preserve"> layers of indirection result in confusion. </w:t>
      </w:r>
      <w:r w:rsidR="00B20AC8">
        <w:t>While</w:t>
      </w:r>
      <w:r w:rsidR="00681CB0" w:rsidRPr="00681CB0">
        <w:t xml:space="preserve"> there are other tools better adapted to generate launch files for robot descriptions (in this case the generated </w:t>
      </w:r>
      <w:r w:rsidR="007E6C89">
        <w:t>Unified Robot Description Format (URDF)</w:t>
      </w:r>
      <w:r w:rsidR="00681CB0" w:rsidRPr="00681CB0">
        <w:t xml:space="preserve">) for specifically ROS2, adding another tooling into the production process is </w:t>
      </w:r>
      <w:r w:rsidR="007E6C89" w:rsidRPr="00681CB0">
        <w:t>unnecessary</w:t>
      </w:r>
      <w:r w:rsidR="00681CB0" w:rsidRPr="00681CB0">
        <w:t xml:space="preserve">. We will instead directly leverage a Solidworks plugin [18] that generates a URDF </w:t>
      </w:r>
      <w:r w:rsidR="007E6C89">
        <w:t>from a Solidworks assembly with its joints and links defined</w:t>
      </w:r>
      <w:r w:rsidR="00681CB0" w:rsidRPr="00681CB0">
        <w:t xml:space="preserve">. More on the importance of proper link and joint structures will </w:t>
      </w:r>
      <w:proofErr w:type="gramStart"/>
      <w:r w:rsidR="00681CB0" w:rsidRPr="00681CB0">
        <w:t>be provided</w:t>
      </w:r>
      <w:proofErr w:type="gramEnd"/>
      <w:r w:rsidR="00681CB0" w:rsidRPr="00681CB0">
        <w:t xml:space="preserve"> later in the paper. By electing to use the plugin, we keep all our frame definitions and axis in </w:t>
      </w:r>
      <w:r w:rsidR="007E6C89">
        <w:t>software, permitting easier ROS2 development closer to the ground source of truth</w:t>
      </w:r>
      <w:r w:rsidR="00681CB0" w:rsidRPr="00681CB0">
        <w:t xml:space="preserve">. The model </w:t>
      </w:r>
      <w:proofErr w:type="gramStart"/>
      <w:r w:rsidR="00681CB0" w:rsidRPr="00681CB0">
        <w:t>was developed</w:t>
      </w:r>
      <w:proofErr w:type="gramEnd"/>
      <w:r w:rsidR="00681CB0" w:rsidRPr="00681CB0">
        <w:t xml:space="preserve"> with the following considerations in mind:</w:t>
      </w:r>
      <w:r w:rsidR="007E6C89">
        <w:t xml:space="preserve"> for the linkage hierarchy: </w:t>
      </w:r>
    </w:p>
    <w:p w14:paraId="7E971E72" w14:textId="77777777" w:rsidR="00725158" w:rsidRDefault="00E808C3" w:rsidP="00725158">
      <w:pPr>
        <w:keepNext/>
      </w:pPr>
      <w:r>
        <w:rPr>
          <w:noProof/>
        </w:rPr>
        <w:drawing>
          <wp:inline distT="0" distB="0" distL="0" distR="0" wp14:anchorId="092E58D9" wp14:editId="31C6C115">
            <wp:extent cx="5939790" cy="2385695"/>
            <wp:effectExtent l="0" t="0" r="3810" b="0"/>
            <wp:docPr id="11938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385695"/>
                    </a:xfrm>
                    <a:prstGeom prst="rect">
                      <a:avLst/>
                    </a:prstGeom>
                    <a:noFill/>
                    <a:ln>
                      <a:noFill/>
                    </a:ln>
                  </pic:spPr>
                </pic:pic>
              </a:graphicData>
            </a:graphic>
          </wp:inline>
        </w:drawing>
      </w:r>
    </w:p>
    <w:p w14:paraId="35BF98BA" w14:textId="3252DDC1" w:rsidR="00681CB0" w:rsidRPr="00681CB0" w:rsidRDefault="00725158" w:rsidP="00725158">
      <w:pPr>
        <w:pStyle w:val="Caption"/>
      </w:pPr>
      <w:bookmarkStart w:id="112" w:name="_Ref196484989"/>
      <w:bookmarkStart w:id="113" w:name="_Toc196488181"/>
      <w:r>
        <w:t xml:space="preserve">Figure </w:t>
      </w:r>
      <w:fldSimple w:instr=" SEQ Figure \* ROMAN ">
        <w:r w:rsidR="00A40EC4">
          <w:rPr>
            <w:noProof/>
          </w:rPr>
          <w:t>II</w:t>
        </w:r>
      </w:fldSimple>
      <w:r>
        <w:t>: Link/Joint Hierarchy</w:t>
      </w:r>
      <w:bookmarkEnd w:id="112"/>
      <w:bookmarkEnd w:id="113"/>
    </w:p>
    <w:p w14:paraId="1252F77B" w14:textId="6B440E3B" w:rsidR="00681CB0" w:rsidRPr="00681CB0" w:rsidRDefault="00681CB0" w:rsidP="00B141E4">
      <w:r w:rsidRPr="00681CB0">
        <w:t xml:space="preserve">The X Axis is the most crucial axis to </w:t>
      </w:r>
      <w:proofErr w:type="gramStart"/>
      <w:r w:rsidRPr="00681CB0">
        <w:t>align:</w:t>
      </w:r>
      <w:proofErr w:type="gramEnd"/>
      <w:r w:rsidRPr="00681CB0">
        <w:t xml:space="preserve"> for Nav2, </w:t>
      </w:r>
      <w:r w:rsidRPr="00681CB0">
        <w:rPr>
          <w:b/>
          <w:bCs/>
        </w:rPr>
        <w:t xml:space="preserve">the X axis of the base_link must </w:t>
      </w:r>
      <w:proofErr w:type="gramStart"/>
      <w:r w:rsidRPr="00681CB0">
        <w:rPr>
          <w:b/>
          <w:bCs/>
        </w:rPr>
        <w:t>be aligned</w:t>
      </w:r>
      <w:proofErr w:type="gramEnd"/>
      <w:r w:rsidRPr="00681CB0">
        <w:rPr>
          <w:b/>
          <w:bCs/>
        </w:rPr>
        <w:t xml:space="preserve"> with the forward motion of the robot</w:t>
      </w:r>
      <w:r w:rsidRPr="00681CB0">
        <w:t xml:space="preserve">. This is the default for the URDF exporter, so it is important to ensure that the model </w:t>
      </w:r>
      <w:proofErr w:type="gramStart"/>
      <w:r w:rsidRPr="00681CB0">
        <w:t>is aligned</w:t>
      </w:r>
      <w:proofErr w:type="gramEnd"/>
      <w:r w:rsidRPr="00681CB0">
        <w:t xml:space="preserve"> with the X axis in Solidworks.</w:t>
      </w:r>
    </w:p>
    <w:p w14:paraId="13ECF058" w14:textId="14624A67" w:rsidR="00681CB0" w:rsidRPr="00681CB0" w:rsidRDefault="00681CB0" w:rsidP="00B141E4">
      <w:r w:rsidRPr="00681CB0">
        <w:t xml:space="preserve">For the pivots to function appropriately, the pivot axis must </w:t>
      </w:r>
      <w:proofErr w:type="gramStart"/>
      <w:r w:rsidRPr="00681CB0">
        <w:t>be aligned</w:t>
      </w:r>
      <w:proofErr w:type="gramEnd"/>
      <w:r w:rsidRPr="00681CB0">
        <w:t xml:space="preserve"> on their Z axis.</w:t>
      </w:r>
      <w:r>
        <w:t xml:space="preserve"> </w:t>
      </w:r>
      <w:r w:rsidRPr="00681CB0">
        <w:t xml:space="preserve">Otherwise, you risk improper or lopsided movement of the </w:t>
      </w:r>
      <w:proofErr w:type="gramStart"/>
      <w:r w:rsidRPr="00681CB0">
        <w:t>modules</w:t>
      </w:r>
      <w:proofErr w:type="gramEnd"/>
    </w:p>
    <w:p w14:paraId="6F165B13" w14:textId="590EB9A9" w:rsidR="00681CB0" w:rsidRPr="00681CB0" w:rsidRDefault="00681CB0" w:rsidP="00B141E4">
      <w:r w:rsidRPr="00681CB0">
        <w:lastRenderedPageBreak/>
        <w:t xml:space="preserve">The robot must have a means of perception, such that it can navigate the world. This </w:t>
      </w:r>
      <w:proofErr w:type="gramStart"/>
      <w:r w:rsidRPr="00681CB0">
        <w:t>is accomplished</w:t>
      </w:r>
      <w:proofErr w:type="gramEnd"/>
      <w:r w:rsidRPr="00681CB0">
        <w:t xml:space="preserve"> using a camera and IMU. The camera </w:t>
      </w:r>
      <w:proofErr w:type="gramStart"/>
      <w:r w:rsidRPr="00681CB0">
        <w:t>is mounted</w:t>
      </w:r>
      <w:proofErr w:type="gramEnd"/>
      <w:r w:rsidRPr="00681CB0">
        <w:t xml:space="preserve"> on a pivot, which allows it to rotate and look in any direction. The IMU </w:t>
      </w:r>
      <w:proofErr w:type="gramStart"/>
      <w:r w:rsidRPr="00681CB0">
        <w:t>is mounted</w:t>
      </w:r>
      <w:proofErr w:type="gramEnd"/>
      <w:r w:rsidRPr="00681CB0">
        <w:t xml:space="preserve"> on the base_link and provides data on the robot's orientation and acceleration. It is important to note that the physical bodies of the sensors are available at this stage, but the sensor definitions that Gazebo leverages </w:t>
      </w:r>
      <w:proofErr w:type="gramStart"/>
      <w:r w:rsidRPr="00681CB0">
        <w:t>are added</w:t>
      </w:r>
      <w:proofErr w:type="gramEnd"/>
      <w:r w:rsidRPr="00681CB0">
        <w:t xml:space="preserve"> later in the process.</w:t>
      </w:r>
    </w:p>
    <w:p w14:paraId="0D9F013D" w14:textId="173AA3B3" w:rsidR="003A23FD" w:rsidRDefault="00681CB0" w:rsidP="00B141E4">
      <w:r w:rsidRPr="00681CB0">
        <w:t xml:space="preserve">When developing the model, the best approach is </w:t>
      </w:r>
      <w:r>
        <w:t>to</w:t>
      </w:r>
      <w:r w:rsidRPr="00681CB0">
        <w:t xml:space="preserve"> design the model</w:t>
      </w:r>
      <w:r>
        <w:t xml:space="preserve"> through repeated modules</w:t>
      </w:r>
      <w:r w:rsidRPr="00681CB0">
        <w:t xml:space="preserve">. Following this, you can proceed with adding points and reference axis. Remember, for the sake of simplified axis, choose a common axis convention. </w:t>
      </w:r>
      <w:r w:rsidR="00E808C3">
        <w:t>In the interest of this</w:t>
      </w:r>
      <w:r w:rsidRPr="00681CB0">
        <w:t xml:space="preserve"> paper, our translational axis is always the X axis, whereas rotational is typically the Y or Z axis. This will make it easier to export to URDF, and easier to debug later. Since this is foundational to the structure of the robot, and changing it will require </w:t>
      </w:r>
      <w:r w:rsidR="003A23FD">
        <w:t>additional work</w:t>
      </w:r>
      <w:r w:rsidRPr="00681CB0">
        <w:t xml:space="preserve">, it is best to get this right the first time. Below is an </w:t>
      </w:r>
      <w:r w:rsidR="00E808C3" w:rsidRPr="00681CB0">
        <w:t>example of</w:t>
      </w:r>
      <w:r w:rsidRPr="00681CB0">
        <w:t xml:space="preserve"> a reference frame used in the model. Note the </w:t>
      </w:r>
      <w:r w:rsidR="003A23FD" w:rsidRPr="00681CB0">
        <w:t>preserved</w:t>
      </w:r>
      <w:r w:rsidRPr="00681CB0">
        <w:t xml:space="preserve"> convention</w:t>
      </w:r>
      <w:r w:rsidR="00E808C3">
        <w:t xml:space="preserve"> in </w:t>
      </w:r>
      <w:r w:rsidR="00E808C3">
        <w:fldChar w:fldCharType="begin"/>
      </w:r>
      <w:r w:rsidR="00E808C3">
        <w:instrText xml:space="preserve"> REF _Ref196394381 \h </w:instrText>
      </w:r>
      <w:r w:rsidR="00E808C3">
        <w:fldChar w:fldCharType="separate"/>
      </w:r>
      <w:r w:rsidR="00A40EC4">
        <w:t xml:space="preserve">Figure </w:t>
      </w:r>
      <w:r w:rsidR="00A40EC4">
        <w:rPr>
          <w:noProof/>
        </w:rPr>
        <w:t>III</w:t>
      </w:r>
      <w:r w:rsidR="00A40EC4">
        <w:t>: URDF Frames Example</w:t>
      </w:r>
      <w:r w:rsidR="00E808C3">
        <w:fldChar w:fldCharType="end"/>
      </w:r>
      <w:r w:rsidR="00E808C3">
        <w:t>.</w:t>
      </w:r>
    </w:p>
    <w:p w14:paraId="72C6F5AB" w14:textId="783298CE" w:rsidR="003A23FD" w:rsidRDefault="001E20F2" w:rsidP="00B141E4">
      <w:r>
        <w:rPr>
          <w:noProof/>
        </w:rPr>
        <w:drawing>
          <wp:inline distT="0" distB="0" distL="0" distR="0" wp14:anchorId="43FE91D1" wp14:editId="778BBE6C">
            <wp:extent cx="3560618" cy="2792888"/>
            <wp:effectExtent l="0" t="0" r="1905" b="762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179" cy="2843529"/>
                    </a:xfrm>
                    <a:prstGeom prst="rect">
                      <a:avLst/>
                    </a:prstGeom>
                    <a:noFill/>
                    <a:ln>
                      <a:noFill/>
                    </a:ln>
                  </pic:spPr>
                </pic:pic>
              </a:graphicData>
            </a:graphic>
          </wp:inline>
        </w:drawing>
      </w:r>
    </w:p>
    <w:p w14:paraId="180D9181" w14:textId="4C9D29A9" w:rsidR="003A23FD" w:rsidRDefault="003A23FD" w:rsidP="00E808C3">
      <w:pPr>
        <w:pStyle w:val="Caption"/>
      </w:pPr>
      <w:bookmarkStart w:id="114" w:name="_Ref196394381"/>
      <w:bookmarkStart w:id="115" w:name="_Toc196488182"/>
      <w:r>
        <w:t xml:space="preserve">Figure </w:t>
      </w:r>
      <w:fldSimple w:instr=" SEQ Figure \* ROMAN ">
        <w:r w:rsidR="00A40EC4">
          <w:rPr>
            <w:noProof/>
          </w:rPr>
          <w:t>III</w:t>
        </w:r>
      </w:fldSimple>
      <w:r>
        <w:t>: URDF Frames Example</w:t>
      </w:r>
      <w:bookmarkEnd w:id="114"/>
      <w:bookmarkEnd w:id="115"/>
    </w:p>
    <w:p w14:paraId="0543A157" w14:textId="0F2C500A" w:rsidR="003A23FD" w:rsidRDefault="003A23FD" w:rsidP="00B141E4">
      <w:r w:rsidRPr="003A23FD">
        <w:lastRenderedPageBreak/>
        <w:t xml:space="preserve">Within this example, </w:t>
      </w:r>
      <w:r>
        <w:t xml:space="preserve">a point </w:t>
      </w:r>
      <w:proofErr w:type="gramStart"/>
      <w:r>
        <w:t>was added</w:t>
      </w:r>
      <w:proofErr w:type="gramEnd"/>
      <w:r w:rsidRPr="003A23FD">
        <w:t xml:space="preserve"> where we expected the reference frame to be, then added a reference frame to that point. The Solidworks plugin can do this automatically, but strictly defining your axis </w:t>
      </w:r>
      <w:r w:rsidR="00E808C3">
        <w:t>is</w:t>
      </w:r>
      <w:r w:rsidRPr="003A23FD">
        <w:t xml:space="preserve"> helpful for debugging. Below is a snapshot of the Solidworks Feature Design Tree typically on the </w:t>
      </w:r>
      <w:proofErr w:type="gramStart"/>
      <w:r w:rsidRPr="003A23FD">
        <w:t>left hand</w:t>
      </w:r>
      <w:proofErr w:type="gramEnd"/>
      <w:r w:rsidRPr="003A23FD">
        <w:t xml:space="preserve"> side of the software that shows the reference frames and points:</w:t>
      </w:r>
    </w:p>
    <w:p w14:paraId="5C6992CA" w14:textId="62BAA2FA" w:rsidR="003A23FD" w:rsidRDefault="001E20F2" w:rsidP="00B141E4">
      <w:r>
        <w:rPr>
          <w:noProof/>
        </w:rPr>
        <w:drawing>
          <wp:inline distT="0" distB="0" distL="0" distR="0" wp14:anchorId="4B1A25A2" wp14:editId="759EB82E">
            <wp:extent cx="708887" cy="891309"/>
            <wp:effectExtent l="0" t="0" r="0" b="444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502" cy="910943"/>
                    </a:xfrm>
                    <a:prstGeom prst="rect">
                      <a:avLst/>
                    </a:prstGeom>
                    <a:noFill/>
                    <a:ln>
                      <a:noFill/>
                    </a:ln>
                  </pic:spPr>
                </pic:pic>
              </a:graphicData>
            </a:graphic>
          </wp:inline>
        </w:drawing>
      </w:r>
    </w:p>
    <w:p w14:paraId="4C5B9F61" w14:textId="4BEE8F8C" w:rsidR="003A23FD" w:rsidRPr="00681CB0" w:rsidRDefault="003A23FD" w:rsidP="00C3111E">
      <w:pPr>
        <w:pStyle w:val="Caption"/>
      </w:pPr>
      <w:bookmarkStart w:id="116" w:name="_Toc196488183"/>
      <w:r>
        <w:t xml:space="preserve">Figure </w:t>
      </w:r>
      <w:fldSimple w:instr=" SEQ Figure \* ROMAN ">
        <w:r w:rsidR="00A40EC4">
          <w:rPr>
            <w:noProof/>
          </w:rPr>
          <w:t>IV</w:t>
        </w:r>
      </w:fldSimple>
      <w:r>
        <w:t xml:space="preserve">: An example of the Solidworks </w:t>
      </w:r>
      <w:proofErr w:type="gramStart"/>
      <w:r>
        <w:t>timeline</w:t>
      </w:r>
      <w:bookmarkEnd w:id="116"/>
      <w:proofErr w:type="gramEnd"/>
    </w:p>
    <w:p w14:paraId="4065DF36" w14:textId="440CFB89" w:rsidR="00681CB0" w:rsidRDefault="003A23FD" w:rsidP="00B141E4">
      <w:r w:rsidRPr="003A23FD">
        <w:t xml:space="preserve">Once </w:t>
      </w:r>
      <w:r w:rsidR="007A45FB" w:rsidRPr="003A23FD">
        <w:t>they</w:t>
      </w:r>
      <w:r w:rsidRPr="003A23FD">
        <w:t xml:space="preserve"> </w:t>
      </w:r>
      <w:proofErr w:type="gramStart"/>
      <w:r w:rsidRPr="003A23FD">
        <w:t>are defined</w:t>
      </w:r>
      <w:proofErr w:type="gramEnd"/>
      <w:r w:rsidRPr="003A23FD">
        <w:t xml:space="preserve">, you can export the URDF. This </w:t>
      </w:r>
      <w:proofErr w:type="gramStart"/>
      <w:r w:rsidRPr="003A23FD">
        <w:t>is done</w:t>
      </w:r>
      <w:proofErr w:type="gramEnd"/>
      <w:r w:rsidRPr="003A23FD">
        <w:t xml:space="preserve"> by selecting the "Export to URDF" option in the Solidworks </w:t>
      </w:r>
      <w:r w:rsidR="007A45FB">
        <w:t xml:space="preserve">URDF </w:t>
      </w:r>
      <w:r w:rsidRPr="003A23FD">
        <w:t xml:space="preserve">plugin. This will generate a URDF file, as well as a set of meshes and textures that </w:t>
      </w:r>
      <w:proofErr w:type="gramStart"/>
      <w:r w:rsidRPr="003A23FD">
        <w:t>are used</w:t>
      </w:r>
      <w:proofErr w:type="gramEnd"/>
      <w:r w:rsidRPr="003A23FD">
        <w:t xml:space="preserve"> to render the robot in Gazebo. An example of the export plugin </w:t>
      </w:r>
      <w:proofErr w:type="gramStart"/>
      <w:r w:rsidRPr="003A23FD">
        <w:t>is shown</w:t>
      </w:r>
      <w:proofErr w:type="gramEnd"/>
      <w:r w:rsidRPr="003A23FD">
        <w:t xml:space="preserve"> below:</w:t>
      </w:r>
    </w:p>
    <w:p w14:paraId="5C9A0454" w14:textId="3D47F8A7" w:rsidR="00D57E1B" w:rsidRDefault="001E20F2" w:rsidP="00B141E4">
      <w:r>
        <w:rPr>
          <w:noProof/>
        </w:rPr>
        <w:drawing>
          <wp:inline distT="0" distB="0" distL="0" distR="0" wp14:anchorId="430E80F4" wp14:editId="6A2B8790">
            <wp:extent cx="4604327" cy="3081145"/>
            <wp:effectExtent l="0" t="0" r="6350" b="508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777" cy="3091484"/>
                    </a:xfrm>
                    <a:prstGeom prst="rect">
                      <a:avLst/>
                    </a:prstGeom>
                    <a:noFill/>
                    <a:ln>
                      <a:noFill/>
                    </a:ln>
                  </pic:spPr>
                </pic:pic>
              </a:graphicData>
            </a:graphic>
          </wp:inline>
        </w:drawing>
      </w:r>
    </w:p>
    <w:p w14:paraId="1383C463" w14:textId="5B24354B" w:rsidR="003A23FD" w:rsidRDefault="00D57E1B" w:rsidP="00B141E4">
      <w:pPr>
        <w:pStyle w:val="Caption"/>
      </w:pPr>
      <w:bookmarkStart w:id="117" w:name="_Toc196488184"/>
      <w:r>
        <w:t xml:space="preserve">Figure </w:t>
      </w:r>
      <w:fldSimple w:instr=" SEQ Figure \* ROMAN ">
        <w:r w:rsidR="00A40EC4">
          <w:rPr>
            <w:noProof/>
          </w:rPr>
          <w:t>V</w:t>
        </w:r>
      </w:fldSimple>
      <w:r>
        <w:t xml:space="preserve">: An example of the export </w:t>
      </w:r>
      <w:proofErr w:type="gramStart"/>
      <w:r>
        <w:t>window</w:t>
      </w:r>
      <w:bookmarkEnd w:id="117"/>
      <w:proofErr w:type="gramEnd"/>
    </w:p>
    <w:p w14:paraId="2060EC30" w14:textId="714518AD" w:rsidR="00D57E1B" w:rsidRPr="00D57E1B" w:rsidRDefault="00D57E1B" w:rsidP="00C3111E">
      <w:pPr>
        <w:pStyle w:val="Heading2"/>
      </w:pPr>
      <w:bookmarkStart w:id="118" w:name="_Toc195537823"/>
      <w:bookmarkStart w:id="119" w:name="_Toc196483687"/>
      <w:bookmarkStart w:id="120" w:name="_Toc196483737"/>
      <w:bookmarkStart w:id="121" w:name="_Toc196488160"/>
      <w:r>
        <w:lastRenderedPageBreak/>
        <w:t>EXPORTING URDF ARTIFACTS</w:t>
      </w:r>
      <w:bookmarkEnd w:id="118"/>
      <w:bookmarkEnd w:id="119"/>
      <w:bookmarkEnd w:id="120"/>
      <w:bookmarkEnd w:id="121"/>
    </w:p>
    <w:p w14:paraId="7814CEF2" w14:textId="411A97CD" w:rsidR="00D57E1B" w:rsidRDefault="00D57E1B" w:rsidP="00B141E4">
      <w:r w:rsidRPr="00D57E1B">
        <w:t>Upon exporting the URDF, you will find the following file structure:</w:t>
      </w:r>
    </w:p>
    <w:p w14:paraId="40C60E80" w14:textId="21499942" w:rsidR="00D57E1B" w:rsidRDefault="001E20F2" w:rsidP="00B141E4">
      <w:r>
        <w:rPr>
          <w:noProof/>
        </w:rPr>
        <w:drawing>
          <wp:inline distT="0" distB="0" distL="0" distR="0" wp14:anchorId="44D46D15" wp14:editId="68EFBE25">
            <wp:extent cx="5443855" cy="1799621"/>
            <wp:effectExtent l="0" t="0" r="444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3855" cy="1799621"/>
                    </a:xfrm>
                    <a:prstGeom prst="rect">
                      <a:avLst/>
                    </a:prstGeom>
                    <a:noFill/>
                    <a:ln>
                      <a:noFill/>
                    </a:ln>
                  </pic:spPr>
                </pic:pic>
              </a:graphicData>
            </a:graphic>
          </wp:inline>
        </w:drawing>
      </w:r>
    </w:p>
    <w:p w14:paraId="4FAC6C09" w14:textId="13BF5DE6" w:rsidR="00D57E1B" w:rsidRDefault="00D57E1B" w:rsidP="00C04CEC">
      <w:pPr>
        <w:pStyle w:val="Caption"/>
      </w:pPr>
      <w:bookmarkStart w:id="122" w:name="_Toc196488185"/>
      <w:r>
        <w:t xml:space="preserve">Figure </w:t>
      </w:r>
      <w:fldSimple w:instr=" SEQ Figure \* ROMAN ">
        <w:r w:rsidR="00A40EC4">
          <w:rPr>
            <w:noProof/>
          </w:rPr>
          <w:t>VI</w:t>
        </w:r>
      </w:fldSimple>
      <w:r>
        <w:t xml:space="preserve">: Exported file </w:t>
      </w:r>
      <w:proofErr w:type="gramStart"/>
      <w:r>
        <w:t>structure</w:t>
      </w:r>
      <w:bookmarkEnd w:id="122"/>
      <w:proofErr w:type="gramEnd"/>
    </w:p>
    <w:p w14:paraId="2A48917D" w14:textId="466731F2" w:rsidR="00D57E1B" w:rsidRPr="00D57E1B" w:rsidRDefault="00D57E1B" w:rsidP="00B141E4">
      <w:r w:rsidRPr="00D57E1B">
        <w:t xml:space="preserve">This structure is consistent with standard description files for ROS1. However, the launch files are not directly compatible with ROS2. This is a </w:t>
      </w:r>
      <w:r w:rsidR="00C3111E" w:rsidRPr="00D57E1B">
        <w:t>currently</w:t>
      </w:r>
      <w:r w:rsidRPr="00D57E1B">
        <w:t xml:space="preserve"> known shortcoming of the export tool. Even so, the work around is simple and will </w:t>
      </w:r>
      <w:proofErr w:type="gramStart"/>
      <w:r w:rsidRPr="00D57E1B">
        <w:t>be discussed</w:t>
      </w:r>
      <w:proofErr w:type="gramEnd"/>
      <w:r w:rsidRPr="00D57E1B">
        <w:t xml:space="preserve"> later in this paper.</w:t>
      </w:r>
    </w:p>
    <w:p w14:paraId="7BFED347" w14:textId="3CFB3799" w:rsidR="00D57E1B" w:rsidRDefault="00D57E1B" w:rsidP="00B141E4">
      <w:r w:rsidRPr="00D57E1B">
        <w:t xml:space="preserve">When preparing the URDF, there are </w:t>
      </w:r>
      <w:proofErr w:type="gramStart"/>
      <w:r w:rsidRPr="00D57E1B">
        <w:t>a few</w:t>
      </w:r>
      <w:proofErr w:type="gramEnd"/>
      <w:r w:rsidRPr="00D57E1B">
        <w:t xml:space="preserve"> considerations to make. </w:t>
      </w:r>
      <w:proofErr w:type="gramStart"/>
      <w:r w:rsidRPr="00D57E1B">
        <w:t>First and foremost</w:t>
      </w:r>
      <w:proofErr w:type="gramEnd"/>
      <w:r w:rsidRPr="00D57E1B">
        <w:t xml:space="preserve">, the key framework you are setting up is a link/joint relationship. Links </w:t>
      </w:r>
      <w:proofErr w:type="gramStart"/>
      <w:r w:rsidRPr="00D57E1B">
        <w:t>are coordinated</w:t>
      </w:r>
      <w:proofErr w:type="gramEnd"/>
      <w:r w:rsidRPr="00D57E1B">
        <w:t xml:space="preserve"> through joints, with links typically having </w:t>
      </w:r>
      <w:proofErr w:type="gramStart"/>
      <w:r w:rsidRPr="00D57E1B">
        <w:t>some</w:t>
      </w:r>
      <w:proofErr w:type="gramEnd"/>
      <w:r w:rsidRPr="00D57E1B">
        <w:t xml:space="preserve"> form of mesh or solid that </w:t>
      </w:r>
      <w:proofErr w:type="gramStart"/>
      <w:r w:rsidRPr="00D57E1B">
        <w:t>is rendered</w:t>
      </w:r>
      <w:proofErr w:type="gramEnd"/>
      <w:r w:rsidRPr="00D57E1B">
        <w:t xml:space="preserve">. This relationship </w:t>
      </w:r>
      <w:proofErr w:type="gramStart"/>
      <w:r w:rsidRPr="00D57E1B">
        <w:t>is seen</w:t>
      </w:r>
      <w:proofErr w:type="gramEnd"/>
      <w:r w:rsidRPr="00D57E1B">
        <w:t xml:space="preserve"> in </w:t>
      </w:r>
      <w:r w:rsidR="00FE426F">
        <w:t xml:space="preserve">the </w:t>
      </w:r>
      <w:r w:rsidR="00C04CEC">
        <w:t>URDF</w:t>
      </w:r>
      <w:r w:rsidR="00FE426F">
        <w:t xml:space="preserve"> segment below</w:t>
      </w:r>
      <w:r w:rsidRPr="00D57E1B">
        <w:t>:</w:t>
      </w:r>
    </w:p>
    <w:p w14:paraId="256D9A61" w14:textId="77777777" w:rsidR="00D57E1B" w:rsidRPr="00BD53A4" w:rsidRDefault="00D57E1B" w:rsidP="00BD53A4">
      <w:pPr>
        <w:pStyle w:val="Code"/>
      </w:pPr>
      <w:r w:rsidRPr="00BD53A4">
        <w:rPr>
          <w:rStyle w:val="hljs-tag"/>
        </w:rPr>
        <w:t>&lt;</w:t>
      </w:r>
      <w:r w:rsidRPr="00BD53A4">
        <w:rPr>
          <w:rStyle w:val="hljs-name"/>
        </w:rPr>
        <w:t>link</w:t>
      </w:r>
    </w:p>
    <w:p w14:paraId="78C830CF" w14:textId="77777777" w:rsidR="00D57E1B" w:rsidRPr="00BD53A4" w:rsidRDefault="00D57E1B" w:rsidP="00BD53A4">
      <w:pPr>
        <w:pStyle w:val="Code"/>
      </w:pPr>
      <w:r w:rsidRPr="00BD53A4">
        <w:t>    </w:t>
      </w:r>
      <w:r w:rsidRPr="00BD53A4">
        <w:rPr>
          <w:rStyle w:val="hljs-attr"/>
        </w:rPr>
        <w:t>name</w:t>
      </w:r>
      <w:r w:rsidRPr="00BD53A4">
        <w:t>=</w:t>
      </w:r>
      <w:r w:rsidRPr="00BD53A4">
        <w:rPr>
          <w:rStyle w:val="hljs-string"/>
        </w:rPr>
        <w:t>"CameraVisionLink"</w:t>
      </w:r>
      <w:r w:rsidRPr="00BD53A4">
        <w:t>&gt;</w:t>
      </w:r>
    </w:p>
    <w:p w14:paraId="33057088" w14:textId="77777777" w:rsidR="00D57E1B" w:rsidRPr="00BD53A4" w:rsidRDefault="00D57E1B" w:rsidP="00BD53A4">
      <w:pPr>
        <w:pStyle w:val="Code"/>
      </w:pPr>
      <w:r w:rsidRPr="00BD53A4">
        <w:t>    </w:t>
      </w:r>
      <w:r w:rsidRPr="00BD53A4">
        <w:rPr>
          <w:rStyle w:val="hljs-tag"/>
        </w:rPr>
        <w:t>&lt;</w:t>
      </w:r>
      <w:r w:rsidRPr="00BD53A4">
        <w:rPr>
          <w:rStyle w:val="hljs-name"/>
        </w:rPr>
        <w:t>inertial</w:t>
      </w:r>
      <w:r w:rsidRPr="00BD53A4">
        <w:rPr>
          <w:rStyle w:val="hljs-tag"/>
        </w:rPr>
        <w:t>&gt;</w:t>
      </w:r>
    </w:p>
    <w:p w14:paraId="72BAEAA5" w14:textId="77777777" w:rsidR="00D57E1B" w:rsidRPr="00BD53A4" w:rsidRDefault="00D57E1B" w:rsidP="00BD53A4">
      <w:pPr>
        <w:pStyle w:val="Code"/>
      </w:pPr>
      <w:r w:rsidRPr="00BD53A4">
        <w:t>      </w:t>
      </w:r>
      <w:r w:rsidRPr="00BD53A4">
        <w:rPr>
          <w:rStyle w:val="hljs-tag"/>
        </w:rPr>
        <w:t>&lt;</w:t>
      </w:r>
      <w:r w:rsidRPr="00BD53A4">
        <w:rPr>
          <w:rStyle w:val="hljs-name"/>
        </w:rPr>
        <w:t>origin</w:t>
      </w:r>
    </w:p>
    <w:p w14:paraId="07C8A299" w14:textId="77777777" w:rsidR="00D57E1B" w:rsidRPr="00BD53A4" w:rsidRDefault="00D57E1B" w:rsidP="00BD53A4">
      <w:pPr>
        <w:pStyle w:val="Code"/>
      </w:pPr>
      <w:r w:rsidRPr="00BD53A4">
        <w:t>        </w:t>
      </w:r>
      <w:r w:rsidRPr="00BD53A4">
        <w:rPr>
          <w:rStyle w:val="hljs-attr"/>
        </w:rPr>
        <w:t>xyz</w:t>
      </w:r>
      <w:r w:rsidRPr="00BD53A4">
        <w:t>=</w:t>
      </w:r>
      <w:r w:rsidRPr="00BD53A4">
        <w:rPr>
          <w:rStyle w:val="hljs-string"/>
        </w:rPr>
        <w:t>"-3.83807569059869E-17 -6.77896212537346E-05 -0.000495383252896442"</w:t>
      </w:r>
    </w:p>
    <w:p w14:paraId="3712755D" w14:textId="77777777" w:rsidR="00D57E1B" w:rsidRPr="00BD53A4" w:rsidRDefault="00D57E1B" w:rsidP="00BD53A4">
      <w:pPr>
        <w:pStyle w:val="Code"/>
      </w:pPr>
      <w:r w:rsidRPr="00BD53A4">
        <w:t>        </w:t>
      </w:r>
      <w:r w:rsidRPr="00BD53A4">
        <w:rPr>
          <w:rStyle w:val="hljs-attr"/>
        </w:rPr>
        <w:t>rpy</w:t>
      </w:r>
      <w:r w:rsidRPr="00BD53A4">
        <w:t>=</w:t>
      </w:r>
      <w:proofErr w:type="gramStart"/>
      <w:r w:rsidRPr="00BD53A4">
        <w:rPr>
          <w:rStyle w:val="hljs-string"/>
        </w:rPr>
        <w:t>"0 </w:t>
      </w:r>
      <w:proofErr w:type="gramEnd"/>
      <w:r w:rsidRPr="00BD53A4">
        <w:rPr>
          <w:rStyle w:val="hljs-string"/>
        </w:rPr>
        <w:t>0 0"</w:t>
      </w:r>
      <w:r w:rsidRPr="00BD53A4">
        <w:t> /&gt;</w:t>
      </w:r>
    </w:p>
    <w:p w14:paraId="5A2D49F3" w14:textId="77777777" w:rsidR="00D57E1B" w:rsidRPr="00BD53A4" w:rsidRDefault="00D57E1B" w:rsidP="00BD53A4">
      <w:pPr>
        <w:pStyle w:val="Code"/>
      </w:pPr>
      <w:r w:rsidRPr="00BD53A4">
        <w:t>      </w:t>
      </w:r>
      <w:r w:rsidRPr="00BD53A4">
        <w:rPr>
          <w:rStyle w:val="hljs-tag"/>
        </w:rPr>
        <w:t>&lt;</w:t>
      </w:r>
      <w:r w:rsidRPr="00BD53A4">
        <w:rPr>
          <w:rStyle w:val="hljs-name"/>
        </w:rPr>
        <w:t>mass</w:t>
      </w:r>
    </w:p>
    <w:p w14:paraId="167ACEF7" w14:textId="77777777" w:rsidR="00D57E1B" w:rsidRPr="00BD53A4" w:rsidRDefault="00D57E1B" w:rsidP="00BD53A4">
      <w:pPr>
        <w:pStyle w:val="Code"/>
      </w:pPr>
      <w:r w:rsidRPr="00BD53A4">
        <w:t>        </w:t>
      </w:r>
      <w:r w:rsidRPr="00BD53A4">
        <w:rPr>
          <w:rStyle w:val="hljs-attr"/>
        </w:rPr>
        <w:t>value</w:t>
      </w:r>
      <w:r w:rsidRPr="00BD53A4">
        <w:t>=</w:t>
      </w:r>
      <w:r w:rsidRPr="00BD53A4">
        <w:rPr>
          <w:rStyle w:val="hljs-string"/>
        </w:rPr>
        <w:t>"0.00122306679751053"</w:t>
      </w:r>
      <w:r w:rsidRPr="00BD53A4">
        <w:t> /&gt;</w:t>
      </w:r>
    </w:p>
    <w:p w14:paraId="00628B7D" w14:textId="77777777" w:rsidR="00D57E1B" w:rsidRPr="00BD53A4" w:rsidRDefault="00D57E1B" w:rsidP="00BD53A4">
      <w:pPr>
        <w:pStyle w:val="Code"/>
      </w:pPr>
      <w:r w:rsidRPr="00BD53A4">
        <w:t>      </w:t>
      </w:r>
      <w:r w:rsidRPr="00BD53A4">
        <w:rPr>
          <w:rStyle w:val="hljs-tag"/>
        </w:rPr>
        <w:t>&lt;</w:t>
      </w:r>
      <w:r w:rsidRPr="00BD53A4">
        <w:rPr>
          <w:rStyle w:val="hljs-name"/>
        </w:rPr>
        <w:t>inertia</w:t>
      </w:r>
    </w:p>
    <w:p w14:paraId="5F8DDEE6" w14:textId="77777777" w:rsidR="00D57E1B" w:rsidRPr="00BD53A4" w:rsidRDefault="00D57E1B" w:rsidP="00BD53A4">
      <w:pPr>
        <w:pStyle w:val="Code"/>
      </w:pPr>
      <w:r w:rsidRPr="00BD53A4">
        <w:t>        </w:t>
      </w:r>
      <w:r w:rsidRPr="00BD53A4">
        <w:rPr>
          <w:rStyle w:val="hljs-attr"/>
        </w:rPr>
        <w:t>ixx</w:t>
      </w:r>
      <w:r w:rsidRPr="00BD53A4">
        <w:t>=</w:t>
      </w:r>
      <w:r w:rsidRPr="00BD53A4">
        <w:rPr>
          <w:rStyle w:val="hljs-string"/>
        </w:rPr>
        <w:t>"2.45260777746173E-08"</w:t>
      </w:r>
    </w:p>
    <w:p w14:paraId="60AD0900" w14:textId="77777777" w:rsidR="00D57E1B" w:rsidRPr="00BD53A4" w:rsidRDefault="00D57E1B" w:rsidP="00BD53A4">
      <w:pPr>
        <w:pStyle w:val="Code"/>
      </w:pPr>
      <w:r w:rsidRPr="00BD53A4">
        <w:t>        </w:t>
      </w:r>
      <w:r w:rsidRPr="00BD53A4">
        <w:rPr>
          <w:rStyle w:val="hljs-attr"/>
        </w:rPr>
        <w:t>ixy</w:t>
      </w:r>
      <w:r w:rsidRPr="00BD53A4">
        <w:t>=</w:t>
      </w:r>
      <w:r w:rsidRPr="00BD53A4">
        <w:rPr>
          <w:rStyle w:val="hljs-string"/>
        </w:rPr>
        <w:t>"1.49835825799552E-22"</w:t>
      </w:r>
    </w:p>
    <w:p w14:paraId="693F3F5B" w14:textId="77777777" w:rsidR="00D57E1B" w:rsidRPr="00BD53A4" w:rsidRDefault="00D57E1B" w:rsidP="00BD53A4">
      <w:pPr>
        <w:pStyle w:val="Code"/>
      </w:pPr>
      <w:r w:rsidRPr="00BD53A4">
        <w:t>        </w:t>
      </w:r>
      <w:r w:rsidRPr="00BD53A4">
        <w:rPr>
          <w:rStyle w:val="hljs-attr"/>
        </w:rPr>
        <w:t>ixz</w:t>
      </w:r>
      <w:r w:rsidRPr="00BD53A4">
        <w:t>=</w:t>
      </w:r>
      <w:r w:rsidRPr="00BD53A4">
        <w:rPr>
          <w:rStyle w:val="hljs-string"/>
        </w:rPr>
        <w:t>"-7.43449114089117E-22"</w:t>
      </w:r>
    </w:p>
    <w:p w14:paraId="3A6E77A7" w14:textId="77777777" w:rsidR="00D57E1B" w:rsidRPr="00BD53A4" w:rsidRDefault="00D57E1B" w:rsidP="00BD53A4">
      <w:pPr>
        <w:pStyle w:val="Code"/>
      </w:pPr>
      <w:r w:rsidRPr="00BD53A4">
        <w:t>        </w:t>
      </w:r>
      <w:r w:rsidRPr="00BD53A4">
        <w:rPr>
          <w:rStyle w:val="hljs-attr"/>
        </w:rPr>
        <w:t>iyy</w:t>
      </w:r>
      <w:r w:rsidRPr="00BD53A4">
        <w:t>=</w:t>
      </w:r>
      <w:r w:rsidRPr="00BD53A4">
        <w:rPr>
          <w:rStyle w:val="hljs-string"/>
        </w:rPr>
        <w:t>"6.15023324061756E-07"</w:t>
      </w:r>
    </w:p>
    <w:p w14:paraId="3AF1033B" w14:textId="77777777" w:rsidR="00D57E1B" w:rsidRPr="00BD53A4" w:rsidRDefault="00D57E1B" w:rsidP="00BD53A4">
      <w:pPr>
        <w:pStyle w:val="Code"/>
      </w:pPr>
      <w:r w:rsidRPr="00BD53A4">
        <w:t>        </w:t>
      </w:r>
      <w:r w:rsidRPr="00BD53A4">
        <w:rPr>
          <w:rStyle w:val="hljs-attr"/>
        </w:rPr>
        <w:t>iyz</w:t>
      </w:r>
      <w:r w:rsidRPr="00BD53A4">
        <w:t>=</w:t>
      </w:r>
      <w:r w:rsidRPr="00BD53A4">
        <w:rPr>
          <w:rStyle w:val="hljs-string"/>
        </w:rPr>
        <w:t>"3.26714169017072E-09"</w:t>
      </w:r>
    </w:p>
    <w:p w14:paraId="4B15C5CD" w14:textId="77777777" w:rsidR="00D57E1B" w:rsidRPr="00BD53A4" w:rsidRDefault="00D57E1B" w:rsidP="00BD53A4">
      <w:pPr>
        <w:pStyle w:val="Code"/>
      </w:pPr>
      <w:r w:rsidRPr="00BD53A4">
        <w:t>        </w:t>
      </w:r>
      <w:r w:rsidRPr="00BD53A4">
        <w:rPr>
          <w:rStyle w:val="hljs-attr"/>
        </w:rPr>
        <w:t>izz</w:t>
      </w:r>
      <w:r w:rsidRPr="00BD53A4">
        <w:t>=</w:t>
      </w:r>
      <w:r w:rsidRPr="00BD53A4">
        <w:rPr>
          <w:rStyle w:val="hljs-string"/>
        </w:rPr>
        <w:t>"6.38451387870187E-07"</w:t>
      </w:r>
      <w:r w:rsidRPr="00BD53A4">
        <w:t> /&gt;</w:t>
      </w:r>
    </w:p>
    <w:p w14:paraId="1D521B5F" w14:textId="77777777" w:rsidR="00D57E1B" w:rsidRPr="00BD53A4" w:rsidRDefault="00D57E1B" w:rsidP="00BD53A4">
      <w:pPr>
        <w:pStyle w:val="Code"/>
      </w:pPr>
      <w:r w:rsidRPr="00BD53A4">
        <w:t>    </w:t>
      </w:r>
      <w:r w:rsidRPr="00BD53A4">
        <w:rPr>
          <w:rStyle w:val="hljs-tag"/>
        </w:rPr>
        <w:t>&lt;/</w:t>
      </w:r>
      <w:r w:rsidRPr="00BD53A4">
        <w:rPr>
          <w:rStyle w:val="hljs-name"/>
        </w:rPr>
        <w:t>inertial</w:t>
      </w:r>
      <w:r w:rsidRPr="00BD53A4">
        <w:rPr>
          <w:rStyle w:val="hljs-tag"/>
        </w:rPr>
        <w:t>&gt;</w:t>
      </w:r>
    </w:p>
    <w:p w14:paraId="71F0D371" w14:textId="77777777" w:rsidR="00D57E1B" w:rsidRPr="00BD53A4" w:rsidRDefault="00D57E1B" w:rsidP="00BD53A4">
      <w:pPr>
        <w:pStyle w:val="Code"/>
      </w:pPr>
      <w:r w:rsidRPr="00BD53A4">
        <w:t>    </w:t>
      </w:r>
      <w:r w:rsidRPr="00BD53A4">
        <w:rPr>
          <w:rStyle w:val="hljs-tag"/>
        </w:rPr>
        <w:t>&lt;</w:t>
      </w:r>
      <w:r w:rsidRPr="00BD53A4">
        <w:rPr>
          <w:rStyle w:val="hljs-name"/>
        </w:rPr>
        <w:t>visual</w:t>
      </w:r>
      <w:r w:rsidRPr="00BD53A4">
        <w:rPr>
          <w:rStyle w:val="hljs-tag"/>
        </w:rPr>
        <w:t>&gt;</w:t>
      </w:r>
    </w:p>
    <w:p w14:paraId="3EEC7E47" w14:textId="77777777" w:rsidR="00D57E1B" w:rsidRPr="00BD53A4" w:rsidRDefault="00D57E1B" w:rsidP="00BD53A4">
      <w:pPr>
        <w:pStyle w:val="Code"/>
      </w:pPr>
      <w:r w:rsidRPr="00BD53A4">
        <w:lastRenderedPageBreak/>
        <w:t>      </w:t>
      </w:r>
      <w:r w:rsidRPr="00BD53A4">
        <w:rPr>
          <w:rStyle w:val="hljs-tag"/>
        </w:rPr>
        <w:t>&lt;</w:t>
      </w:r>
      <w:r w:rsidRPr="00BD53A4">
        <w:rPr>
          <w:rStyle w:val="hljs-name"/>
        </w:rPr>
        <w:t>origin</w:t>
      </w:r>
    </w:p>
    <w:p w14:paraId="11B536BF" w14:textId="77777777" w:rsidR="00D57E1B" w:rsidRPr="00BD53A4" w:rsidRDefault="00D57E1B" w:rsidP="00BD53A4">
      <w:pPr>
        <w:pStyle w:val="Code"/>
      </w:pPr>
      <w:r w:rsidRPr="00BD53A4">
        <w:t>        </w:t>
      </w:r>
      <w:r w:rsidRPr="00BD53A4">
        <w:rPr>
          <w:rStyle w:val="hljs-attr"/>
        </w:rPr>
        <w:t>xyz</w:t>
      </w:r>
      <w:r w:rsidRPr="00BD53A4">
        <w:t>=</w:t>
      </w:r>
      <w:r w:rsidRPr="00BD53A4">
        <w:rPr>
          <w:rStyle w:val="hljs-string"/>
        </w:rPr>
        <w:t>"0 0 0"</w:t>
      </w:r>
    </w:p>
    <w:p w14:paraId="700205C4" w14:textId="77777777" w:rsidR="00D57E1B" w:rsidRPr="00BD53A4" w:rsidRDefault="00D57E1B" w:rsidP="00BD53A4">
      <w:pPr>
        <w:pStyle w:val="Code"/>
      </w:pPr>
      <w:r w:rsidRPr="00BD53A4">
        <w:t>        </w:t>
      </w:r>
      <w:r w:rsidRPr="00BD53A4">
        <w:rPr>
          <w:rStyle w:val="hljs-attr"/>
        </w:rPr>
        <w:t>rpy</w:t>
      </w:r>
      <w:r w:rsidRPr="00BD53A4">
        <w:t>=</w:t>
      </w:r>
      <w:proofErr w:type="gramStart"/>
      <w:r w:rsidRPr="00BD53A4">
        <w:rPr>
          <w:rStyle w:val="hljs-string"/>
        </w:rPr>
        <w:t>"0 </w:t>
      </w:r>
      <w:proofErr w:type="gramEnd"/>
      <w:r w:rsidRPr="00BD53A4">
        <w:rPr>
          <w:rStyle w:val="hljs-string"/>
        </w:rPr>
        <w:t>0 0"</w:t>
      </w:r>
      <w:r w:rsidRPr="00BD53A4">
        <w:t> /&gt;</w:t>
      </w:r>
    </w:p>
    <w:p w14:paraId="18A41BE1"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6ACE3AF6" w14:textId="77777777" w:rsidR="00D57E1B" w:rsidRPr="00BD53A4" w:rsidRDefault="00D57E1B" w:rsidP="00BD53A4">
      <w:pPr>
        <w:pStyle w:val="Code"/>
      </w:pPr>
      <w:r w:rsidRPr="00BD53A4">
        <w:t>        </w:t>
      </w:r>
      <w:r w:rsidRPr="00BD53A4">
        <w:rPr>
          <w:rStyle w:val="hljs-tag"/>
        </w:rPr>
        <w:t>&lt;</w:t>
      </w:r>
      <w:r w:rsidRPr="00BD53A4">
        <w:rPr>
          <w:rStyle w:val="hljs-name"/>
        </w:rPr>
        <w:t>mesh</w:t>
      </w:r>
    </w:p>
    <w:p w14:paraId="04B8E05D" w14:textId="77777777" w:rsidR="00D57E1B" w:rsidRPr="00BD53A4" w:rsidRDefault="00D57E1B" w:rsidP="00BD53A4">
      <w:pPr>
        <w:pStyle w:val="Code"/>
      </w:pPr>
      <w:r w:rsidRPr="00BD53A4">
        <w:t>          </w:t>
      </w:r>
      <w:r w:rsidRPr="00BD53A4">
        <w:rPr>
          <w:rStyle w:val="hljs-attr"/>
        </w:rPr>
        <w:t>filename</w:t>
      </w:r>
      <w:r w:rsidRPr="00BD53A4">
        <w:t>=</w:t>
      </w:r>
      <w:r w:rsidRPr="00BD53A4">
        <w:rPr>
          <w:rStyle w:val="hljs-string"/>
        </w:rPr>
        <w:t>"package://hermes_robot_description/meshes/CameraVision.STL"</w:t>
      </w:r>
      <w:r w:rsidRPr="00BD53A4">
        <w:t> /&gt;</w:t>
      </w:r>
    </w:p>
    <w:p w14:paraId="4383FFF7"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39FF78B4" w14:textId="77777777" w:rsidR="00D57E1B" w:rsidRPr="00BD53A4" w:rsidRDefault="00D57E1B" w:rsidP="00BD53A4">
      <w:pPr>
        <w:pStyle w:val="Code"/>
      </w:pPr>
      <w:r w:rsidRPr="00BD53A4">
        <w:t>      </w:t>
      </w:r>
      <w:r w:rsidRPr="00BD53A4">
        <w:rPr>
          <w:rStyle w:val="hljs-tag"/>
        </w:rPr>
        <w:t>&lt;</w:t>
      </w:r>
      <w:r w:rsidRPr="00BD53A4">
        <w:rPr>
          <w:rStyle w:val="hljs-name"/>
        </w:rPr>
        <w:t>material</w:t>
      </w:r>
    </w:p>
    <w:p w14:paraId="18C6604B" w14:textId="77777777" w:rsidR="00D57E1B" w:rsidRPr="00BD53A4" w:rsidRDefault="00D57E1B" w:rsidP="00BD53A4">
      <w:pPr>
        <w:pStyle w:val="Code"/>
      </w:pPr>
      <w:r w:rsidRPr="00BD53A4">
        <w:t>        </w:t>
      </w:r>
      <w:r w:rsidRPr="00BD53A4">
        <w:rPr>
          <w:rStyle w:val="hljs-attr"/>
        </w:rPr>
        <w:t>name</w:t>
      </w:r>
      <w:r w:rsidRPr="00BD53A4">
        <w:t>=</w:t>
      </w:r>
      <w:r w:rsidRPr="00BD53A4">
        <w:rPr>
          <w:rStyle w:val="hljs-string"/>
        </w:rPr>
        <w:t>""</w:t>
      </w:r>
      <w:r w:rsidRPr="00BD53A4">
        <w:t>&gt;</w:t>
      </w:r>
    </w:p>
    <w:p w14:paraId="0D68DAFE" w14:textId="77777777" w:rsidR="00D57E1B" w:rsidRPr="00BD53A4" w:rsidRDefault="00D57E1B" w:rsidP="00BD53A4">
      <w:pPr>
        <w:pStyle w:val="Code"/>
      </w:pPr>
      <w:r w:rsidRPr="00BD53A4">
        <w:t>        </w:t>
      </w:r>
      <w:r w:rsidRPr="00BD53A4">
        <w:rPr>
          <w:rStyle w:val="hljs-tag"/>
        </w:rPr>
        <w:t>&lt;</w:t>
      </w:r>
      <w:r w:rsidRPr="00BD53A4">
        <w:rPr>
          <w:rStyle w:val="hljs-name"/>
        </w:rPr>
        <w:t>color</w:t>
      </w:r>
    </w:p>
    <w:p w14:paraId="0AA5E92A" w14:textId="77777777" w:rsidR="00D57E1B" w:rsidRPr="00BD53A4" w:rsidRDefault="00D57E1B" w:rsidP="00BD53A4">
      <w:pPr>
        <w:pStyle w:val="Code"/>
      </w:pPr>
      <w:r w:rsidRPr="00BD53A4">
        <w:t>          </w:t>
      </w:r>
      <w:r w:rsidRPr="00BD53A4">
        <w:rPr>
          <w:rStyle w:val="hljs-attr"/>
        </w:rPr>
        <w:t>rgba</w:t>
      </w:r>
      <w:r w:rsidRPr="00BD53A4">
        <w:t>=</w:t>
      </w:r>
      <w:r w:rsidRPr="00BD53A4">
        <w:rPr>
          <w:rStyle w:val="hljs-string"/>
        </w:rPr>
        <w:t>"0.5 0.5 0.5 1"</w:t>
      </w:r>
      <w:r w:rsidRPr="00BD53A4">
        <w:t> /&gt; </w:t>
      </w:r>
    </w:p>
    <w:p w14:paraId="19EEAE27" w14:textId="77777777" w:rsidR="00D57E1B" w:rsidRPr="00BD53A4" w:rsidRDefault="00D57E1B" w:rsidP="00BD53A4">
      <w:pPr>
        <w:pStyle w:val="Code"/>
      </w:pPr>
      <w:r w:rsidRPr="00BD53A4">
        <w:t>      </w:t>
      </w:r>
      <w:r w:rsidRPr="00BD53A4">
        <w:rPr>
          <w:rStyle w:val="hljs-tag"/>
        </w:rPr>
        <w:t>&lt;/</w:t>
      </w:r>
      <w:r w:rsidRPr="00BD53A4">
        <w:rPr>
          <w:rStyle w:val="hljs-name"/>
        </w:rPr>
        <w:t>material</w:t>
      </w:r>
      <w:r w:rsidRPr="00BD53A4">
        <w:rPr>
          <w:rStyle w:val="hljs-tag"/>
        </w:rPr>
        <w:t>&gt;</w:t>
      </w:r>
    </w:p>
    <w:p w14:paraId="749BC2FD" w14:textId="77777777" w:rsidR="00D57E1B" w:rsidRPr="00BD53A4" w:rsidRDefault="00D57E1B" w:rsidP="00BD53A4">
      <w:pPr>
        <w:pStyle w:val="Code"/>
      </w:pPr>
      <w:r w:rsidRPr="00BD53A4">
        <w:t>    </w:t>
      </w:r>
      <w:r w:rsidRPr="00BD53A4">
        <w:rPr>
          <w:rStyle w:val="hljs-tag"/>
        </w:rPr>
        <w:t>&lt;/</w:t>
      </w:r>
      <w:r w:rsidRPr="00BD53A4">
        <w:rPr>
          <w:rStyle w:val="hljs-name"/>
        </w:rPr>
        <w:t>visual</w:t>
      </w:r>
      <w:r w:rsidRPr="00BD53A4">
        <w:rPr>
          <w:rStyle w:val="hljs-tag"/>
        </w:rPr>
        <w:t>&gt;</w:t>
      </w:r>
    </w:p>
    <w:p w14:paraId="1694664A" w14:textId="77777777" w:rsidR="00D57E1B" w:rsidRPr="00BD53A4" w:rsidRDefault="00D57E1B" w:rsidP="00BD53A4">
      <w:pPr>
        <w:pStyle w:val="Code"/>
      </w:pPr>
      <w:r w:rsidRPr="00BD53A4">
        <w:t>    </w:t>
      </w:r>
      <w:r w:rsidRPr="00BD53A4">
        <w:rPr>
          <w:rStyle w:val="hljs-tag"/>
        </w:rPr>
        <w:t>&lt;</w:t>
      </w:r>
      <w:r w:rsidRPr="00BD53A4">
        <w:rPr>
          <w:rStyle w:val="hljs-name"/>
        </w:rPr>
        <w:t>collision</w:t>
      </w:r>
      <w:r w:rsidRPr="00BD53A4">
        <w:rPr>
          <w:rStyle w:val="hljs-tag"/>
        </w:rPr>
        <w:t>&gt;</w:t>
      </w:r>
    </w:p>
    <w:p w14:paraId="5624DA75" w14:textId="77777777" w:rsidR="00D57E1B" w:rsidRPr="00BD53A4" w:rsidRDefault="00D57E1B" w:rsidP="00BD53A4">
      <w:pPr>
        <w:pStyle w:val="Code"/>
      </w:pPr>
      <w:r w:rsidRPr="00BD53A4">
        <w:t>      </w:t>
      </w:r>
      <w:r w:rsidRPr="00BD53A4">
        <w:rPr>
          <w:rStyle w:val="hljs-tag"/>
        </w:rPr>
        <w:t>&lt;</w:t>
      </w:r>
      <w:r w:rsidRPr="00BD53A4">
        <w:rPr>
          <w:rStyle w:val="hljs-name"/>
        </w:rPr>
        <w:t>origin</w:t>
      </w:r>
    </w:p>
    <w:p w14:paraId="5EDD8F79" w14:textId="77777777" w:rsidR="00D57E1B" w:rsidRPr="00BD53A4" w:rsidRDefault="00D57E1B" w:rsidP="00BD53A4">
      <w:pPr>
        <w:pStyle w:val="Code"/>
      </w:pPr>
      <w:r w:rsidRPr="00BD53A4">
        <w:t>        </w:t>
      </w:r>
      <w:r w:rsidRPr="00BD53A4">
        <w:rPr>
          <w:rStyle w:val="hljs-attr"/>
        </w:rPr>
        <w:t>xyz</w:t>
      </w:r>
      <w:r w:rsidRPr="00BD53A4">
        <w:t>=</w:t>
      </w:r>
      <w:r w:rsidRPr="00BD53A4">
        <w:rPr>
          <w:rStyle w:val="hljs-string"/>
        </w:rPr>
        <w:t>"0 0 0"</w:t>
      </w:r>
    </w:p>
    <w:p w14:paraId="74D5EE0B" w14:textId="77777777" w:rsidR="00D57E1B" w:rsidRPr="00BD53A4" w:rsidRDefault="00D57E1B" w:rsidP="00BD53A4">
      <w:pPr>
        <w:pStyle w:val="Code"/>
      </w:pPr>
      <w:r w:rsidRPr="00BD53A4">
        <w:t>        </w:t>
      </w:r>
      <w:r w:rsidRPr="00BD53A4">
        <w:rPr>
          <w:rStyle w:val="hljs-attr"/>
        </w:rPr>
        <w:t>rpy</w:t>
      </w:r>
      <w:r w:rsidRPr="00BD53A4">
        <w:t>=</w:t>
      </w:r>
      <w:proofErr w:type="gramStart"/>
      <w:r w:rsidRPr="00BD53A4">
        <w:rPr>
          <w:rStyle w:val="hljs-string"/>
        </w:rPr>
        <w:t>"0 </w:t>
      </w:r>
      <w:proofErr w:type="gramEnd"/>
      <w:r w:rsidRPr="00BD53A4">
        <w:rPr>
          <w:rStyle w:val="hljs-string"/>
        </w:rPr>
        <w:t>0 0"</w:t>
      </w:r>
      <w:r w:rsidRPr="00BD53A4">
        <w:t> /&gt;</w:t>
      </w:r>
    </w:p>
    <w:p w14:paraId="4E1A1B13"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5A8D8423" w14:textId="77777777" w:rsidR="00D57E1B" w:rsidRPr="00BD53A4" w:rsidRDefault="00D57E1B" w:rsidP="00BD53A4">
      <w:pPr>
        <w:pStyle w:val="Code"/>
      </w:pPr>
      <w:r w:rsidRPr="00BD53A4">
        <w:t>        </w:t>
      </w:r>
      <w:r w:rsidRPr="00BD53A4">
        <w:rPr>
          <w:rStyle w:val="hljs-tag"/>
        </w:rPr>
        <w:t>&lt;</w:t>
      </w:r>
      <w:r w:rsidRPr="00BD53A4">
        <w:rPr>
          <w:rStyle w:val="hljs-name"/>
        </w:rPr>
        <w:t>mesh</w:t>
      </w:r>
    </w:p>
    <w:p w14:paraId="02132390" w14:textId="77777777" w:rsidR="00D57E1B" w:rsidRPr="00BD53A4" w:rsidRDefault="00D57E1B" w:rsidP="00BD53A4">
      <w:pPr>
        <w:pStyle w:val="Code"/>
      </w:pPr>
      <w:r w:rsidRPr="00BD53A4">
        <w:t>          </w:t>
      </w:r>
      <w:r w:rsidRPr="00BD53A4">
        <w:rPr>
          <w:rStyle w:val="hljs-attr"/>
        </w:rPr>
        <w:t>filename</w:t>
      </w:r>
      <w:r w:rsidRPr="00BD53A4">
        <w:t>=</w:t>
      </w:r>
      <w:r w:rsidRPr="00BD53A4">
        <w:rPr>
          <w:rStyle w:val="hljs-string"/>
        </w:rPr>
        <w:t>"package://hermes_robot_description/meshes/CameraVision.STL"</w:t>
      </w:r>
      <w:r w:rsidRPr="00BD53A4">
        <w:t> /&gt;</w:t>
      </w:r>
    </w:p>
    <w:p w14:paraId="3347ED8E"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69713ACD" w14:textId="77777777" w:rsidR="00D57E1B" w:rsidRPr="00BD53A4" w:rsidRDefault="00D57E1B" w:rsidP="00BD53A4">
      <w:pPr>
        <w:pStyle w:val="Code"/>
      </w:pPr>
      <w:r w:rsidRPr="00BD53A4">
        <w:t>    </w:t>
      </w:r>
      <w:r w:rsidRPr="00BD53A4">
        <w:rPr>
          <w:rStyle w:val="hljs-tag"/>
        </w:rPr>
        <w:t>&lt;/</w:t>
      </w:r>
      <w:r w:rsidRPr="00BD53A4">
        <w:rPr>
          <w:rStyle w:val="hljs-name"/>
        </w:rPr>
        <w:t>collision</w:t>
      </w:r>
      <w:r w:rsidRPr="00BD53A4">
        <w:rPr>
          <w:rStyle w:val="hljs-tag"/>
        </w:rPr>
        <w:t>&gt;</w:t>
      </w:r>
    </w:p>
    <w:p w14:paraId="37E9AFA0" w14:textId="77777777" w:rsidR="00D57E1B" w:rsidRPr="00BD53A4" w:rsidRDefault="00D57E1B" w:rsidP="00BD53A4">
      <w:pPr>
        <w:pStyle w:val="Code"/>
      </w:pPr>
      <w:r w:rsidRPr="00BD53A4">
        <w:t>  </w:t>
      </w:r>
      <w:r w:rsidRPr="00BD53A4">
        <w:rPr>
          <w:rStyle w:val="hljs-tag"/>
        </w:rPr>
        <w:t>&lt;/</w:t>
      </w:r>
      <w:r w:rsidRPr="00BD53A4">
        <w:rPr>
          <w:rStyle w:val="hljs-name"/>
        </w:rPr>
        <w:t>link</w:t>
      </w:r>
      <w:r w:rsidRPr="00BD53A4">
        <w:rPr>
          <w:rStyle w:val="hljs-tag"/>
        </w:rPr>
        <w:t>&gt;</w:t>
      </w:r>
    </w:p>
    <w:p w14:paraId="1B036F35" w14:textId="77777777" w:rsidR="00D57E1B" w:rsidRPr="00BD53A4" w:rsidRDefault="00D57E1B" w:rsidP="00BD53A4">
      <w:pPr>
        <w:pStyle w:val="Code"/>
      </w:pPr>
      <w:r w:rsidRPr="00BD53A4">
        <w:t>  </w:t>
      </w:r>
      <w:proofErr w:type="gramStart"/>
      <w:r w:rsidRPr="00BD53A4">
        <w:rPr>
          <w:rStyle w:val="hljs-comment"/>
        </w:rPr>
        <w:t>&lt;!--</w:t>
      </w:r>
      <w:proofErr w:type="gramEnd"/>
      <w:r w:rsidRPr="00BD53A4">
        <w:rPr>
          <w:rStyle w:val="hljs-comment"/>
        </w:rPr>
        <w:t> Sensors --&gt;</w:t>
      </w:r>
    </w:p>
    <w:p w14:paraId="6DCE152D" w14:textId="77777777" w:rsidR="00D57E1B" w:rsidRPr="00BD53A4" w:rsidRDefault="00D57E1B" w:rsidP="00BD53A4">
      <w:pPr>
        <w:pStyle w:val="Code"/>
      </w:pPr>
      <w:r w:rsidRPr="00BD53A4">
        <w:t>  </w:t>
      </w:r>
      <w:r w:rsidRPr="00BD53A4">
        <w:rPr>
          <w:rStyle w:val="hljs-tag"/>
        </w:rPr>
        <w:t>&lt;</w:t>
      </w:r>
      <w:r w:rsidRPr="00BD53A4">
        <w:rPr>
          <w:rStyle w:val="hljs-name"/>
        </w:rPr>
        <w:t>gazebo</w:t>
      </w:r>
      <w:r w:rsidRPr="00BD53A4">
        <w:rPr>
          <w:rStyle w:val="hljs-tag"/>
        </w:rPr>
        <w:t> </w:t>
      </w:r>
      <w:r w:rsidRPr="00BD53A4">
        <w:rPr>
          <w:rStyle w:val="hljs-attr"/>
        </w:rPr>
        <w:t>reference</w:t>
      </w:r>
      <w:r w:rsidRPr="00BD53A4">
        <w:rPr>
          <w:rStyle w:val="hljs-tag"/>
        </w:rPr>
        <w:t>=</w:t>
      </w:r>
      <w:r w:rsidRPr="00BD53A4">
        <w:rPr>
          <w:rStyle w:val="hljs-string"/>
        </w:rPr>
        <w:t>"Camera_pivot"</w:t>
      </w:r>
      <w:r w:rsidRPr="00BD53A4">
        <w:rPr>
          <w:rStyle w:val="hljs-tag"/>
        </w:rPr>
        <w:t>&gt;</w:t>
      </w:r>
    </w:p>
    <w:p w14:paraId="160F3FC9" w14:textId="77777777" w:rsidR="00D57E1B" w:rsidRPr="00BD53A4" w:rsidRDefault="00D57E1B" w:rsidP="00BD53A4">
      <w:pPr>
        <w:pStyle w:val="Code"/>
      </w:pPr>
      <w:r w:rsidRPr="00BD53A4">
        <w:t>    </w:t>
      </w:r>
      <w:r w:rsidRPr="00BD53A4">
        <w:rPr>
          <w:rStyle w:val="hljs-tag"/>
        </w:rPr>
        <w:t>&lt;</w:t>
      </w:r>
      <w:r w:rsidRPr="00BD53A4">
        <w:rPr>
          <w:rStyle w:val="hljs-name"/>
        </w:rPr>
        <w:t>sensor</w:t>
      </w:r>
      <w:r w:rsidRPr="00BD53A4">
        <w:rPr>
          <w:rStyle w:val="hljs-tag"/>
        </w:rPr>
        <w:t> </w:t>
      </w:r>
      <w:r w:rsidRPr="00BD53A4">
        <w:rPr>
          <w:rStyle w:val="hljs-attr"/>
        </w:rPr>
        <w:t>name</w:t>
      </w:r>
      <w:r w:rsidRPr="00BD53A4">
        <w:rPr>
          <w:rStyle w:val="hljs-tag"/>
        </w:rPr>
        <w:t>=</w:t>
      </w:r>
      <w:r w:rsidRPr="00BD53A4">
        <w:rPr>
          <w:rStyle w:val="hljs-string"/>
        </w:rPr>
        <w:t>"camera"</w:t>
      </w:r>
      <w:r w:rsidRPr="00BD53A4">
        <w:rPr>
          <w:rStyle w:val="hljs-tag"/>
        </w:rPr>
        <w:t> </w:t>
      </w:r>
      <w:r w:rsidRPr="00BD53A4">
        <w:rPr>
          <w:rStyle w:val="hljs-attr"/>
        </w:rPr>
        <w:t>type</w:t>
      </w:r>
      <w:r w:rsidRPr="00BD53A4">
        <w:rPr>
          <w:rStyle w:val="hljs-tag"/>
        </w:rPr>
        <w:t>=</w:t>
      </w:r>
      <w:r w:rsidRPr="00BD53A4">
        <w:rPr>
          <w:rStyle w:val="hljs-string"/>
        </w:rPr>
        <w:t>"camera"</w:t>
      </w:r>
      <w:r w:rsidRPr="00BD53A4">
        <w:rPr>
          <w:rStyle w:val="hljs-tag"/>
        </w:rPr>
        <w:t>&gt;</w:t>
      </w:r>
    </w:p>
    <w:p w14:paraId="620EACCD" w14:textId="77777777" w:rsidR="00D57E1B" w:rsidRPr="00BD53A4" w:rsidRDefault="00D57E1B" w:rsidP="00BD53A4">
      <w:pPr>
        <w:pStyle w:val="Code"/>
      </w:pPr>
      <w:r w:rsidRPr="00BD53A4">
        <w:t>      </w:t>
      </w:r>
      <w:r w:rsidRPr="00BD53A4">
        <w:rPr>
          <w:rStyle w:val="hljs-tag"/>
        </w:rPr>
        <w:t>&lt;</w:t>
      </w:r>
      <w:r w:rsidRPr="00BD53A4">
        <w:rPr>
          <w:rStyle w:val="hljs-name"/>
        </w:rPr>
        <w:t>pose</w:t>
      </w:r>
      <w:r w:rsidRPr="00BD53A4">
        <w:rPr>
          <w:rStyle w:val="hljs-tag"/>
        </w:rPr>
        <w:t>&gt;</w:t>
      </w:r>
      <w:r w:rsidRPr="00BD53A4">
        <w:t>0 0 0 -1.57 1.57 0</w:t>
      </w:r>
      <w:r w:rsidRPr="00BD53A4">
        <w:rPr>
          <w:rStyle w:val="hljs-tag"/>
        </w:rPr>
        <w:t>&lt;/</w:t>
      </w:r>
      <w:r w:rsidRPr="00BD53A4">
        <w:rPr>
          <w:rStyle w:val="hljs-name"/>
        </w:rPr>
        <w:t>pose</w:t>
      </w:r>
      <w:r w:rsidRPr="00BD53A4">
        <w:rPr>
          <w:rStyle w:val="hljs-tag"/>
        </w:rPr>
        <w:t>&gt;</w:t>
      </w:r>
    </w:p>
    <w:p w14:paraId="680829CF" w14:textId="77777777" w:rsidR="00D57E1B" w:rsidRPr="00BD53A4" w:rsidRDefault="00D57E1B" w:rsidP="00BD53A4">
      <w:pPr>
        <w:pStyle w:val="Code"/>
      </w:pPr>
      <w:r w:rsidRPr="00BD53A4">
        <w:t>      </w:t>
      </w:r>
      <w:r w:rsidRPr="00BD53A4">
        <w:rPr>
          <w:rStyle w:val="hljs-tag"/>
        </w:rPr>
        <w:t>&lt;</w:t>
      </w:r>
      <w:r w:rsidRPr="00BD53A4">
        <w:rPr>
          <w:rStyle w:val="hljs-name"/>
        </w:rPr>
        <w:t>topic</w:t>
      </w:r>
      <w:r w:rsidRPr="00BD53A4">
        <w:rPr>
          <w:rStyle w:val="hljs-tag"/>
        </w:rPr>
        <w:t>&gt;</w:t>
      </w:r>
      <w:r w:rsidRPr="00BD53A4">
        <w:t>image_raw</w:t>
      </w:r>
      <w:r w:rsidRPr="00BD53A4">
        <w:rPr>
          <w:rStyle w:val="hljs-tag"/>
        </w:rPr>
        <w:t>&lt;/</w:t>
      </w:r>
      <w:r w:rsidRPr="00BD53A4">
        <w:rPr>
          <w:rStyle w:val="hljs-name"/>
        </w:rPr>
        <w:t>topic</w:t>
      </w:r>
      <w:r w:rsidRPr="00BD53A4">
        <w:rPr>
          <w:rStyle w:val="hljs-tag"/>
        </w:rPr>
        <w:t>&gt;</w:t>
      </w:r>
    </w:p>
    <w:p w14:paraId="1C38D546" w14:textId="77777777" w:rsidR="00D57E1B" w:rsidRPr="00BD53A4" w:rsidRDefault="00D57E1B" w:rsidP="00BD53A4">
      <w:pPr>
        <w:pStyle w:val="Code"/>
      </w:pPr>
      <w:r w:rsidRPr="00BD53A4">
        <w:t>      </w:t>
      </w:r>
      <w:r w:rsidRPr="00BD53A4">
        <w:rPr>
          <w:rStyle w:val="hljs-tag"/>
        </w:rPr>
        <w:t>&lt;</w:t>
      </w:r>
      <w:r w:rsidRPr="00BD53A4">
        <w:rPr>
          <w:rStyle w:val="hljs-name"/>
        </w:rPr>
        <w:t>always_on</w:t>
      </w:r>
      <w:r w:rsidRPr="00BD53A4">
        <w:rPr>
          <w:rStyle w:val="hljs-tag"/>
        </w:rPr>
        <w:t>&gt;</w:t>
      </w:r>
      <w:r w:rsidRPr="00BD53A4">
        <w:t>true</w:t>
      </w:r>
      <w:r w:rsidRPr="00BD53A4">
        <w:rPr>
          <w:rStyle w:val="hljs-tag"/>
        </w:rPr>
        <w:t>&lt;/</w:t>
      </w:r>
      <w:r w:rsidRPr="00BD53A4">
        <w:rPr>
          <w:rStyle w:val="hljs-name"/>
        </w:rPr>
        <w:t>always_on</w:t>
      </w:r>
      <w:r w:rsidRPr="00BD53A4">
        <w:rPr>
          <w:rStyle w:val="hljs-tag"/>
        </w:rPr>
        <w:t>&gt;</w:t>
      </w:r>
    </w:p>
    <w:p w14:paraId="4B5AA78F" w14:textId="77777777" w:rsidR="00D57E1B" w:rsidRPr="00BD53A4" w:rsidRDefault="00D57E1B" w:rsidP="00BD53A4">
      <w:pPr>
        <w:pStyle w:val="Code"/>
      </w:pPr>
      <w:r w:rsidRPr="00BD53A4">
        <w:t>      </w:t>
      </w:r>
      <w:r w:rsidRPr="00BD53A4">
        <w:rPr>
          <w:rStyle w:val="hljs-tag"/>
        </w:rPr>
        <w:t>&lt;</w:t>
      </w:r>
      <w:r w:rsidRPr="00BD53A4">
        <w:rPr>
          <w:rStyle w:val="hljs-name"/>
        </w:rPr>
        <w:t>update_rate</w:t>
      </w:r>
      <w:r w:rsidRPr="00BD53A4">
        <w:rPr>
          <w:rStyle w:val="hljs-tag"/>
        </w:rPr>
        <w:t>&gt;</w:t>
      </w:r>
      <w:r w:rsidRPr="00BD53A4">
        <w:t>10</w:t>
      </w:r>
      <w:r w:rsidRPr="00BD53A4">
        <w:rPr>
          <w:rStyle w:val="hljs-tag"/>
        </w:rPr>
        <w:t>&lt;/</w:t>
      </w:r>
      <w:r w:rsidRPr="00BD53A4">
        <w:rPr>
          <w:rStyle w:val="hljs-name"/>
        </w:rPr>
        <w:t>update_rate</w:t>
      </w:r>
      <w:r w:rsidRPr="00BD53A4">
        <w:rPr>
          <w:rStyle w:val="hljs-tag"/>
        </w:rPr>
        <w:t>&gt;</w:t>
      </w:r>
    </w:p>
    <w:p w14:paraId="6FDAFD93" w14:textId="77777777" w:rsidR="00D57E1B" w:rsidRPr="00BD53A4" w:rsidRDefault="00D57E1B" w:rsidP="00BD53A4">
      <w:pPr>
        <w:pStyle w:val="Code"/>
      </w:pPr>
      <w:r w:rsidRPr="00BD53A4">
        <w:t>      </w:t>
      </w:r>
      <w:r w:rsidRPr="00BD53A4">
        <w:rPr>
          <w:rStyle w:val="hljs-tag"/>
        </w:rPr>
        <w:t>&lt;</w:t>
      </w:r>
      <w:r w:rsidRPr="00BD53A4">
        <w:rPr>
          <w:rStyle w:val="hljs-name"/>
        </w:rPr>
        <w:t>visualize</w:t>
      </w:r>
      <w:r w:rsidRPr="00BD53A4">
        <w:rPr>
          <w:rStyle w:val="hljs-tag"/>
        </w:rPr>
        <w:t>&gt;</w:t>
      </w:r>
      <w:r w:rsidRPr="00BD53A4">
        <w:t>true</w:t>
      </w:r>
      <w:r w:rsidRPr="00BD53A4">
        <w:rPr>
          <w:rStyle w:val="hljs-tag"/>
        </w:rPr>
        <w:t>&lt;/</w:t>
      </w:r>
      <w:r w:rsidRPr="00BD53A4">
        <w:rPr>
          <w:rStyle w:val="hljs-name"/>
        </w:rPr>
        <w:t>visualize</w:t>
      </w:r>
      <w:r w:rsidRPr="00BD53A4">
        <w:rPr>
          <w:rStyle w:val="hljs-tag"/>
        </w:rPr>
        <w:t>&gt;</w:t>
      </w:r>
    </w:p>
    <w:p w14:paraId="3F3EEE6F" w14:textId="77777777" w:rsidR="00D57E1B" w:rsidRPr="00BD53A4" w:rsidRDefault="00D57E1B" w:rsidP="00BD53A4">
      <w:pPr>
        <w:pStyle w:val="Code"/>
      </w:pPr>
      <w:r w:rsidRPr="00BD53A4">
        <w:t>      </w:t>
      </w:r>
      <w:r w:rsidRPr="00BD53A4">
        <w:rPr>
          <w:rStyle w:val="hljs-tag"/>
        </w:rPr>
        <w:t>&lt;</w:t>
      </w:r>
      <w:r w:rsidRPr="00BD53A4">
        <w:rPr>
          <w:rStyle w:val="hljs-name"/>
        </w:rPr>
        <w:t>camera</w:t>
      </w:r>
      <w:r w:rsidRPr="00BD53A4">
        <w:rPr>
          <w:rStyle w:val="hljs-tag"/>
        </w:rPr>
        <w:t>&gt;</w:t>
      </w:r>
    </w:p>
    <w:p w14:paraId="6C4DDFE1" w14:textId="77777777" w:rsidR="00D57E1B" w:rsidRPr="00BD53A4" w:rsidRDefault="00D57E1B" w:rsidP="00BD53A4">
      <w:pPr>
        <w:pStyle w:val="Code"/>
      </w:pPr>
      <w:r w:rsidRPr="00BD53A4">
        <w:t>        </w:t>
      </w:r>
      <w:r w:rsidRPr="00BD53A4">
        <w:rPr>
          <w:rStyle w:val="hljs-tag"/>
        </w:rPr>
        <w:t>&lt;</w:t>
      </w:r>
      <w:r w:rsidRPr="00BD53A4">
        <w:rPr>
          <w:rStyle w:val="hljs-name"/>
        </w:rPr>
        <w:t>horizontal_fov</w:t>
      </w:r>
      <w:r w:rsidRPr="00BD53A4">
        <w:rPr>
          <w:rStyle w:val="hljs-tag"/>
        </w:rPr>
        <w:t>&gt;</w:t>
      </w:r>
      <w:r w:rsidRPr="00BD53A4">
        <w:t>1.047</w:t>
      </w:r>
      <w:r w:rsidRPr="00BD53A4">
        <w:rPr>
          <w:rStyle w:val="hljs-tag"/>
        </w:rPr>
        <w:t>&lt;/</w:t>
      </w:r>
      <w:r w:rsidRPr="00BD53A4">
        <w:rPr>
          <w:rStyle w:val="hljs-name"/>
        </w:rPr>
        <w:t>horizontal_fov</w:t>
      </w:r>
      <w:r w:rsidRPr="00BD53A4">
        <w:rPr>
          <w:rStyle w:val="hljs-tag"/>
        </w:rPr>
        <w:t>&gt;</w:t>
      </w:r>
    </w:p>
    <w:p w14:paraId="0292A67D" w14:textId="77777777" w:rsidR="00D57E1B" w:rsidRPr="00BD53A4" w:rsidRDefault="00D57E1B" w:rsidP="00BD53A4">
      <w:pPr>
        <w:pStyle w:val="Code"/>
      </w:pPr>
      <w:r w:rsidRPr="00BD53A4">
        <w:t>        </w:t>
      </w:r>
      <w:r w:rsidRPr="00BD53A4">
        <w:rPr>
          <w:rStyle w:val="hljs-tag"/>
        </w:rPr>
        <w:t>&lt;</w:t>
      </w:r>
      <w:r w:rsidRPr="00BD53A4">
        <w:rPr>
          <w:rStyle w:val="hljs-name"/>
        </w:rPr>
        <w:t>image</w:t>
      </w:r>
      <w:r w:rsidRPr="00BD53A4">
        <w:rPr>
          <w:rStyle w:val="hljs-tag"/>
        </w:rPr>
        <w:t>&gt;</w:t>
      </w:r>
    </w:p>
    <w:p w14:paraId="4F09C4AE" w14:textId="77777777" w:rsidR="00D57E1B" w:rsidRPr="00BD53A4" w:rsidRDefault="00D57E1B" w:rsidP="00BD53A4">
      <w:pPr>
        <w:pStyle w:val="Code"/>
      </w:pPr>
      <w:r w:rsidRPr="00BD53A4">
        <w:t>          </w:t>
      </w:r>
      <w:r w:rsidRPr="00BD53A4">
        <w:rPr>
          <w:rStyle w:val="hljs-tag"/>
        </w:rPr>
        <w:t>&lt;</w:t>
      </w:r>
      <w:r w:rsidRPr="00BD53A4">
        <w:rPr>
          <w:rStyle w:val="hljs-name"/>
        </w:rPr>
        <w:t>width</w:t>
      </w:r>
      <w:r w:rsidRPr="00BD53A4">
        <w:rPr>
          <w:rStyle w:val="hljs-tag"/>
        </w:rPr>
        <w:t>&gt;</w:t>
      </w:r>
      <w:r w:rsidRPr="00BD53A4">
        <w:t>800</w:t>
      </w:r>
      <w:r w:rsidRPr="00BD53A4">
        <w:rPr>
          <w:rStyle w:val="hljs-tag"/>
        </w:rPr>
        <w:t>&lt;/</w:t>
      </w:r>
      <w:r w:rsidRPr="00BD53A4">
        <w:rPr>
          <w:rStyle w:val="hljs-name"/>
        </w:rPr>
        <w:t>width</w:t>
      </w:r>
      <w:r w:rsidRPr="00BD53A4">
        <w:rPr>
          <w:rStyle w:val="hljs-tag"/>
        </w:rPr>
        <w:t>&gt;</w:t>
      </w:r>
    </w:p>
    <w:p w14:paraId="44CB14B0" w14:textId="77777777" w:rsidR="00D57E1B" w:rsidRPr="00BD53A4" w:rsidRDefault="00D57E1B" w:rsidP="00BD53A4">
      <w:pPr>
        <w:pStyle w:val="Code"/>
      </w:pPr>
      <w:r w:rsidRPr="00BD53A4">
        <w:t>          </w:t>
      </w:r>
      <w:r w:rsidRPr="00BD53A4">
        <w:rPr>
          <w:rStyle w:val="hljs-tag"/>
        </w:rPr>
        <w:t>&lt;</w:t>
      </w:r>
      <w:r w:rsidRPr="00BD53A4">
        <w:rPr>
          <w:rStyle w:val="hljs-name"/>
        </w:rPr>
        <w:t>height</w:t>
      </w:r>
      <w:r w:rsidRPr="00BD53A4">
        <w:rPr>
          <w:rStyle w:val="hljs-tag"/>
        </w:rPr>
        <w:t>&gt;</w:t>
      </w:r>
      <w:r w:rsidRPr="00BD53A4">
        <w:t>600</w:t>
      </w:r>
      <w:r w:rsidRPr="00BD53A4">
        <w:rPr>
          <w:rStyle w:val="hljs-tag"/>
        </w:rPr>
        <w:t>&lt;/</w:t>
      </w:r>
      <w:r w:rsidRPr="00BD53A4">
        <w:rPr>
          <w:rStyle w:val="hljs-name"/>
        </w:rPr>
        <w:t>height</w:t>
      </w:r>
      <w:r w:rsidRPr="00BD53A4">
        <w:rPr>
          <w:rStyle w:val="hljs-tag"/>
        </w:rPr>
        <w:t>&gt;</w:t>
      </w:r>
    </w:p>
    <w:p w14:paraId="3DE58DBD" w14:textId="77777777" w:rsidR="00D57E1B" w:rsidRPr="00BD53A4" w:rsidRDefault="00D57E1B" w:rsidP="00BD53A4">
      <w:pPr>
        <w:pStyle w:val="Code"/>
      </w:pPr>
      <w:r w:rsidRPr="00BD53A4">
        <w:t>          </w:t>
      </w:r>
      <w:r w:rsidRPr="00BD53A4">
        <w:rPr>
          <w:rStyle w:val="hljs-tag"/>
        </w:rPr>
        <w:t>&lt;</w:t>
      </w:r>
      <w:r w:rsidRPr="00BD53A4">
        <w:rPr>
          <w:rStyle w:val="hljs-name"/>
        </w:rPr>
        <w:t>format</w:t>
      </w:r>
      <w:r w:rsidRPr="00BD53A4">
        <w:rPr>
          <w:rStyle w:val="hljs-tag"/>
        </w:rPr>
        <w:t>&gt;</w:t>
      </w:r>
      <w:r w:rsidRPr="00BD53A4">
        <w:t>R8G8B8</w:t>
      </w:r>
      <w:r w:rsidRPr="00BD53A4">
        <w:rPr>
          <w:rStyle w:val="hljs-tag"/>
        </w:rPr>
        <w:t>&lt;/</w:t>
      </w:r>
      <w:r w:rsidRPr="00BD53A4">
        <w:rPr>
          <w:rStyle w:val="hljs-name"/>
        </w:rPr>
        <w:t>format</w:t>
      </w:r>
      <w:r w:rsidRPr="00BD53A4">
        <w:rPr>
          <w:rStyle w:val="hljs-tag"/>
        </w:rPr>
        <w:t>&gt;</w:t>
      </w:r>
    </w:p>
    <w:p w14:paraId="2A7B516C" w14:textId="77777777" w:rsidR="00D57E1B" w:rsidRPr="00BD53A4" w:rsidRDefault="00D57E1B" w:rsidP="00BD53A4">
      <w:pPr>
        <w:pStyle w:val="Code"/>
      </w:pPr>
      <w:r w:rsidRPr="00BD53A4">
        <w:t>        </w:t>
      </w:r>
      <w:r w:rsidRPr="00BD53A4">
        <w:rPr>
          <w:rStyle w:val="hljs-tag"/>
        </w:rPr>
        <w:t>&lt;/</w:t>
      </w:r>
      <w:r w:rsidRPr="00BD53A4">
        <w:rPr>
          <w:rStyle w:val="hljs-name"/>
        </w:rPr>
        <w:t>image</w:t>
      </w:r>
      <w:r w:rsidRPr="00BD53A4">
        <w:rPr>
          <w:rStyle w:val="hljs-tag"/>
        </w:rPr>
        <w:t>&gt;</w:t>
      </w:r>
    </w:p>
    <w:p w14:paraId="57EF53D4" w14:textId="77777777" w:rsidR="00D57E1B" w:rsidRPr="00BD53A4" w:rsidRDefault="00D57E1B" w:rsidP="00BD53A4">
      <w:pPr>
        <w:pStyle w:val="Code"/>
      </w:pPr>
      <w:r w:rsidRPr="00BD53A4">
        <w:t>        </w:t>
      </w:r>
      <w:r w:rsidRPr="00BD53A4">
        <w:rPr>
          <w:rStyle w:val="hljs-tag"/>
        </w:rPr>
        <w:t>&lt;</w:t>
      </w:r>
      <w:r w:rsidRPr="00BD53A4">
        <w:rPr>
          <w:rStyle w:val="hljs-name"/>
        </w:rPr>
        <w:t>clip</w:t>
      </w:r>
      <w:r w:rsidRPr="00BD53A4">
        <w:rPr>
          <w:rStyle w:val="hljs-tag"/>
        </w:rPr>
        <w:t>&gt;</w:t>
      </w:r>
    </w:p>
    <w:p w14:paraId="136FE3AE" w14:textId="77777777" w:rsidR="00D57E1B" w:rsidRPr="00BD53A4" w:rsidRDefault="00D57E1B" w:rsidP="00BD53A4">
      <w:pPr>
        <w:pStyle w:val="Code"/>
      </w:pPr>
      <w:r w:rsidRPr="00BD53A4">
        <w:t>          </w:t>
      </w:r>
      <w:r w:rsidRPr="00BD53A4">
        <w:rPr>
          <w:rStyle w:val="hljs-tag"/>
        </w:rPr>
        <w:t>&lt;</w:t>
      </w:r>
      <w:r w:rsidRPr="00BD53A4">
        <w:rPr>
          <w:rStyle w:val="hljs-name"/>
        </w:rPr>
        <w:t>near</w:t>
      </w:r>
      <w:r w:rsidRPr="00BD53A4">
        <w:rPr>
          <w:rStyle w:val="hljs-tag"/>
        </w:rPr>
        <w:t>&gt;</w:t>
      </w:r>
      <w:r w:rsidRPr="00BD53A4">
        <w:t>0.1</w:t>
      </w:r>
      <w:r w:rsidRPr="00BD53A4">
        <w:rPr>
          <w:rStyle w:val="hljs-tag"/>
        </w:rPr>
        <w:t>&lt;/</w:t>
      </w:r>
      <w:r w:rsidRPr="00BD53A4">
        <w:rPr>
          <w:rStyle w:val="hljs-name"/>
        </w:rPr>
        <w:t>near</w:t>
      </w:r>
      <w:r w:rsidRPr="00BD53A4">
        <w:rPr>
          <w:rStyle w:val="hljs-tag"/>
        </w:rPr>
        <w:t>&gt;</w:t>
      </w:r>
    </w:p>
    <w:p w14:paraId="467E40C2" w14:textId="77777777" w:rsidR="00D57E1B" w:rsidRPr="00BD53A4" w:rsidRDefault="00D57E1B" w:rsidP="00BD53A4">
      <w:pPr>
        <w:pStyle w:val="Code"/>
      </w:pPr>
      <w:r w:rsidRPr="00BD53A4">
        <w:t>          </w:t>
      </w:r>
      <w:r w:rsidRPr="00BD53A4">
        <w:rPr>
          <w:rStyle w:val="hljs-tag"/>
        </w:rPr>
        <w:t>&lt;</w:t>
      </w:r>
      <w:r w:rsidRPr="00BD53A4">
        <w:rPr>
          <w:rStyle w:val="hljs-name"/>
        </w:rPr>
        <w:t>far</w:t>
      </w:r>
      <w:r w:rsidRPr="00BD53A4">
        <w:rPr>
          <w:rStyle w:val="hljs-tag"/>
        </w:rPr>
        <w:t>&gt;</w:t>
      </w:r>
      <w:r w:rsidRPr="00BD53A4">
        <w:t>100</w:t>
      </w:r>
      <w:r w:rsidRPr="00BD53A4">
        <w:rPr>
          <w:rStyle w:val="hljs-tag"/>
        </w:rPr>
        <w:t>&lt;/</w:t>
      </w:r>
      <w:r w:rsidRPr="00BD53A4">
        <w:rPr>
          <w:rStyle w:val="hljs-name"/>
        </w:rPr>
        <w:t>far</w:t>
      </w:r>
      <w:r w:rsidRPr="00BD53A4">
        <w:rPr>
          <w:rStyle w:val="hljs-tag"/>
        </w:rPr>
        <w:t>&gt;</w:t>
      </w:r>
    </w:p>
    <w:p w14:paraId="7487354E" w14:textId="77777777" w:rsidR="00D57E1B" w:rsidRPr="00BD53A4" w:rsidRDefault="00D57E1B" w:rsidP="00BD53A4">
      <w:pPr>
        <w:pStyle w:val="Code"/>
      </w:pPr>
      <w:r w:rsidRPr="00BD53A4">
        <w:t>        </w:t>
      </w:r>
      <w:r w:rsidRPr="00BD53A4">
        <w:rPr>
          <w:rStyle w:val="hljs-tag"/>
        </w:rPr>
        <w:t>&lt;/</w:t>
      </w:r>
      <w:r w:rsidRPr="00BD53A4">
        <w:rPr>
          <w:rStyle w:val="hljs-name"/>
        </w:rPr>
        <w:t>clip</w:t>
      </w:r>
      <w:r w:rsidRPr="00BD53A4">
        <w:rPr>
          <w:rStyle w:val="hljs-tag"/>
        </w:rPr>
        <w:t>&gt;</w:t>
      </w:r>
    </w:p>
    <w:p w14:paraId="0214E195" w14:textId="77777777" w:rsidR="00D57E1B" w:rsidRPr="00BD53A4" w:rsidRDefault="00D57E1B" w:rsidP="00BD53A4">
      <w:pPr>
        <w:pStyle w:val="Code"/>
      </w:pPr>
      <w:r w:rsidRPr="00BD53A4">
        <w:t>      </w:t>
      </w:r>
      <w:r w:rsidRPr="00BD53A4">
        <w:rPr>
          <w:rStyle w:val="hljs-tag"/>
        </w:rPr>
        <w:t>&lt;/</w:t>
      </w:r>
      <w:r w:rsidRPr="00BD53A4">
        <w:rPr>
          <w:rStyle w:val="hljs-name"/>
        </w:rPr>
        <w:t>camera</w:t>
      </w:r>
      <w:r w:rsidRPr="00BD53A4">
        <w:rPr>
          <w:rStyle w:val="hljs-tag"/>
        </w:rPr>
        <w:t>&gt;</w:t>
      </w:r>
    </w:p>
    <w:p w14:paraId="761EC87F" w14:textId="77777777" w:rsidR="00D57E1B" w:rsidRPr="00BD53A4" w:rsidRDefault="00D57E1B" w:rsidP="00BD53A4">
      <w:pPr>
        <w:pStyle w:val="Code"/>
      </w:pPr>
      <w:r w:rsidRPr="00BD53A4">
        <w:t>    </w:t>
      </w:r>
      <w:r w:rsidRPr="00BD53A4">
        <w:rPr>
          <w:rStyle w:val="hljs-tag"/>
        </w:rPr>
        <w:t>&lt;/</w:t>
      </w:r>
      <w:r w:rsidRPr="00BD53A4">
        <w:rPr>
          <w:rStyle w:val="hljs-name"/>
        </w:rPr>
        <w:t>sensor</w:t>
      </w:r>
      <w:r w:rsidRPr="00BD53A4">
        <w:rPr>
          <w:rStyle w:val="hljs-tag"/>
        </w:rPr>
        <w:t>&gt;</w:t>
      </w:r>
    </w:p>
    <w:p w14:paraId="15FEB943" w14:textId="77777777" w:rsidR="00D57E1B" w:rsidRPr="00BD53A4" w:rsidRDefault="00D57E1B" w:rsidP="00BD53A4">
      <w:pPr>
        <w:pStyle w:val="Code"/>
      </w:pPr>
      <w:r w:rsidRPr="00BD53A4">
        <w:t>  </w:t>
      </w:r>
      <w:r w:rsidRPr="00BD53A4">
        <w:rPr>
          <w:rStyle w:val="hljs-tag"/>
        </w:rPr>
        <w:t>&lt;/</w:t>
      </w:r>
      <w:r w:rsidRPr="00BD53A4">
        <w:rPr>
          <w:rStyle w:val="hljs-name"/>
        </w:rPr>
        <w:t>gazebo</w:t>
      </w:r>
      <w:r w:rsidRPr="00BD53A4">
        <w:rPr>
          <w:rStyle w:val="hljs-tag"/>
        </w:rPr>
        <w:t>&gt;</w:t>
      </w:r>
    </w:p>
    <w:p w14:paraId="5B5C70C8" w14:textId="77777777" w:rsidR="00D57E1B" w:rsidRDefault="00D57E1B" w:rsidP="00B141E4"/>
    <w:p w14:paraId="469F3F88" w14:textId="2423614A" w:rsidR="00D57E1B" w:rsidRPr="00D57E1B" w:rsidRDefault="00D57E1B" w:rsidP="00B141E4"/>
    <w:p w14:paraId="4624786C" w14:textId="16340A8F" w:rsidR="00D57E1B" w:rsidRPr="00D57E1B" w:rsidRDefault="007E4923" w:rsidP="00B141E4">
      <w:r w:rsidRPr="007E4923">
        <w:lastRenderedPageBreak/>
        <w:t xml:space="preserve">Within the </w:t>
      </w:r>
      <w:r w:rsidR="00C04CEC">
        <w:t>URDF</w:t>
      </w:r>
      <w:r>
        <w:t xml:space="preserve"> model</w:t>
      </w:r>
      <w:r w:rsidRPr="007E4923">
        <w:t xml:space="preserve">, note that the link and joint, despite being closely related, </w:t>
      </w:r>
      <w:r w:rsidR="00C3111E">
        <w:t>should not and do</w:t>
      </w:r>
      <w:r w:rsidRPr="007E4923">
        <w:t xml:space="preserve"> not share the same name. This is important, as the URDF will compile incorrectly if the names are </w:t>
      </w:r>
      <w:r w:rsidR="007B65E4">
        <w:t>identical</w:t>
      </w:r>
      <w:r w:rsidRPr="007E4923">
        <w:t xml:space="preserve">. The joint and link should operate in a parent/child relationship. Additionally, note that Solidworks has also added the mass and inertia tags. Learned from experience, the Gazebo physics engine is particular about these values </w:t>
      </w:r>
      <w:proofErr w:type="gramStart"/>
      <w:r w:rsidRPr="007E4923">
        <w:t>being calculated</w:t>
      </w:r>
      <w:proofErr w:type="gramEnd"/>
      <w:r w:rsidRPr="007E4923">
        <w:t xml:space="preserve"> correctly. As was a consequence in simulation, you will find the robot may flip over or behave erratically if you attempt to edit these values manually without considerations </w:t>
      </w:r>
      <w:proofErr w:type="gramStart"/>
      <w:r w:rsidRPr="007E4923">
        <w:t>being made</w:t>
      </w:r>
      <w:proofErr w:type="gramEnd"/>
      <w:r w:rsidRPr="007E4923">
        <w:t xml:space="preserve"> for the physics engine.</w:t>
      </w:r>
      <w:r>
        <w:t xml:space="preserve"> Finally, note the use of a Gazebo tag. This usage </w:t>
      </w:r>
      <w:proofErr w:type="gramStart"/>
      <w:r>
        <w:t>is discussed</w:t>
      </w:r>
      <w:proofErr w:type="gramEnd"/>
      <w:r>
        <w:t xml:space="preserve"> later in the paper, but in concept a URDF </w:t>
      </w:r>
      <w:proofErr w:type="gramStart"/>
      <w:r>
        <w:t>is intended</w:t>
      </w:r>
      <w:proofErr w:type="gramEnd"/>
      <w:r>
        <w:t xml:space="preserve"> to be a physical representation of a robot. However, </w:t>
      </w:r>
      <w:r w:rsidR="003E6C68">
        <w:t>for</w:t>
      </w:r>
      <w:r>
        <w:t xml:space="preserve"> the commands to be properly translate between ROS and Gazebo, apart from the actual </w:t>
      </w:r>
      <w:r w:rsidRPr="007E4923">
        <w:rPr>
          <w:i/>
          <w:iCs/>
        </w:rPr>
        <w:t>Gazebo Bridge</w:t>
      </w:r>
      <w:r>
        <w:t>, you need to define a corresponding motion plugin for every critical joint</w:t>
      </w:r>
      <w:proofErr w:type="gramStart"/>
      <w:r>
        <w:t xml:space="preserve">.  </w:t>
      </w:r>
      <w:proofErr w:type="gramEnd"/>
    </w:p>
    <w:p w14:paraId="44DD3962" w14:textId="2F5AE29E" w:rsidR="003E6C68" w:rsidRPr="003E6C68" w:rsidRDefault="003E6C68" w:rsidP="007B65E4">
      <w:pPr>
        <w:pStyle w:val="Heading2"/>
      </w:pPr>
      <w:bookmarkStart w:id="123" w:name="_Toc195537824"/>
      <w:bookmarkStart w:id="124" w:name="_Toc196483688"/>
      <w:bookmarkStart w:id="125" w:name="_Toc196483738"/>
      <w:bookmarkStart w:id="126" w:name="_Toc196488161"/>
      <w:r>
        <w:t>ADAPTING THE URDF FOR GAZEBO</w:t>
      </w:r>
      <w:bookmarkEnd w:id="123"/>
      <w:bookmarkEnd w:id="124"/>
      <w:bookmarkEnd w:id="125"/>
      <w:r w:rsidR="00725158">
        <w:t xml:space="preserve"> FOR PLUGINS</w:t>
      </w:r>
      <w:bookmarkEnd w:id="126"/>
    </w:p>
    <w:p w14:paraId="2E1AC840" w14:textId="4CB49360" w:rsidR="003E6C68" w:rsidRPr="003E6C68" w:rsidRDefault="003E6C68" w:rsidP="00B141E4">
      <w:r w:rsidRPr="003E6C68">
        <w:t xml:space="preserve">For keen eyes, you will notice that there is no native way within this export tool to define the necessary Gazebo plugins to allow for the robot to </w:t>
      </w:r>
      <w:proofErr w:type="gramStart"/>
      <w:r w:rsidRPr="003E6C68">
        <w:t>be controlled</w:t>
      </w:r>
      <w:proofErr w:type="gramEnd"/>
      <w:r w:rsidRPr="003E6C68">
        <w:t xml:space="preserve">. The robot will not be able to </w:t>
      </w:r>
      <w:proofErr w:type="gramStart"/>
      <w:r w:rsidRPr="003E6C68">
        <w:t>be controlled</w:t>
      </w:r>
      <w:proofErr w:type="gramEnd"/>
      <w:r w:rsidRPr="003E6C68">
        <w:t xml:space="preserve"> without these plugins, nor will you be able to simulate the sensor data.</w:t>
      </w:r>
    </w:p>
    <w:p w14:paraId="37E52042" w14:textId="4686AAC2" w:rsidR="003E6C68" w:rsidRDefault="003E6C68" w:rsidP="00B141E4">
      <w:r w:rsidRPr="003E6C68">
        <w:t xml:space="preserve">As an additional post-processing step, you will need to add your sensors and controllers to the URDF. This </w:t>
      </w:r>
      <w:proofErr w:type="gramStart"/>
      <w:r w:rsidRPr="003E6C68">
        <w:t>is done</w:t>
      </w:r>
      <w:proofErr w:type="gramEnd"/>
      <w:r w:rsidRPr="003E6C68">
        <w:t xml:space="preserve"> using </w:t>
      </w:r>
      <w:r>
        <w:t>G</w:t>
      </w:r>
      <w:r w:rsidRPr="003E6C68">
        <w:t>azebo tags. The following is an example of the camera sensor:</w:t>
      </w:r>
    </w:p>
    <w:p w14:paraId="732B2144" w14:textId="77777777" w:rsidR="003E6C68" w:rsidRDefault="003E6C68" w:rsidP="005F2742">
      <w:pPr>
        <w:pStyle w:val="Code"/>
        <w:rPr>
          <w:color w:val="383A42"/>
        </w:rPr>
      </w:pPr>
      <w:r>
        <w:rPr>
          <w:rStyle w:val="language-xml"/>
          <w:color w:val="383A42"/>
        </w:rPr>
        <w:t>  </w:t>
      </w:r>
      <w:r>
        <w:rPr>
          <w:rStyle w:val="hljs-tag"/>
          <w:color w:val="383A42"/>
        </w:rPr>
        <w:t>&lt;</w:t>
      </w:r>
      <w:r>
        <w:rPr>
          <w:rStyle w:val="hljs-name"/>
          <w:color w:val="E45649"/>
        </w:rPr>
        <w:t>gazebo</w:t>
      </w:r>
      <w:r>
        <w:rPr>
          <w:rStyle w:val="hljs-tag"/>
          <w:color w:val="383A42"/>
        </w:rPr>
        <w:t> </w:t>
      </w:r>
      <w:r>
        <w:rPr>
          <w:rStyle w:val="hljs-attr"/>
          <w:color w:val="986801"/>
        </w:rPr>
        <w:t>reference</w:t>
      </w:r>
      <w:r>
        <w:rPr>
          <w:rStyle w:val="hljs-tag"/>
          <w:color w:val="383A42"/>
        </w:rPr>
        <w:t>=</w:t>
      </w:r>
      <w:r>
        <w:rPr>
          <w:rStyle w:val="hljs-string"/>
          <w:color w:val="50A14F"/>
        </w:rPr>
        <w:t>"CameraVision"</w:t>
      </w:r>
      <w:r>
        <w:rPr>
          <w:rStyle w:val="hljs-tag"/>
          <w:color w:val="383A42"/>
        </w:rPr>
        <w:t>&gt;</w:t>
      </w:r>
    </w:p>
    <w:p w14:paraId="58A8310D"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sensor</w:t>
      </w:r>
      <w:r>
        <w:rPr>
          <w:rStyle w:val="hljs-tag"/>
          <w:color w:val="383A42"/>
        </w:rPr>
        <w:t> </w:t>
      </w:r>
      <w:r>
        <w:rPr>
          <w:rStyle w:val="hljs-attr"/>
          <w:color w:val="986801"/>
        </w:rPr>
        <w:t>name</w:t>
      </w:r>
      <w:r>
        <w:rPr>
          <w:rStyle w:val="hljs-tag"/>
          <w:color w:val="383A42"/>
        </w:rPr>
        <w:t>=</w:t>
      </w:r>
      <w:r>
        <w:rPr>
          <w:rStyle w:val="hljs-string"/>
          <w:color w:val="50A14F"/>
        </w:rPr>
        <w:t>"RealsenseD435"</w:t>
      </w:r>
      <w:r>
        <w:rPr>
          <w:rStyle w:val="hljs-tag"/>
          <w:color w:val="383A42"/>
        </w:rPr>
        <w:t> </w:t>
      </w:r>
      <w:r>
        <w:rPr>
          <w:rStyle w:val="hljs-attr"/>
          <w:color w:val="986801"/>
        </w:rPr>
        <w:t>type</w:t>
      </w:r>
      <w:r>
        <w:rPr>
          <w:rStyle w:val="hljs-tag"/>
          <w:color w:val="383A42"/>
        </w:rPr>
        <w:t>=</w:t>
      </w:r>
      <w:r>
        <w:rPr>
          <w:rStyle w:val="hljs-string"/>
          <w:color w:val="50A14F"/>
        </w:rPr>
        <w:t>"rgbd_camera"</w:t>
      </w:r>
      <w:r>
        <w:rPr>
          <w:rStyle w:val="hljs-tag"/>
          <w:color w:val="383A42"/>
        </w:rPr>
        <w:t>&gt;</w:t>
      </w:r>
    </w:p>
    <w:p w14:paraId="476EA999" w14:textId="77777777" w:rsidR="003E6C68" w:rsidRDefault="003E6C68" w:rsidP="005F2742">
      <w:pPr>
        <w:pStyle w:val="Code"/>
      </w:pPr>
      <w:r>
        <w:t>      </w:t>
      </w:r>
      <w:r>
        <w:rPr>
          <w:rStyle w:val="hljs-tag"/>
          <w:color w:val="383A42"/>
        </w:rPr>
        <w:t>&lt;</w:t>
      </w:r>
      <w:r>
        <w:rPr>
          <w:rStyle w:val="hljs-name"/>
          <w:color w:val="E45649"/>
        </w:rPr>
        <w:t>pose</w:t>
      </w:r>
      <w:proofErr w:type="gramStart"/>
      <w:r>
        <w:rPr>
          <w:rStyle w:val="hljs-tag"/>
          <w:color w:val="383A42"/>
        </w:rPr>
        <w:t>&gt;</w:t>
      </w:r>
      <w:r>
        <w:t>0 </w:t>
      </w:r>
      <w:proofErr w:type="gramEnd"/>
      <w:r>
        <w:t>0 0 0 0 0</w:t>
      </w:r>
      <w:r>
        <w:rPr>
          <w:rStyle w:val="hljs-tag"/>
          <w:color w:val="383A42"/>
        </w:rPr>
        <w:t>&lt;/</w:t>
      </w:r>
      <w:r>
        <w:rPr>
          <w:rStyle w:val="hljs-name"/>
          <w:color w:val="E45649"/>
        </w:rPr>
        <w:t>pose</w:t>
      </w:r>
      <w:r>
        <w:rPr>
          <w:rStyle w:val="hljs-tag"/>
          <w:color w:val="383A42"/>
        </w:rPr>
        <w:t>&gt;</w:t>
      </w:r>
    </w:p>
    <w:p w14:paraId="7B6D1F4E" w14:textId="77777777" w:rsidR="003E6C68" w:rsidRDefault="003E6C68" w:rsidP="005F2742">
      <w:pPr>
        <w:pStyle w:val="Code"/>
      </w:pPr>
      <w:r>
        <w:t>      </w:t>
      </w:r>
      <w:r>
        <w:rPr>
          <w:rStyle w:val="hljs-tag"/>
          <w:color w:val="383A42"/>
        </w:rPr>
        <w:t>&lt;</w:t>
      </w:r>
      <w:r>
        <w:rPr>
          <w:rStyle w:val="hljs-name"/>
          <w:color w:val="E45649"/>
        </w:rPr>
        <w:t>camera</w:t>
      </w:r>
      <w:r>
        <w:rPr>
          <w:rStyle w:val="hljs-tag"/>
          <w:color w:val="383A42"/>
        </w:rPr>
        <w:t>&gt;</w:t>
      </w:r>
    </w:p>
    <w:p w14:paraId="2456F38A"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horizontal_fov</w:t>
      </w:r>
      <w:r>
        <w:rPr>
          <w:rStyle w:val="hljs-tag"/>
          <w:color w:val="383A42"/>
        </w:rPr>
        <w:t>&gt;</w:t>
      </w:r>
      <w:r>
        <w:rPr>
          <w:color w:val="383A42"/>
        </w:rPr>
        <w:t>1.25</w:t>
      </w:r>
      <w:r>
        <w:rPr>
          <w:rStyle w:val="hljs-tag"/>
          <w:color w:val="383A42"/>
        </w:rPr>
        <w:t>&lt;/</w:t>
      </w:r>
      <w:r>
        <w:rPr>
          <w:rStyle w:val="hljs-name"/>
          <w:color w:val="E45649"/>
        </w:rPr>
        <w:t>horizontal_fov</w:t>
      </w:r>
      <w:r>
        <w:rPr>
          <w:rStyle w:val="hljs-tag"/>
          <w:color w:val="383A42"/>
        </w:rPr>
        <w:t>&gt;</w:t>
      </w:r>
    </w:p>
    <w:p w14:paraId="36C9C6E1" w14:textId="77777777" w:rsidR="003E6C68" w:rsidRDefault="003E6C68" w:rsidP="005F2742">
      <w:pPr>
        <w:pStyle w:val="Code"/>
      </w:pPr>
      <w:r>
        <w:t>        </w:t>
      </w:r>
      <w:r>
        <w:rPr>
          <w:rStyle w:val="hljs-tag"/>
          <w:color w:val="383A42"/>
        </w:rPr>
        <w:t>&lt;</w:t>
      </w:r>
      <w:r>
        <w:rPr>
          <w:rStyle w:val="hljs-name"/>
          <w:color w:val="E45649"/>
        </w:rPr>
        <w:t>image</w:t>
      </w:r>
      <w:r>
        <w:rPr>
          <w:rStyle w:val="hljs-tag"/>
          <w:color w:val="383A42"/>
        </w:rPr>
        <w:t>&gt;</w:t>
      </w:r>
    </w:p>
    <w:p w14:paraId="75DF8618" w14:textId="77777777" w:rsidR="003E6C68" w:rsidRDefault="003E6C68" w:rsidP="005F2742">
      <w:pPr>
        <w:pStyle w:val="Code"/>
      </w:pPr>
      <w:r>
        <w:t>          </w:t>
      </w:r>
      <w:r>
        <w:rPr>
          <w:rStyle w:val="hljs-tag"/>
          <w:color w:val="383A42"/>
        </w:rPr>
        <w:t>&lt;</w:t>
      </w:r>
      <w:r>
        <w:rPr>
          <w:rStyle w:val="hljs-name"/>
          <w:color w:val="E45649"/>
        </w:rPr>
        <w:t>width</w:t>
      </w:r>
      <w:r>
        <w:rPr>
          <w:rStyle w:val="hljs-tag"/>
          <w:color w:val="383A42"/>
        </w:rPr>
        <w:t>&gt;</w:t>
      </w:r>
      <w:r>
        <w:t>320</w:t>
      </w:r>
      <w:r>
        <w:rPr>
          <w:rStyle w:val="hljs-tag"/>
          <w:color w:val="383A42"/>
        </w:rPr>
        <w:t>&lt;/</w:t>
      </w:r>
      <w:r>
        <w:rPr>
          <w:rStyle w:val="hljs-name"/>
          <w:color w:val="E45649"/>
        </w:rPr>
        <w:t>width</w:t>
      </w:r>
      <w:r>
        <w:rPr>
          <w:rStyle w:val="hljs-tag"/>
          <w:color w:val="383A42"/>
        </w:rPr>
        <w:t>&gt;</w:t>
      </w:r>
    </w:p>
    <w:p w14:paraId="1B283730" w14:textId="77777777" w:rsidR="003E6C68" w:rsidRDefault="003E6C68" w:rsidP="005F2742">
      <w:pPr>
        <w:pStyle w:val="Code"/>
      </w:pPr>
      <w:r>
        <w:t>          </w:t>
      </w:r>
      <w:r>
        <w:rPr>
          <w:rStyle w:val="hljs-tag"/>
          <w:color w:val="383A42"/>
        </w:rPr>
        <w:t>&lt;</w:t>
      </w:r>
      <w:r>
        <w:rPr>
          <w:rStyle w:val="hljs-name"/>
          <w:color w:val="E45649"/>
        </w:rPr>
        <w:t>height</w:t>
      </w:r>
      <w:r>
        <w:rPr>
          <w:rStyle w:val="hljs-tag"/>
          <w:color w:val="383A42"/>
        </w:rPr>
        <w:t>&gt;</w:t>
      </w:r>
      <w:r>
        <w:t>240</w:t>
      </w:r>
      <w:r>
        <w:rPr>
          <w:rStyle w:val="hljs-tag"/>
          <w:color w:val="383A42"/>
        </w:rPr>
        <w:t>&lt;/</w:t>
      </w:r>
      <w:r>
        <w:rPr>
          <w:rStyle w:val="hljs-name"/>
          <w:color w:val="E45649"/>
        </w:rPr>
        <w:t>height</w:t>
      </w:r>
      <w:r>
        <w:rPr>
          <w:rStyle w:val="hljs-tag"/>
          <w:color w:val="383A42"/>
        </w:rPr>
        <w:t>&gt;</w:t>
      </w:r>
    </w:p>
    <w:p w14:paraId="70D9F8A3" w14:textId="77777777" w:rsidR="003E6C68" w:rsidRDefault="003E6C68" w:rsidP="005F2742">
      <w:pPr>
        <w:pStyle w:val="Code"/>
      </w:pPr>
      <w:r>
        <w:t>        </w:t>
      </w:r>
      <w:r>
        <w:rPr>
          <w:rStyle w:val="hljs-tag"/>
          <w:color w:val="383A42"/>
        </w:rPr>
        <w:t>&lt;/</w:t>
      </w:r>
      <w:r>
        <w:rPr>
          <w:rStyle w:val="hljs-name"/>
          <w:color w:val="E45649"/>
        </w:rPr>
        <w:t>image</w:t>
      </w:r>
      <w:r>
        <w:rPr>
          <w:rStyle w:val="hljs-tag"/>
          <w:color w:val="383A42"/>
        </w:rPr>
        <w:t>&gt;</w:t>
      </w:r>
    </w:p>
    <w:p w14:paraId="75247B00" w14:textId="77777777" w:rsidR="003E6C68" w:rsidRDefault="003E6C68" w:rsidP="005F2742">
      <w:pPr>
        <w:pStyle w:val="Code"/>
      </w:pPr>
      <w:r>
        <w:t>        </w:t>
      </w:r>
      <w:r>
        <w:rPr>
          <w:rStyle w:val="hljs-tag"/>
          <w:color w:val="383A42"/>
        </w:rPr>
        <w:t>&lt;</w:t>
      </w:r>
      <w:r>
        <w:rPr>
          <w:rStyle w:val="hljs-name"/>
          <w:color w:val="E45649"/>
        </w:rPr>
        <w:t>clip</w:t>
      </w:r>
      <w:r>
        <w:rPr>
          <w:rStyle w:val="hljs-tag"/>
          <w:color w:val="383A42"/>
        </w:rPr>
        <w:t>&gt;</w:t>
      </w:r>
    </w:p>
    <w:p w14:paraId="138F9D86" w14:textId="77777777" w:rsidR="003E6C68" w:rsidRDefault="003E6C68" w:rsidP="005F2742">
      <w:pPr>
        <w:pStyle w:val="Code"/>
      </w:pPr>
      <w:r>
        <w:t>          </w:t>
      </w:r>
      <w:r>
        <w:rPr>
          <w:rStyle w:val="hljs-tag"/>
          <w:color w:val="383A42"/>
        </w:rPr>
        <w:t>&lt;</w:t>
      </w:r>
      <w:r>
        <w:rPr>
          <w:rStyle w:val="hljs-name"/>
          <w:color w:val="E45649"/>
        </w:rPr>
        <w:t>near</w:t>
      </w:r>
      <w:r>
        <w:rPr>
          <w:rStyle w:val="hljs-tag"/>
          <w:color w:val="383A42"/>
        </w:rPr>
        <w:t>&gt;</w:t>
      </w:r>
      <w:r>
        <w:t>0.3</w:t>
      </w:r>
      <w:r>
        <w:rPr>
          <w:rStyle w:val="hljs-tag"/>
          <w:color w:val="383A42"/>
        </w:rPr>
        <w:t>&lt;/</w:t>
      </w:r>
      <w:r>
        <w:rPr>
          <w:rStyle w:val="hljs-name"/>
          <w:color w:val="E45649"/>
        </w:rPr>
        <w:t>near</w:t>
      </w:r>
      <w:r>
        <w:rPr>
          <w:rStyle w:val="hljs-tag"/>
          <w:color w:val="383A42"/>
        </w:rPr>
        <w:t>&gt;</w:t>
      </w:r>
    </w:p>
    <w:p w14:paraId="079ACE29" w14:textId="77777777" w:rsidR="003E6C68" w:rsidRDefault="003E6C68" w:rsidP="005F2742">
      <w:pPr>
        <w:pStyle w:val="Code"/>
      </w:pPr>
      <w:r>
        <w:t>          </w:t>
      </w:r>
      <w:r>
        <w:rPr>
          <w:rStyle w:val="hljs-tag"/>
          <w:color w:val="383A42"/>
        </w:rPr>
        <w:t>&lt;</w:t>
      </w:r>
      <w:r>
        <w:rPr>
          <w:rStyle w:val="hljs-name"/>
          <w:color w:val="E45649"/>
        </w:rPr>
        <w:t>far</w:t>
      </w:r>
      <w:r>
        <w:rPr>
          <w:rStyle w:val="hljs-tag"/>
          <w:color w:val="383A42"/>
        </w:rPr>
        <w:t>&gt;</w:t>
      </w:r>
      <w:r>
        <w:t>100</w:t>
      </w:r>
      <w:r>
        <w:rPr>
          <w:rStyle w:val="hljs-tag"/>
          <w:color w:val="383A42"/>
        </w:rPr>
        <w:t>&lt;/</w:t>
      </w:r>
      <w:r>
        <w:rPr>
          <w:rStyle w:val="hljs-name"/>
          <w:color w:val="E45649"/>
        </w:rPr>
        <w:t>far</w:t>
      </w:r>
      <w:r>
        <w:rPr>
          <w:rStyle w:val="hljs-tag"/>
          <w:color w:val="383A42"/>
        </w:rPr>
        <w:t>&gt;</w:t>
      </w:r>
    </w:p>
    <w:p w14:paraId="58E3C260" w14:textId="77777777" w:rsidR="003E6C68" w:rsidRDefault="003E6C68" w:rsidP="005F2742">
      <w:pPr>
        <w:pStyle w:val="Code"/>
      </w:pPr>
      <w:r>
        <w:t>        </w:t>
      </w:r>
      <w:r>
        <w:rPr>
          <w:rStyle w:val="hljs-tag"/>
          <w:color w:val="383A42"/>
        </w:rPr>
        <w:t>&lt;/</w:t>
      </w:r>
      <w:r>
        <w:rPr>
          <w:rStyle w:val="hljs-name"/>
          <w:color w:val="E45649"/>
        </w:rPr>
        <w:t>clip</w:t>
      </w:r>
      <w:r>
        <w:rPr>
          <w:rStyle w:val="hljs-tag"/>
          <w:color w:val="383A42"/>
        </w:rPr>
        <w:t>&gt;</w:t>
      </w:r>
    </w:p>
    <w:p w14:paraId="34A4C1A8" w14:textId="77777777" w:rsidR="003E6C68" w:rsidRDefault="003E6C68" w:rsidP="005F2742">
      <w:pPr>
        <w:pStyle w:val="Code"/>
        <w:rPr>
          <w:color w:val="383A42"/>
        </w:rPr>
      </w:pPr>
      <w:r>
        <w:rPr>
          <w:color w:val="383A42"/>
        </w:rPr>
        <w:t>        </w:t>
      </w:r>
      <w:r>
        <w:rPr>
          <w:rStyle w:val="hljs-tag"/>
          <w:color w:val="383A42"/>
        </w:rPr>
        <w:t>&lt;</w:t>
      </w:r>
      <w:proofErr w:type="spellStart"/>
      <w:r>
        <w:rPr>
          <w:rStyle w:val="hljs-name"/>
          <w:color w:val="E45649"/>
        </w:rPr>
        <w:t>optical_frame_id</w:t>
      </w:r>
      <w:proofErr w:type="spellEnd"/>
      <w:r>
        <w:rPr>
          <w:rStyle w:val="hljs-tag"/>
          <w:color w:val="383A42"/>
        </w:rPr>
        <w:t>&gt;</w:t>
      </w:r>
      <w:r>
        <w:rPr>
          <w:color w:val="383A42"/>
        </w:rPr>
        <w:t>CameraVision</w:t>
      </w:r>
      <w:r>
        <w:rPr>
          <w:rStyle w:val="hljs-tag"/>
          <w:color w:val="383A42"/>
        </w:rPr>
        <w:t>&lt;/</w:t>
      </w:r>
      <w:proofErr w:type="spellStart"/>
      <w:r>
        <w:rPr>
          <w:rStyle w:val="hljs-name"/>
          <w:color w:val="E45649"/>
        </w:rPr>
        <w:t>optical_frame_id</w:t>
      </w:r>
      <w:proofErr w:type="spellEnd"/>
      <w:r>
        <w:rPr>
          <w:rStyle w:val="hljs-tag"/>
          <w:color w:val="383A42"/>
        </w:rPr>
        <w:t>&gt;</w:t>
      </w:r>
    </w:p>
    <w:p w14:paraId="2FA60946" w14:textId="77777777" w:rsidR="003E6C68" w:rsidRDefault="003E6C68" w:rsidP="005F2742">
      <w:pPr>
        <w:pStyle w:val="Code"/>
      </w:pPr>
      <w:r>
        <w:lastRenderedPageBreak/>
        <w:t>      </w:t>
      </w:r>
      <w:r>
        <w:rPr>
          <w:rStyle w:val="hljs-tag"/>
          <w:color w:val="383A42"/>
        </w:rPr>
        <w:t>&lt;/</w:t>
      </w:r>
      <w:r>
        <w:rPr>
          <w:rStyle w:val="hljs-name"/>
          <w:color w:val="E45649"/>
        </w:rPr>
        <w:t>camera</w:t>
      </w:r>
      <w:r>
        <w:rPr>
          <w:rStyle w:val="hljs-tag"/>
          <w:color w:val="383A42"/>
        </w:rPr>
        <w:t>&gt;</w:t>
      </w:r>
    </w:p>
    <w:p w14:paraId="0FBE8199"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update_rate</w:t>
      </w:r>
      <w:r>
        <w:rPr>
          <w:rStyle w:val="hljs-tag"/>
          <w:color w:val="383A42"/>
        </w:rPr>
        <w:t>&gt;</w:t>
      </w:r>
      <w:r>
        <w:rPr>
          <w:color w:val="383A42"/>
        </w:rPr>
        <w:t>2</w:t>
      </w:r>
      <w:r>
        <w:rPr>
          <w:rStyle w:val="hljs-tag"/>
          <w:color w:val="383A42"/>
        </w:rPr>
        <w:t>&lt;/</w:t>
      </w:r>
      <w:r>
        <w:rPr>
          <w:rStyle w:val="hljs-name"/>
          <w:color w:val="E45649"/>
        </w:rPr>
        <w:t>update_rate</w:t>
      </w:r>
      <w:r>
        <w:rPr>
          <w:rStyle w:val="hljs-tag"/>
          <w:color w:val="383A42"/>
        </w:rPr>
        <w:t>&gt;</w:t>
      </w:r>
    </w:p>
    <w:p w14:paraId="1A7E82C8" w14:textId="77777777" w:rsidR="003E6C68" w:rsidRDefault="003E6C68" w:rsidP="005F2742">
      <w:pPr>
        <w:pStyle w:val="Code"/>
      </w:pPr>
      <w:r>
        <w:t>      </w:t>
      </w:r>
      <w:r>
        <w:rPr>
          <w:rStyle w:val="hljs-tag"/>
          <w:color w:val="383A42"/>
        </w:rPr>
        <w:t>&lt;</w:t>
      </w:r>
      <w:r>
        <w:rPr>
          <w:rStyle w:val="hljs-name"/>
          <w:color w:val="E45649"/>
        </w:rPr>
        <w:t>topic</w:t>
      </w:r>
      <w:r>
        <w:rPr>
          <w:rStyle w:val="hljs-tag"/>
          <w:color w:val="383A42"/>
        </w:rPr>
        <w:t>&gt;</w:t>
      </w:r>
      <w:proofErr w:type="spellStart"/>
      <w:r>
        <w:t>depth_camera</w:t>
      </w:r>
      <w:proofErr w:type="spellEnd"/>
      <w:r>
        <w:rPr>
          <w:rStyle w:val="hljs-tag"/>
          <w:color w:val="383A42"/>
        </w:rPr>
        <w:t>&lt;/</w:t>
      </w:r>
      <w:r>
        <w:rPr>
          <w:rStyle w:val="hljs-name"/>
          <w:color w:val="E45649"/>
        </w:rPr>
        <w:t>topic</w:t>
      </w:r>
      <w:r>
        <w:rPr>
          <w:rStyle w:val="hljs-tag"/>
          <w:color w:val="383A42"/>
        </w:rPr>
        <w:t>&gt;</w:t>
      </w:r>
    </w:p>
    <w:p w14:paraId="026BEEFA"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always_on</w:t>
      </w:r>
      <w:r>
        <w:rPr>
          <w:rStyle w:val="hljs-tag"/>
          <w:color w:val="383A42"/>
        </w:rPr>
        <w:t>&gt;</w:t>
      </w:r>
      <w:r>
        <w:rPr>
          <w:color w:val="383A42"/>
        </w:rPr>
        <w:t>true</w:t>
      </w:r>
      <w:r>
        <w:rPr>
          <w:rStyle w:val="hljs-tag"/>
          <w:color w:val="383A42"/>
        </w:rPr>
        <w:t>&lt;/</w:t>
      </w:r>
      <w:r>
        <w:rPr>
          <w:rStyle w:val="hljs-name"/>
          <w:color w:val="E45649"/>
        </w:rPr>
        <w:t>always_on</w:t>
      </w:r>
      <w:r>
        <w:rPr>
          <w:rStyle w:val="hljs-tag"/>
          <w:color w:val="383A42"/>
        </w:rPr>
        <w:t>&gt;</w:t>
      </w:r>
    </w:p>
    <w:p w14:paraId="01BBA8C4" w14:textId="77777777" w:rsidR="003E6C68" w:rsidRDefault="003E6C68" w:rsidP="005F2742">
      <w:pPr>
        <w:pStyle w:val="Code"/>
      </w:pPr>
      <w:r>
        <w:t>    </w:t>
      </w:r>
      <w:r>
        <w:rPr>
          <w:rStyle w:val="hljs-tag"/>
          <w:color w:val="383A42"/>
        </w:rPr>
        <w:t>&lt;/</w:t>
      </w:r>
      <w:r>
        <w:rPr>
          <w:rStyle w:val="hljs-name"/>
          <w:color w:val="E45649"/>
        </w:rPr>
        <w:t>sensor</w:t>
      </w:r>
      <w:r>
        <w:rPr>
          <w:rStyle w:val="hljs-tag"/>
          <w:color w:val="383A42"/>
        </w:rPr>
        <w:t>&gt;</w:t>
      </w:r>
    </w:p>
    <w:p w14:paraId="2376C674" w14:textId="1EA81C7F" w:rsidR="0045791A" w:rsidRDefault="003E6C68" w:rsidP="005F2742">
      <w:pPr>
        <w:pStyle w:val="Code"/>
      </w:pPr>
      <w:r>
        <w:t>  </w:t>
      </w:r>
      <w:r>
        <w:rPr>
          <w:rStyle w:val="hljs-tag"/>
          <w:color w:val="383A42"/>
        </w:rPr>
        <w:t>&lt;/</w:t>
      </w:r>
      <w:r>
        <w:rPr>
          <w:rStyle w:val="hljs-name"/>
          <w:color w:val="E45649"/>
        </w:rPr>
        <w:t>gazebo</w:t>
      </w:r>
      <w:r>
        <w:rPr>
          <w:rStyle w:val="hljs-tag"/>
          <w:color w:val="383A42"/>
        </w:rPr>
        <w:t>&gt;</w:t>
      </w:r>
    </w:p>
    <w:p w14:paraId="3E9E5DA1" w14:textId="77777777" w:rsidR="0045791A" w:rsidRDefault="0045791A" w:rsidP="00B141E4"/>
    <w:p w14:paraId="0E68B8CB" w14:textId="2FB435CB" w:rsidR="00B67C3C" w:rsidRDefault="0045791A" w:rsidP="00B141E4">
      <w:r w:rsidRPr="0045791A">
        <w:t xml:space="preserve">Finally, once you have prepared this, change the file extension name </w:t>
      </w:r>
      <w:proofErr w:type="gramStart"/>
      <w:r w:rsidRPr="0045791A">
        <w:t>to .</w:t>
      </w:r>
      <w:proofErr w:type="spellStart"/>
      <w:r w:rsidRPr="0045791A">
        <w:t>urdf</w:t>
      </w:r>
      <w:proofErr w:type="gramEnd"/>
      <w:r w:rsidRPr="0045791A">
        <w:t>.xacro</w:t>
      </w:r>
      <w:proofErr w:type="spellEnd"/>
      <w:r w:rsidRPr="0045791A">
        <w:t xml:space="preserve">. This is critical because, on launch, this file </w:t>
      </w:r>
      <w:proofErr w:type="gramStart"/>
      <w:r w:rsidRPr="0045791A">
        <w:t>is converted</w:t>
      </w:r>
      <w:proofErr w:type="gramEnd"/>
      <w:r w:rsidRPr="0045791A">
        <w:t xml:space="preserve"> to </w:t>
      </w:r>
      <w:proofErr w:type="gramStart"/>
      <w:r w:rsidRPr="0045791A">
        <w:t>both and</w:t>
      </w:r>
      <w:proofErr w:type="gramEnd"/>
      <w:r w:rsidRPr="0045791A">
        <w:t xml:space="preserve"> URDF and a</w:t>
      </w:r>
      <w:r w:rsidR="005F2742">
        <w:t xml:space="preserve"> Simulation Description Format</w:t>
      </w:r>
      <w:r w:rsidRPr="0045791A">
        <w:t xml:space="preserve"> </w:t>
      </w:r>
      <w:r w:rsidR="005F2742">
        <w:t>(</w:t>
      </w:r>
      <w:r w:rsidRPr="0045791A">
        <w:t>SDF</w:t>
      </w:r>
      <w:r w:rsidR="005F2742">
        <w:t>)</w:t>
      </w:r>
      <w:r w:rsidRPr="0045791A">
        <w:t xml:space="preserve"> so that both ROS and Gazebo can consume the proper data for </w:t>
      </w:r>
      <w:r w:rsidR="00725158">
        <w:t>RVIZ rendering</w:t>
      </w:r>
      <w:r w:rsidRPr="0045791A">
        <w:t xml:space="preserve"> and simulation. Upon starting the system, the URDF file will </w:t>
      </w:r>
      <w:proofErr w:type="gramStart"/>
      <w:r w:rsidRPr="0045791A">
        <w:t>be published</w:t>
      </w:r>
      <w:proofErr w:type="gramEnd"/>
      <w:r w:rsidRPr="0045791A">
        <w:t xml:space="preserve"> </w:t>
      </w:r>
      <w:proofErr w:type="gramStart"/>
      <w:r w:rsidRPr="0045791A">
        <w:t>to</w:t>
      </w:r>
      <w:proofErr w:type="gramEnd"/>
      <w:r w:rsidRPr="0045791A">
        <w:t xml:space="preserve"> the /</w:t>
      </w:r>
      <w:proofErr w:type="spellStart"/>
      <w:r w:rsidR="00B67C3C" w:rsidRPr="0045791A">
        <w:t>robot</w:t>
      </w:r>
      <w:r w:rsidR="00B67C3C">
        <w:t>_</w:t>
      </w:r>
      <w:r w:rsidR="00B67C3C" w:rsidRPr="0045791A">
        <w:t>description</w:t>
      </w:r>
      <w:proofErr w:type="spellEnd"/>
      <w:r w:rsidRPr="0045791A">
        <w:t xml:space="preserve"> topic, resulting in the following TF frames</w:t>
      </w:r>
      <w:r w:rsidR="00725158">
        <w:t xml:space="preserve">, also seen in </w:t>
      </w:r>
      <w:r w:rsidR="00725158">
        <w:fldChar w:fldCharType="begin"/>
      </w:r>
      <w:r w:rsidR="00725158">
        <w:instrText xml:space="preserve"> REF _Ref196484989 \h </w:instrText>
      </w:r>
      <w:r w:rsidR="00725158">
        <w:fldChar w:fldCharType="separate"/>
      </w:r>
      <w:r w:rsidR="00A40EC4">
        <w:t xml:space="preserve">Figure </w:t>
      </w:r>
      <w:r w:rsidR="00A40EC4">
        <w:rPr>
          <w:noProof/>
        </w:rPr>
        <w:t>II</w:t>
      </w:r>
      <w:r w:rsidR="00A40EC4">
        <w:t>: Link/Joint Hierarchy</w:t>
      </w:r>
      <w:r w:rsidR="00725158">
        <w:fldChar w:fldCharType="end"/>
      </w:r>
      <w:r w:rsidR="00725158">
        <w:t>.</w:t>
      </w:r>
    </w:p>
    <w:p w14:paraId="1AD2BB06" w14:textId="03CF4F1F" w:rsidR="00B67C3C" w:rsidRDefault="001E20F2" w:rsidP="00B141E4">
      <w:r>
        <w:rPr>
          <w:noProof/>
        </w:rPr>
        <w:drawing>
          <wp:inline distT="0" distB="0" distL="0" distR="0" wp14:anchorId="45DBC6B3" wp14:editId="7A12B7B6">
            <wp:extent cx="5862955" cy="2891155"/>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2955" cy="2891155"/>
                    </a:xfrm>
                    <a:prstGeom prst="rect">
                      <a:avLst/>
                    </a:prstGeom>
                    <a:noFill/>
                    <a:ln>
                      <a:noFill/>
                    </a:ln>
                  </pic:spPr>
                </pic:pic>
              </a:graphicData>
            </a:graphic>
          </wp:inline>
        </w:drawing>
      </w:r>
    </w:p>
    <w:p w14:paraId="4A588122" w14:textId="0F4D6360" w:rsidR="00B67C3C" w:rsidRDefault="00B67C3C" w:rsidP="00B141E4">
      <w:pPr>
        <w:pStyle w:val="Caption"/>
      </w:pPr>
      <w:bookmarkStart w:id="127" w:name="_Toc196488186"/>
      <w:r>
        <w:t xml:space="preserve">Figure </w:t>
      </w:r>
      <w:fldSimple w:instr=" SEQ Figure \* ROMAN ">
        <w:r w:rsidR="00A40EC4">
          <w:rPr>
            <w:noProof/>
          </w:rPr>
          <w:t>VII</w:t>
        </w:r>
      </w:fldSimple>
      <w:r>
        <w:t xml:space="preserve">: TF Frame </w:t>
      </w:r>
      <w:proofErr w:type="gramStart"/>
      <w:r>
        <w:t>representation</w:t>
      </w:r>
      <w:bookmarkEnd w:id="127"/>
      <w:proofErr w:type="gramEnd"/>
    </w:p>
    <w:p w14:paraId="23F1DE6E" w14:textId="77777777" w:rsidR="00B67C3C" w:rsidRDefault="00B67C3C" w:rsidP="00B141E4"/>
    <w:p w14:paraId="4F3F9E60" w14:textId="77777777" w:rsidR="005F2742" w:rsidRDefault="005F2742" w:rsidP="00B141E4"/>
    <w:p w14:paraId="702136DA" w14:textId="77777777" w:rsidR="00725158" w:rsidRDefault="00725158">
      <w:pPr>
        <w:spacing w:line="240" w:lineRule="auto"/>
        <w:rPr>
          <w:bCs/>
          <w:i/>
          <w:color w:val="4C94D8"/>
        </w:rPr>
      </w:pPr>
      <w:bookmarkStart w:id="128" w:name="_Toc195537825"/>
      <w:bookmarkStart w:id="129" w:name="_Toc196483689"/>
      <w:bookmarkStart w:id="130" w:name="_Toc196483739"/>
      <w:r>
        <w:br w:type="page"/>
      </w:r>
    </w:p>
    <w:p w14:paraId="2778621D" w14:textId="49AF962E" w:rsidR="00B67C3C" w:rsidRDefault="00B67C3C" w:rsidP="005F2742">
      <w:pPr>
        <w:pStyle w:val="Heading2"/>
      </w:pPr>
      <w:bookmarkStart w:id="131" w:name="_Toc196488162"/>
      <w:r>
        <w:lastRenderedPageBreak/>
        <w:t xml:space="preserve">WRITING A LAUNCH FILE TO SPAWN </w:t>
      </w:r>
      <w:r w:rsidR="008D2D92">
        <w:t>URDF</w:t>
      </w:r>
      <w:bookmarkEnd w:id="128"/>
      <w:bookmarkEnd w:id="129"/>
      <w:bookmarkEnd w:id="130"/>
      <w:bookmarkEnd w:id="131"/>
    </w:p>
    <w:p w14:paraId="44A74CBB" w14:textId="006AC9B5" w:rsidR="008D2D92" w:rsidRPr="0045791A" w:rsidRDefault="008D2D92" w:rsidP="00B141E4">
      <w:r w:rsidRPr="008D2D92">
        <w:t xml:space="preserve">The approach used within this paper deviates from the typical Gazebo workflow by </w:t>
      </w:r>
      <w:r w:rsidR="005F2742" w:rsidRPr="008D2D92">
        <w:t>separating</w:t>
      </w:r>
      <w:r w:rsidRPr="008D2D92">
        <w:t xml:space="preserve"> out the world URDF from the robot URDF. In this way, we can leverage one </w:t>
      </w:r>
      <w:proofErr w:type="spellStart"/>
      <w:r w:rsidRPr="008D2D92">
        <w:t>xacro</w:t>
      </w:r>
      <w:proofErr w:type="spellEnd"/>
      <w:r w:rsidRPr="008D2D92">
        <w:t xml:space="preserve"> file that can </w:t>
      </w:r>
      <w:proofErr w:type="gramStart"/>
      <w:r w:rsidRPr="008D2D92">
        <w:t>be converted</w:t>
      </w:r>
      <w:proofErr w:type="gramEnd"/>
      <w:r w:rsidRPr="008D2D92">
        <w:t xml:space="preserve"> to both SDF and URDF, without having </w:t>
      </w:r>
      <w:r w:rsidR="005F2742" w:rsidRPr="008D2D92">
        <w:t>complicated</w:t>
      </w:r>
      <w:r w:rsidRPr="008D2D92">
        <w:t xml:space="preserve"> it by wrapping it in world-file-related tags. This </w:t>
      </w:r>
      <w:proofErr w:type="gramStart"/>
      <w:r w:rsidRPr="008D2D92">
        <w:t>is done</w:t>
      </w:r>
      <w:proofErr w:type="gramEnd"/>
      <w:r w:rsidRPr="008D2D92">
        <w:t xml:space="preserve"> by adapting the launch file to start Gazebo, generate a world, then spawn in the robot at a given Cartesian coordinate. This also allows you to vary the world specifications, then simply spawn the robot. This paper also utilizes a methodized approach to how the ROS2 launch files </w:t>
      </w:r>
      <w:proofErr w:type="gramStart"/>
      <w:r w:rsidRPr="008D2D92">
        <w:t>are written</w:t>
      </w:r>
      <w:proofErr w:type="gramEnd"/>
      <w:r w:rsidRPr="008D2D92">
        <w:t xml:space="preserve">. Favoring a more modular approach, the typical launch file </w:t>
      </w:r>
      <w:proofErr w:type="gramStart"/>
      <w:r w:rsidRPr="008D2D92">
        <w:t>is broken</w:t>
      </w:r>
      <w:proofErr w:type="gramEnd"/>
      <w:r w:rsidRPr="008D2D92">
        <w:t xml:space="preserve"> down into smaller sub-launchers, each with a specific purpose and each written in their own </w:t>
      </w:r>
      <w:r w:rsidR="005F2742" w:rsidRPr="008D2D92">
        <w:t>separate</w:t>
      </w:r>
      <w:r w:rsidRPr="008D2D92">
        <w:t xml:space="preserve"> launch file. Upon wanting to bring up a sequence of services, you can either run each sub-launch file </w:t>
      </w:r>
      <w:r w:rsidR="005F2742" w:rsidRPr="008D2D92">
        <w:t>individually or</w:t>
      </w:r>
      <w:r w:rsidRPr="008D2D92">
        <w:t xml:space="preserve"> run the main launch file that will bring up all the services in the correct order. This is a more modular </w:t>
      </w:r>
      <w:r w:rsidR="005F2742" w:rsidRPr="008D2D92">
        <w:t>approach and</w:t>
      </w:r>
      <w:r w:rsidRPr="008D2D92">
        <w:t xml:space="preserve"> allows for easier debugging and testing of the robot. In accordance with this, this paper has a "world" launch file (world.launch.py) and a "robot" launch file (robot.launch.py). You can also bring up all the services by leveraging the main launch file (all.launch.py). A segment of the robot launch file </w:t>
      </w:r>
      <w:proofErr w:type="gramStart"/>
      <w:r w:rsidRPr="008D2D92">
        <w:t>is shown</w:t>
      </w:r>
      <w:proofErr w:type="gramEnd"/>
      <w:r w:rsidRPr="008D2D92">
        <w:t xml:space="preserve"> below:</w:t>
      </w:r>
    </w:p>
    <w:p w14:paraId="392B2821" w14:textId="77777777" w:rsidR="008D2D92" w:rsidRPr="00725158" w:rsidRDefault="008D2D92" w:rsidP="005F2742">
      <w:pPr>
        <w:pStyle w:val="Code"/>
        <w:rPr>
          <w:sz w:val="20"/>
          <w:szCs w:val="20"/>
        </w:rPr>
      </w:pPr>
      <w:r w:rsidRPr="00725158">
        <w:rPr>
          <w:rStyle w:val="hljs-keyword"/>
          <w:color w:val="A626A4"/>
          <w:sz w:val="20"/>
          <w:szCs w:val="20"/>
        </w:rPr>
        <w:t>def</w:t>
      </w:r>
      <w:r w:rsidRPr="00725158">
        <w:rPr>
          <w:sz w:val="20"/>
          <w:szCs w:val="20"/>
        </w:rPr>
        <w:t> </w:t>
      </w:r>
      <w:proofErr w:type="spellStart"/>
      <w:r w:rsidRPr="00725158">
        <w:rPr>
          <w:rStyle w:val="hljs-titlefunction"/>
          <w:color w:val="383A42"/>
          <w:sz w:val="20"/>
          <w:szCs w:val="20"/>
        </w:rPr>
        <w:t>generate_launch_</w:t>
      </w:r>
      <w:proofErr w:type="gramStart"/>
      <w:r w:rsidRPr="00725158">
        <w:rPr>
          <w:rStyle w:val="hljs-titlefunction"/>
          <w:color w:val="383A42"/>
          <w:sz w:val="20"/>
          <w:szCs w:val="20"/>
        </w:rPr>
        <w:t>description</w:t>
      </w:r>
      <w:proofErr w:type="spellEnd"/>
      <w:r w:rsidRPr="00725158">
        <w:rPr>
          <w:sz w:val="20"/>
          <w:szCs w:val="20"/>
        </w:rPr>
        <w:t>(</w:t>
      </w:r>
      <w:proofErr w:type="gramEnd"/>
      <w:r w:rsidRPr="00725158">
        <w:rPr>
          <w:sz w:val="20"/>
          <w:szCs w:val="20"/>
        </w:rPr>
        <w:t>):</w:t>
      </w:r>
    </w:p>
    <w:p w14:paraId="47AF45E4" w14:textId="77777777" w:rsidR="008D2D92" w:rsidRPr="00725158" w:rsidRDefault="008D2D92" w:rsidP="005F2742">
      <w:pPr>
        <w:pStyle w:val="Code"/>
        <w:rPr>
          <w:sz w:val="20"/>
          <w:szCs w:val="20"/>
        </w:rPr>
      </w:pPr>
      <w:r w:rsidRPr="00725158">
        <w:rPr>
          <w:sz w:val="20"/>
          <w:szCs w:val="20"/>
        </w:rPr>
        <w:t>    pkg_hermes_robot_description = get_package_share_directory(</w:t>
      </w:r>
      <w:r w:rsidRPr="00725158">
        <w:rPr>
          <w:rStyle w:val="hljs-string"/>
          <w:color w:val="50A14F"/>
          <w:sz w:val="20"/>
          <w:szCs w:val="20"/>
        </w:rPr>
        <w:t>'hermes_robot_description'</w:t>
      </w:r>
      <w:r w:rsidRPr="00725158">
        <w:rPr>
          <w:sz w:val="20"/>
          <w:szCs w:val="20"/>
        </w:rPr>
        <w:t>)</w:t>
      </w:r>
    </w:p>
    <w:p w14:paraId="2A1915BE" w14:textId="77777777" w:rsidR="008D2D92" w:rsidRPr="00725158" w:rsidRDefault="008D2D92" w:rsidP="005F2742">
      <w:pPr>
        <w:pStyle w:val="Code"/>
        <w:rPr>
          <w:sz w:val="20"/>
          <w:szCs w:val="20"/>
        </w:rPr>
      </w:pPr>
      <w:r w:rsidRPr="00725158">
        <w:rPr>
          <w:sz w:val="20"/>
          <w:szCs w:val="20"/>
        </w:rPr>
        <w:t>    </w:t>
      </w:r>
    </w:p>
    <w:p w14:paraId="1F63F2AA" w14:textId="77777777" w:rsidR="008D2D92" w:rsidRPr="00725158" w:rsidRDefault="008D2D92" w:rsidP="005F2742">
      <w:pPr>
        <w:pStyle w:val="Code"/>
        <w:rPr>
          <w:sz w:val="20"/>
          <w:szCs w:val="20"/>
        </w:rPr>
      </w:pPr>
      <w:r w:rsidRPr="00725158">
        <w:rPr>
          <w:sz w:val="20"/>
          <w:szCs w:val="20"/>
        </w:rPr>
        <w:t>    </w:t>
      </w:r>
      <w:r w:rsidRPr="00725158">
        <w:rPr>
          <w:rStyle w:val="hljs-comment"/>
          <w:i/>
          <w:iCs/>
          <w:color w:val="A0A1A7"/>
          <w:sz w:val="20"/>
          <w:szCs w:val="20"/>
        </w:rPr>
        <w:t># Convert </w:t>
      </w:r>
      <w:proofErr w:type="spellStart"/>
      <w:r w:rsidRPr="00725158">
        <w:rPr>
          <w:rStyle w:val="hljs-comment"/>
          <w:i/>
          <w:iCs/>
          <w:color w:val="A0A1A7"/>
          <w:sz w:val="20"/>
          <w:szCs w:val="20"/>
        </w:rPr>
        <w:t>hte</w:t>
      </w:r>
      <w:proofErr w:type="spellEnd"/>
      <w:r w:rsidRPr="00725158">
        <w:rPr>
          <w:rStyle w:val="hljs-comment"/>
          <w:i/>
          <w:iCs/>
          <w:color w:val="A0A1A7"/>
          <w:sz w:val="20"/>
          <w:szCs w:val="20"/>
        </w:rPr>
        <w:t> </w:t>
      </w:r>
      <w:proofErr w:type="spellStart"/>
      <w:proofErr w:type="gramStart"/>
      <w:r w:rsidRPr="00725158">
        <w:rPr>
          <w:rStyle w:val="hljs-comment"/>
          <w:i/>
          <w:iCs/>
          <w:color w:val="A0A1A7"/>
          <w:sz w:val="20"/>
          <w:szCs w:val="20"/>
        </w:rPr>
        <w:t>corrected.urdf</w:t>
      </w:r>
      <w:proofErr w:type="gramEnd"/>
      <w:r w:rsidRPr="00725158">
        <w:rPr>
          <w:rStyle w:val="hljs-comment"/>
          <w:i/>
          <w:iCs/>
          <w:color w:val="A0A1A7"/>
          <w:sz w:val="20"/>
          <w:szCs w:val="20"/>
        </w:rPr>
        <w:t>.xacro</w:t>
      </w:r>
      <w:proofErr w:type="spellEnd"/>
      <w:r w:rsidRPr="00725158">
        <w:rPr>
          <w:rStyle w:val="hljs-comment"/>
          <w:i/>
          <w:iCs/>
          <w:color w:val="A0A1A7"/>
          <w:sz w:val="20"/>
          <w:szCs w:val="20"/>
        </w:rPr>
        <w:t> file to a urdf file</w:t>
      </w:r>
    </w:p>
    <w:p w14:paraId="58613906" w14:textId="77777777" w:rsidR="008D2D92" w:rsidRPr="00725158" w:rsidRDefault="008D2D92" w:rsidP="005F2742">
      <w:pPr>
        <w:pStyle w:val="Code"/>
        <w:rPr>
          <w:sz w:val="20"/>
          <w:szCs w:val="20"/>
        </w:rPr>
      </w:pPr>
      <w:r w:rsidRPr="00725158">
        <w:rPr>
          <w:sz w:val="20"/>
          <w:szCs w:val="20"/>
        </w:rPr>
        <w:t>    xacro_path = </w:t>
      </w:r>
      <w:proofErr w:type="gramStart"/>
      <w:r w:rsidRPr="00725158">
        <w:rPr>
          <w:sz w:val="20"/>
          <w:szCs w:val="20"/>
        </w:rPr>
        <w:t>os.path</w:t>
      </w:r>
      <w:proofErr w:type="gramEnd"/>
      <w:r w:rsidRPr="00725158">
        <w:rPr>
          <w:sz w:val="20"/>
          <w:szCs w:val="20"/>
        </w:rPr>
        <w:t>.</w:t>
      </w:r>
      <w:proofErr w:type="gramStart"/>
      <w:r w:rsidRPr="00725158">
        <w:rPr>
          <w:sz w:val="20"/>
          <w:szCs w:val="20"/>
        </w:rPr>
        <w:t>join(</w:t>
      </w:r>
      <w:proofErr w:type="gramEnd"/>
      <w:r w:rsidRPr="00725158">
        <w:rPr>
          <w:sz w:val="20"/>
          <w:szCs w:val="20"/>
        </w:rPr>
        <w:t>pkg_hermes_robot_description, </w:t>
      </w:r>
      <w:r w:rsidRPr="00725158">
        <w:rPr>
          <w:rStyle w:val="hljs-string"/>
          <w:color w:val="50A14F"/>
          <w:sz w:val="20"/>
          <w:szCs w:val="20"/>
        </w:rPr>
        <w:t>'urdf'</w:t>
      </w:r>
      <w:r w:rsidRPr="00725158">
        <w:rPr>
          <w:sz w:val="20"/>
          <w:szCs w:val="20"/>
        </w:rPr>
        <w:t>, </w:t>
      </w:r>
      <w:r w:rsidRPr="00725158">
        <w:rPr>
          <w:rStyle w:val="hljs-string"/>
          <w:color w:val="50A14F"/>
          <w:sz w:val="20"/>
          <w:szCs w:val="20"/>
        </w:rPr>
        <w:t>'</w:t>
      </w:r>
      <w:proofErr w:type="gramStart"/>
      <w:r w:rsidRPr="00725158">
        <w:rPr>
          <w:rStyle w:val="hljs-string"/>
          <w:color w:val="50A14F"/>
          <w:sz w:val="20"/>
          <w:szCs w:val="20"/>
        </w:rPr>
        <w:t>corrected2.urdf.xacro</w:t>
      </w:r>
      <w:proofErr w:type="gramEnd"/>
      <w:r w:rsidRPr="00725158">
        <w:rPr>
          <w:rStyle w:val="hljs-string"/>
          <w:color w:val="50A14F"/>
          <w:sz w:val="20"/>
          <w:szCs w:val="20"/>
        </w:rPr>
        <w:t>'</w:t>
      </w:r>
      <w:r w:rsidRPr="00725158">
        <w:rPr>
          <w:sz w:val="20"/>
          <w:szCs w:val="20"/>
        </w:rPr>
        <w:t>)</w:t>
      </w:r>
    </w:p>
    <w:p w14:paraId="24D59025" w14:textId="77777777" w:rsidR="008D2D92" w:rsidRPr="00725158" w:rsidRDefault="008D2D92" w:rsidP="005F2742">
      <w:pPr>
        <w:pStyle w:val="Code"/>
        <w:rPr>
          <w:sz w:val="20"/>
          <w:szCs w:val="20"/>
        </w:rPr>
      </w:pPr>
      <w:r w:rsidRPr="00725158">
        <w:rPr>
          <w:sz w:val="20"/>
          <w:szCs w:val="20"/>
        </w:rPr>
        <w:t>    </w:t>
      </w:r>
    </w:p>
    <w:p w14:paraId="3007A3AC" w14:textId="77777777" w:rsidR="008D2D92" w:rsidRPr="00725158" w:rsidRDefault="008D2D92" w:rsidP="005F2742">
      <w:pPr>
        <w:pStyle w:val="Code"/>
        <w:rPr>
          <w:sz w:val="20"/>
          <w:szCs w:val="20"/>
        </w:rPr>
      </w:pPr>
      <w:r w:rsidRPr="00725158">
        <w:rPr>
          <w:sz w:val="20"/>
          <w:szCs w:val="20"/>
        </w:rPr>
        <w:t>    </w:t>
      </w:r>
      <w:r w:rsidRPr="00725158">
        <w:rPr>
          <w:rStyle w:val="hljs-comment"/>
          <w:i/>
          <w:iCs/>
          <w:color w:val="A0A1A7"/>
          <w:sz w:val="20"/>
          <w:szCs w:val="20"/>
        </w:rPr>
        <w:t># Convert the </w:t>
      </w:r>
      <w:proofErr w:type="spellStart"/>
      <w:r w:rsidRPr="00725158">
        <w:rPr>
          <w:rStyle w:val="hljs-comment"/>
          <w:i/>
          <w:iCs/>
          <w:color w:val="A0A1A7"/>
          <w:sz w:val="20"/>
          <w:szCs w:val="20"/>
        </w:rPr>
        <w:t>xacro</w:t>
      </w:r>
      <w:proofErr w:type="spellEnd"/>
      <w:r w:rsidRPr="00725158">
        <w:rPr>
          <w:rStyle w:val="hljs-comment"/>
          <w:i/>
          <w:iCs/>
          <w:color w:val="A0A1A7"/>
          <w:sz w:val="20"/>
          <w:szCs w:val="20"/>
        </w:rPr>
        <w:t> file to a urdf file</w:t>
      </w:r>
    </w:p>
    <w:p w14:paraId="301EDB39" w14:textId="77777777" w:rsidR="008D2D92" w:rsidRPr="00725158" w:rsidRDefault="008D2D92" w:rsidP="005F2742">
      <w:pPr>
        <w:pStyle w:val="Code"/>
        <w:rPr>
          <w:sz w:val="20"/>
          <w:szCs w:val="20"/>
        </w:rPr>
      </w:pPr>
      <w:r w:rsidRPr="00725158">
        <w:rPr>
          <w:sz w:val="20"/>
          <w:szCs w:val="20"/>
        </w:rPr>
        <w:t>    result = </w:t>
      </w:r>
      <w:proofErr w:type="gramStart"/>
      <w:r w:rsidRPr="00725158">
        <w:rPr>
          <w:sz w:val="20"/>
          <w:szCs w:val="20"/>
        </w:rPr>
        <w:t>subprocess.run(</w:t>
      </w:r>
      <w:proofErr w:type="gramEnd"/>
      <w:r w:rsidRPr="00725158">
        <w:rPr>
          <w:sz w:val="20"/>
          <w:szCs w:val="20"/>
        </w:rPr>
        <w:t>[</w:t>
      </w:r>
      <w:r w:rsidRPr="00725158">
        <w:rPr>
          <w:rStyle w:val="hljs-string"/>
          <w:color w:val="50A14F"/>
          <w:sz w:val="20"/>
          <w:szCs w:val="20"/>
        </w:rPr>
        <w:t>'xacro'</w:t>
      </w:r>
      <w:r w:rsidRPr="00725158">
        <w:rPr>
          <w:sz w:val="20"/>
          <w:szCs w:val="20"/>
        </w:rPr>
        <w:t>, xacro_path], capture_output=</w:t>
      </w:r>
      <w:r w:rsidRPr="00725158">
        <w:rPr>
          <w:rStyle w:val="hljs-literal"/>
          <w:color w:val="0184BB"/>
          <w:sz w:val="20"/>
          <w:szCs w:val="20"/>
        </w:rPr>
        <w:t>True</w:t>
      </w:r>
      <w:r w:rsidRPr="00725158">
        <w:rPr>
          <w:sz w:val="20"/>
          <w:szCs w:val="20"/>
        </w:rPr>
        <w:t>, text=</w:t>
      </w:r>
      <w:r w:rsidRPr="00725158">
        <w:rPr>
          <w:rStyle w:val="hljs-literal"/>
          <w:color w:val="0184BB"/>
          <w:sz w:val="20"/>
          <w:szCs w:val="20"/>
        </w:rPr>
        <w:t>True</w:t>
      </w:r>
      <w:r w:rsidRPr="00725158">
        <w:rPr>
          <w:sz w:val="20"/>
          <w:szCs w:val="20"/>
        </w:rPr>
        <w:t>)</w:t>
      </w:r>
    </w:p>
    <w:p w14:paraId="2ACCD61A" w14:textId="77777777" w:rsidR="008D2D92" w:rsidRPr="00725158" w:rsidRDefault="008D2D92" w:rsidP="005F2742">
      <w:pPr>
        <w:pStyle w:val="Code"/>
        <w:rPr>
          <w:sz w:val="20"/>
          <w:szCs w:val="20"/>
        </w:rPr>
      </w:pPr>
      <w:r w:rsidRPr="00725158">
        <w:rPr>
          <w:sz w:val="20"/>
          <w:szCs w:val="20"/>
        </w:rPr>
        <w:t>    </w:t>
      </w:r>
      <w:proofErr w:type="spellStart"/>
      <w:r w:rsidRPr="00725158">
        <w:rPr>
          <w:sz w:val="20"/>
          <w:szCs w:val="20"/>
        </w:rPr>
        <w:t>urdf_xml</w:t>
      </w:r>
      <w:proofErr w:type="spellEnd"/>
      <w:r w:rsidRPr="00725158">
        <w:rPr>
          <w:sz w:val="20"/>
          <w:szCs w:val="20"/>
        </w:rPr>
        <w:t> = </w:t>
      </w:r>
      <w:proofErr w:type="spellStart"/>
      <w:proofErr w:type="gramStart"/>
      <w:r w:rsidRPr="00725158">
        <w:rPr>
          <w:sz w:val="20"/>
          <w:szCs w:val="20"/>
        </w:rPr>
        <w:t>result.stdout</w:t>
      </w:r>
      <w:proofErr w:type="spellEnd"/>
      <w:proofErr w:type="gramEnd"/>
    </w:p>
    <w:p w14:paraId="0F3E665C" w14:textId="77777777" w:rsidR="008D2D92" w:rsidRPr="00725158" w:rsidRDefault="008D2D92" w:rsidP="005F2742">
      <w:pPr>
        <w:pStyle w:val="Code"/>
        <w:rPr>
          <w:sz w:val="20"/>
          <w:szCs w:val="20"/>
        </w:rPr>
      </w:pPr>
      <w:r w:rsidRPr="00725158">
        <w:rPr>
          <w:sz w:val="20"/>
          <w:szCs w:val="20"/>
        </w:rPr>
        <w:t>    </w:t>
      </w:r>
    </w:p>
    <w:p w14:paraId="67E992C3" w14:textId="77777777" w:rsidR="008D2D92" w:rsidRPr="00725158" w:rsidRDefault="008D2D92" w:rsidP="005F2742">
      <w:pPr>
        <w:pStyle w:val="Code"/>
        <w:rPr>
          <w:sz w:val="20"/>
          <w:szCs w:val="20"/>
        </w:rPr>
      </w:pPr>
      <w:r w:rsidRPr="00725158">
        <w:rPr>
          <w:sz w:val="20"/>
          <w:szCs w:val="20"/>
        </w:rPr>
        <w:t>    </w:t>
      </w:r>
      <w:r w:rsidRPr="00725158">
        <w:rPr>
          <w:rStyle w:val="hljs-comment"/>
          <w:i/>
          <w:iCs/>
          <w:color w:val="A0A1A7"/>
          <w:sz w:val="20"/>
          <w:szCs w:val="20"/>
        </w:rPr>
        <w:t># Save the urdf to a file to look at later</w:t>
      </w:r>
    </w:p>
    <w:p w14:paraId="06B03DA7" w14:textId="77777777" w:rsidR="008D2D92" w:rsidRPr="00725158" w:rsidRDefault="008D2D92" w:rsidP="005F2742">
      <w:pPr>
        <w:pStyle w:val="Code"/>
        <w:rPr>
          <w:sz w:val="20"/>
          <w:szCs w:val="20"/>
        </w:rPr>
      </w:pPr>
      <w:r w:rsidRPr="00725158">
        <w:rPr>
          <w:sz w:val="20"/>
          <w:szCs w:val="20"/>
        </w:rPr>
        <w:t>    urdf_path = </w:t>
      </w:r>
      <w:proofErr w:type="gramStart"/>
      <w:r w:rsidRPr="00725158">
        <w:rPr>
          <w:sz w:val="20"/>
          <w:szCs w:val="20"/>
        </w:rPr>
        <w:t>os.path</w:t>
      </w:r>
      <w:proofErr w:type="gramEnd"/>
      <w:r w:rsidRPr="00725158">
        <w:rPr>
          <w:sz w:val="20"/>
          <w:szCs w:val="20"/>
        </w:rPr>
        <w:t>.</w:t>
      </w:r>
      <w:proofErr w:type="gramStart"/>
      <w:r w:rsidRPr="00725158">
        <w:rPr>
          <w:sz w:val="20"/>
          <w:szCs w:val="20"/>
        </w:rPr>
        <w:t>join(</w:t>
      </w:r>
      <w:proofErr w:type="gramEnd"/>
      <w:r w:rsidRPr="00725158">
        <w:rPr>
          <w:sz w:val="20"/>
          <w:szCs w:val="20"/>
        </w:rPr>
        <w:t>pkg_hermes_robot_description, </w:t>
      </w:r>
      <w:r w:rsidRPr="00725158">
        <w:rPr>
          <w:rStyle w:val="hljs-string"/>
          <w:color w:val="50A14F"/>
          <w:sz w:val="20"/>
          <w:szCs w:val="20"/>
        </w:rPr>
        <w:t>'urdf'</w:t>
      </w:r>
      <w:r w:rsidRPr="00725158">
        <w:rPr>
          <w:sz w:val="20"/>
          <w:szCs w:val="20"/>
        </w:rPr>
        <w:t>, </w:t>
      </w:r>
      <w:r w:rsidRPr="00725158">
        <w:rPr>
          <w:rStyle w:val="hljs-string"/>
          <w:color w:val="50A14F"/>
          <w:sz w:val="20"/>
          <w:szCs w:val="20"/>
        </w:rPr>
        <w:t>'</w:t>
      </w:r>
      <w:proofErr w:type="gramStart"/>
      <w:r w:rsidRPr="00725158">
        <w:rPr>
          <w:rStyle w:val="hljs-string"/>
          <w:color w:val="50A14F"/>
          <w:sz w:val="20"/>
          <w:szCs w:val="20"/>
        </w:rPr>
        <w:t>corrected.urdf</w:t>
      </w:r>
      <w:proofErr w:type="gramEnd"/>
      <w:r w:rsidRPr="00725158">
        <w:rPr>
          <w:rStyle w:val="hljs-string"/>
          <w:color w:val="50A14F"/>
          <w:sz w:val="20"/>
          <w:szCs w:val="20"/>
        </w:rPr>
        <w:t>'</w:t>
      </w:r>
      <w:r w:rsidRPr="00725158">
        <w:rPr>
          <w:sz w:val="20"/>
          <w:szCs w:val="20"/>
        </w:rPr>
        <w:t>)</w:t>
      </w:r>
    </w:p>
    <w:p w14:paraId="3239D7FB" w14:textId="77777777" w:rsidR="008D2D92" w:rsidRPr="00725158" w:rsidRDefault="008D2D92" w:rsidP="005F2742">
      <w:pPr>
        <w:pStyle w:val="Code"/>
        <w:rPr>
          <w:sz w:val="20"/>
          <w:szCs w:val="20"/>
        </w:rPr>
      </w:pPr>
      <w:r w:rsidRPr="00725158">
        <w:rPr>
          <w:sz w:val="20"/>
          <w:szCs w:val="20"/>
        </w:rPr>
        <w:t>    </w:t>
      </w:r>
      <w:r w:rsidRPr="00725158">
        <w:rPr>
          <w:rStyle w:val="hljs-keyword"/>
          <w:color w:val="A626A4"/>
          <w:sz w:val="20"/>
          <w:szCs w:val="20"/>
        </w:rPr>
        <w:t>with</w:t>
      </w:r>
      <w:r w:rsidRPr="00725158">
        <w:rPr>
          <w:sz w:val="20"/>
          <w:szCs w:val="20"/>
        </w:rPr>
        <w:t> </w:t>
      </w:r>
      <w:proofErr w:type="gramStart"/>
      <w:r w:rsidRPr="00725158">
        <w:rPr>
          <w:rStyle w:val="hljs-builtin"/>
          <w:color w:val="C18401"/>
          <w:sz w:val="20"/>
          <w:szCs w:val="20"/>
        </w:rPr>
        <w:t>open</w:t>
      </w:r>
      <w:r w:rsidRPr="00725158">
        <w:rPr>
          <w:sz w:val="20"/>
          <w:szCs w:val="20"/>
        </w:rPr>
        <w:t>(</w:t>
      </w:r>
      <w:proofErr w:type="spellStart"/>
      <w:proofErr w:type="gramEnd"/>
      <w:r w:rsidRPr="00725158">
        <w:rPr>
          <w:sz w:val="20"/>
          <w:szCs w:val="20"/>
        </w:rPr>
        <w:t>urdf_path</w:t>
      </w:r>
      <w:proofErr w:type="spellEnd"/>
      <w:r w:rsidRPr="00725158">
        <w:rPr>
          <w:sz w:val="20"/>
          <w:szCs w:val="20"/>
        </w:rPr>
        <w:t>, </w:t>
      </w:r>
      <w:r w:rsidRPr="00725158">
        <w:rPr>
          <w:rStyle w:val="hljs-string"/>
          <w:color w:val="50A14F"/>
          <w:sz w:val="20"/>
          <w:szCs w:val="20"/>
        </w:rPr>
        <w:t>'w'</w:t>
      </w:r>
      <w:r w:rsidRPr="00725158">
        <w:rPr>
          <w:sz w:val="20"/>
          <w:szCs w:val="20"/>
        </w:rPr>
        <w:t>) </w:t>
      </w:r>
      <w:r w:rsidRPr="00725158">
        <w:rPr>
          <w:rStyle w:val="hljs-keyword"/>
          <w:color w:val="A626A4"/>
          <w:sz w:val="20"/>
          <w:szCs w:val="20"/>
        </w:rPr>
        <w:t>as</w:t>
      </w:r>
      <w:r w:rsidRPr="00725158">
        <w:rPr>
          <w:sz w:val="20"/>
          <w:szCs w:val="20"/>
        </w:rPr>
        <w:t> </w:t>
      </w:r>
      <w:proofErr w:type="spellStart"/>
      <w:r w:rsidRPr="00725158">
        <w:rPr>
          <w:sz w:val="20"/>
          <w:szCs w:val="20"/>
        </w:rPr>
        <w:t>outfp</w:t>
      </w:r>
      <w:proofErr w:type="spellEnd"/>
      <w:r w:rsidRPr="00725158">
        <w:rPr>
          <w:sz w:val="20"/>
          <w:szCs w:val="20"/>
        </w:rPr>
        <w:t>:</w:t>
      </w:r>
    </w:p>
    <w:p w14:paraId="33353CA4" w14:textId="1BC8E259" w:rsidR="003E6C68" w:rsidRPr="00725158" w:rsidRDefault="008D2D92" w:rsidP="005F2742">
      <w:pPr>
        <w:pStyle w:val="Code"/>
        <w:rPr>
          <w:sz w:val="20"/>
          <w:szCs w:val="20"/>
        </w:rPr>
      </w:pPr>
      <w:r w:rsidRPr="00725158">
        <w:rPr>
          <w:sz w:val="20"/>
          <w:szCs w:val="20"/>
        </w:rPr>
        <w:t>        </w:t>
      </w:r>
      <w:proofErr w:type="spellStart"/>
      <w:proofErr w:type="gramStart"/>
      <w:r w:rsidRPr="00725158">
        <w:rPr>
          <w:sz w:val="20"/>
          <w:szCs w:val="20"/>
        </w:rPr>
        <w:t>outfp.write</w:t>
      </w:r>
      <w:proofErr w:type="spellEnd"/>
      <w:proofErr w:type="gramEnd"/>
      <w:r w:rsidRPr="00725158">
        <w:rPr>
          <w:sz w:val="20"/>
          <w:szCs w:val="20"/>
        </w:rPr>
        <w:t>(</w:t>
      </w:r>
      <w:proofErr w:type="spellStart"/>
      <w:r w:rsidRPr="00725158">
        <w:rPr>
          <w:sz w:val="20"/>
          <w:szCs w:val="20"/>
        </w:rPr>
        <w:t>urdf_xml</w:t>
      </w:r>
      <w:proofErr w:type="spellEnd"/>
      <w:r w:rsidRPr="00725158">
        <w:rPr>
          <w:sz w:val="20"/>
          <w:szCs w:val="20"/>
        </w:rPr>
        <w:t>)</w:t>
      </w:r>
    </w:p>
    <w:p w14:paraId="3998DB4F" w14:textId="77777777" w:rsidR="00725158" w:rsidRDefault="00725158">
      <w:pPr>
        <w:spacing w:line="240" w:lineRule="auto"/>
        <w:rPr>
          <w:bCs/>
          <w:i/>
          <w:color w:val="4C94D8"/>
        </w:rPr>
      </w:pPr>
      <w:bookmarkStart w:id="132" w:name="_Toc195537826"/>
      <w:bookmarkStart w:id="133" w:name="_Toc196483690"/>
      <w:bookmarkStart w:id="134" w:name="_Toc196483740"/>
      <w:r>
        <w:br w:type="page"/>
      </w:r>
    </w:p>
    <w:p w14:paraId="2576FCCD" w14:textId="38224310" w:rsidR="008D2D92" w:rsidRPr="008D2D92" w:rsidRDefault="008D2D92" w:rsidP="00725158">
      <w:pPr>
        <w:pStyle w:val="Heading2"/>
      </w:pPr>
      <w:bookmarkStart w:id="135" w:name="_Toc196488163"/>
      <w:r>
        <w:lastRenderedPageBreak/>
        <w:t>WRITING A WORLD FILE</w:t>
      </w:r>
      <w:bookmarkEnd w:id="132"/>
      <w:bookmarkEnd w:id="133"/>
      <w:bookmarkEnd w:id="134"/>
      <w:bookmarkEnd w:id="135"/>
      <w:r>
        <w:t xml:space="preserve"> </w:t>
      </w:r>
    </w:p>
    <w:p w14:paraId="5A7D9C88" w14:textId="7DB74386" w:rsidR="008D2D92" w:rsidRDefault="008D2D92" w:rsidP="00B141E4">
      <w:r w:rsidRPr="008D2D92">
        <w:t xml:space="preserve">The world file is a critical component to validating the sensors on a robot. It is the first baseline you will use to determine if your algorithms are </w:t>
      </w:r>
      <w:r w:rsidR="00F74314" w:rsidRPr="008D2D92">
        <w:t>accurate</w:t>
      </w:r>
      <w:r w:rsidR="00F74314">
        <w:t xml:space="preserve"> and</w:t>
      </w:r>
      <w:r w:rsidR="00725158">
        <w:t xml:space="preserve"> </w:t>
      </w:r>
      <w:proofErr w:type="gramStart"/>
      <w:r w:rsidR="00725158">
        <w:t>is</w:t>
      </w:r>
      <w:proofErr w:type="gramEnd"/>
      <w:r w:rsidR="00725158">
        <w:t xml:space="preserve"> critical for our testing objective</w:t>
      </w:r>
      <w:r w:rsidRPr="008D2D92">
        <w:t xml:space="preserve">. If the world does not reflect your actual operating conditions, you will experience the same "garbage in garbage out" data processing issue </w:t>
      </w:r>
      <w:r w:rsidR="00725158">
        <w:t>AI and data engineers face</w:t>
      </w:r>
      <w:r w:rsidRPr="008D2D92">
        <w:t xml:space="preserve">. </w:t>
      </w:r>
      <w:r w:rsidR="00F74314">
        <w:t>This research encountered a similar issue</w:t>
      </w:r>
      <w:r w:rsidRPr="008D2D92">
        <w:t xml:space="preserve"> when we began with a simple, unrealistic world file. It consisted of a room with two obstacles, with an additional small room that was meant to </w:t>
      </w:r>
      <w:proofErr w:type="gramStart"/>
      <w:r w:rsidRPr="008D2D92">
        <w:t>act as</w:t>
      </w:r>
      <w:proofErr w:type="gramEnd"/>
      <w:r w:rsidRPr="008D2D92">
        <w:t xml:space="preserve"> a hallway. This worked great for initial testing. However, as the project progressed, it </w:t>
      </w:r>
      <w:proofErr w:type="gramStart"/>
      <w:r w:rsidRPr="008D2D92">
        <w:t>was noted</w:t>
      </w:r>
      <w:proofErr w:type="gramEnd"/>
      <w:r w:rsidRPr="008D2D92">
        <w:t xml:space="preserve"> that points within the laser scan were drifting. Initially, this </w:t>
      </w:r>
      <w:proofErr w:type="gramStart"/>
      <w:r w:rsidRPr="008D2D92">
        <w:t>was assumed</w:t>
      </w:r>
      <w:proofErr w:type="gramEnd"/>
      <w:r w:rsidRPr="008D2D92">
        <w:t xml:space="preserve"> to be related to the SLAM, as there were very few features within the simple room to latch onto. Working on this assumption, the world file </w:t>
      </w:r>
      <w:proofErr w:type="gramStart"/>
      <w:r w:rsidRPr="008D2D92">
        <w:t>was updated</w:t>
      </w:r>
      <w:proofErr w:type="gramEnd"/>
      <w:r w:rsidRPr="008D2D92">
        <w:t xml:space="preserve"> with a</w:t>
      </w:r>
      <w:r w:rsidR="00F74314">
        <w:t>n</w:t>
      </w:r>
      <w:r w:rsidRPr="008D2D92">
        <w:t xml:space="preserve"> example from the community: a factory floor, with obstacles to avoid, to better match the use case and environment for the robot. You see, since swerve drive robots can move laterally, moving heavy objects without rotating them on a factory floor would be ideal for this robotic system, especially if used in swarm for larger applications. However, even upon changing the world, the drift of the points and subsequent high error on the maps led to the discovery that the odom</w:t>
      </w:r>
      <w:r w:rsidR="00F74314">
        <w:t>etry</w:t>
      </w:r>
      <w:r w:rsidRPr="008D2D92">
        <w:t xml:space="preserve"> calculation was incorrect, which resulted in an incorrect TF </w:t>
      </w:r>
      <w:proofErr w:type="gramStart"/>
      <w:r w:rsidRPr="008D2D92">
        <w:t>transform</w:t>
      </w:r>
      <w:proofErr w:type="gramEnd"/>
      <w:r w:rsidRPr="008D2D92">
        <w:t xml:space="preserve"> from the </w:t>
      </w:r>
      <w:r w:rsidRPr="00F74314">
        <w:rPr>
          <w:i/>
          <w:iCs/>
        </w:rPr>
        <w:t>base_link</w:t>
      </w:r>
      <w:r w:rsidRPr="008D2D92">
        <w:t xml:space="preserve"> to the </w:t>
      </w:r>
      <w:proofErr w:type="spellStart"/>
      <w:r w:rsidRPr="00F74314">
        <w:rPr>
          <w:i/>
          <w:iCs/>
        </w:rPr>
        <w:t>odom</w:t>
      </w:r>
      <w:proofErr w:type="spellEnd"/>
      <w:r w:rsidRPr="008D2D92">
        <w:t xml:space="preserve"> frame. This </w:t>
      </w:r>
      <w:proofErr w:type="gramStart"/>
      <w:r w:rsidRPr="008D2D92">
        <w:t>was corrected</w:t>
      </w:r>
      <w:proofErr w:type="gramEnd"/>
      <w:r w:rsidRPr="008D2D92">
        <w:t xml:space="preserve">, </w:t>
      </w:r>
      <w:r w:rsidR="00F74314">
        <w:t xml:space="preserve">but the point drift is </w:t>
      </w:r>
      <w:proofErr w:type="gramStart"/>
      <w:r w:rsidR="00F74314">
        <w:t>a great example</w:t>
      </w:r>
      <w:proofErr w:type="gramEnd"/>
      <w:r w:rsidR="00F74314">
        <w:t xml:space="preserve"> to </w:t>
      </w:r>
      <w:proofErr w:type="gramStart"/>
      <w:r w:rsidR="00F74314">
        <w:t>be shared</w:t>
      </w:r>
      <w:proofErr w:type="gramEnd"/>
      <w:r w:rsidR="00F74314">
        <w:t xml:space="preserve"> for future research and observation</w:t>
      </w:r>
      <w:r w:rsidRPr="008D2D92">
        <w:t>. An example of the point drift that occurs when the odometry or any other parent TF</w:t>
      </w:r>
      <w:r w:rsidR="00F74314">
        <w:t xml:space="preserve"> is incorrect</w:t>
      </w:r>
      <w:r w:rsidRPr="008D2D92">
        <w:t xml:space="preserve"> </w:t>
      </w:r>
      <w:proofErr w:type="gramStart"/>
      <w:r w:rsidRPr="008D2D92">
        <w:t>is shown</w:t>
      </w:r>
      <w:proofErr w:type="gramEnd"/>
      <w:r w:rsidRPr="008D2D92">
        <w:t xml:space="preserve"> below. Note the improved alignment of the point cloud</w:t>
      </w:r>
      <w:r w:rsidR="00F74314">
        <w:t xml:space="preserve"> with corrected odometry</w:t>
      </w:r>
      <w:r w:rsidRPr="008D2D92">
        <w:t>:</w:t>
      </w:r>
    </w:p>
    <w:p w14:paraId="7C81C82A" w14:textId="77777777" w:rsidR="009E414A" w:rsidRDefault="009E414A" w:rsidP="00B141E4"/>
    <w:p w14:paraId="022D156C" w14:textId="77777777" w:rsidR="009E414A" w:rsidRDefault="009E414A" w:rsidP="00B141E4"/>
    <w:p w14:paraId="65A5DF79" w14:textId="77777777" w:rsidR="009E414A" w:rsidRDefault="009E414A" w:rsidP="00B141E4"/>
    <w:p w14:paraId="3014CF97" w14:textId="515C0517" w:rsidR="008D2D92" w:rsidRDefault="009E414A" w:rsidP="00B141E4">
      <w:r>
        <w:rPr>
          <w:noProof/>
        </w:rPr>
        <w:lastRenderedPageBreak/>
        <w:drawing>
          <wp:anchor distT="0" distB="0" distL="114300" distR="114300" simplePos="0" relativeHeight="251658240" behindDoc="0" locked="0" layoutInCell="1" allowOverlap="1" wp14:anchorId="7522CE71" wp14:editId="4831CB7E">
            <wp:simplePos x="0" y="0"/>
            <wp:positionH relativeFrom="margin">
              <wp:align>left</wp:align>
            </wp:positionH>
            <wp:positionV relativeFrom="paragraph">
              <wp:posOffset>110628</wp:posOffset>
            </wp:positionV>
            <wp:extent cx="3320415" cy="3241675"/>
            <wp:effectExtent l="0" t="0" r="0" b="0"/>
            <wp:wrapSquare wrapText="bothSides"/>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536" cy="32799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BD33C" w14:textId="47A95683" w:rsidR="008D2D92" w:rsidRDefault="009E414A" w:rsidP="00B141E4">
      <w:r>
        <w:br w:type="textWrapping" w:clear="all"/>
      </w:r>
    </w:p>
    <w:p w14:paraId="6EFD0267" w14:textId="725B6446" w:rsidR="008D2D92" w:rsidRDefault="008D2D92" w:rsidP="00B141E4">
      <w:pPr>
        <w:pStyle w:val="Caption"/>
      </w:pPr>
      <w:bookmarkStart w:id="136" w:name="_Toc196488187"/>
      <w:r>
        <w:t xml:space="preserve">Figure </w:t>
      </w:r>
      <w:fldSimple w:instr=" SEQ Figure \* ROMAN ">
        <w:r w:rsidR="00A40EC4">
          <w:rPr>
            <w:noProof/>
          </w:rPr>
          <w:t>VIII</w:t>
        </w:r>
      </w:fldSimple>
      <w:r>
        <w:t xml:space="preserve">: Misaligned points due to incorrect </w:t>
      </w:r>
      <w:proofErr w:type="gramStart"/>
      <w:r>
        <w:t>odometry</w:t>
      </w:r>
      <w:bookmarkEnd w:id="136"/>
      <w:proofErr w:type="gramEnd"/>
    </w:p>
    <w:p w14:paraId="53A88A39" w14:textId="77777777" w:rsidR="008D2D92" w:rsidRDefault="008D2D92" w:rsidP="00B141E4"/>
    <w:p w14:paraId="5E9BBA9F" w14:textId="71C2FF89" w:rsidR="008D2D92" w:rsidRDefault="001E20F2" w:rsidP="00B141E4">
      <w:r>
        <w:rPr>
          <w:noProof/>
        </w:rPr>
        <w:drawing>
          <wp:inline distT="0" distB="0" distL="0" distR="0" wp14:anchorId="5597AC06" wp14:editId="7B406DD8">
            <wp:extent cx="4410075" cy="2800350"/>
            <wp:effectExtent l="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800350"/>
                    </a:xfrm>
                    <a:prstGeom prst="rect">
                      <a:avLst/>
                    </a:prstGeom>
                    <a:noFill/>
                    <a:ln>
                      <a:noFill/>
                    </a:ln>
                  </pic:spPr>
                </pic:pic>
              </a:graphicData>
            </a:graphic>
          </wp:inline>
        </w:drawing>
      </w:r>
    </w:p>
    <w:p w14:paraId="35BB5D77" w14:textId="4EC25CD5" w:rsidR="008D2D92" w:rsidRDefault="008D2D92" w:rsidP="00B141E4">
      <w:pPr>
        <w:pStyle w:val="Caption"/>
      </w:pPr>
      <w:bookmarkStart w:id="137" w:name="_Toc196488188"/>
      <w:r>
        <w:t xml:space="preserve">Figure </w:t>
      </w:r>
      <w:fldSimple w:instr=" SEQ Figure \* ROMAN ">
        <w:r w:rsidR="00A40EC4">
          <w:rPr>
            <w:noProof/>
          </w:rPr>
          <w:t>IX</w:t>
        </w:r>
      </w:fldSimple>
      <w:r>
        <w:t>: Corrected Odometry leading to Proper Laser Scan</w:t>
      </w:r>
      <w:bookmarkEnd w:id="137"/>
    </w:p>
    <w:p w14:paraId="000E7A6F" w14:textId="77777777" w:rsidR="008D2D92" w:rsidRDefault="008D2D92" w:rsidP="00B141E4"/>
    <w:p w14:paraId="7041A8D7" w14:textId="77777777" w:rsidR="00353910" w:rsidRDefault="00353910" w:rsidP="00B141E4"/>
    <w:p w14:paraId="43B15AF9" w14:textId="77777777" w:rsidR="00B20AC8" w:rsidRPr="00AF0C29" w:rsidRDefault="00B20AC8" w:rsidP="00B20AC8">
      <w:pPr>
        <w:pStyle w:val="Heading2"/>
      </w:pPr>
      <w:bookmarkStart w:id="138" w:name="_Toc195537822"/>
      <w:bookmarkStart w:id="139" w:name="_Toc196483691"/>
      <w:bookmarkStart w:id="140" w:name="_Toc196483741"/>
      <w:bookmarkStart w:id="141" w:name="_Toc195537827"/>
      <w:bookmarkStart w:id="142" w:name="_Toc196488164"/>
      <w:r>
        <w:lastRenderedPageBreak/>
        <w:t>DEPLOYMENT STRATEGY</w:t>
      </w:r>
      <w:bookmarkEnd w:id="138"/>
      <w:bookmarkEnd w:id="139"/>
      <w:bookmarkEnd w:id="140"/>
      <w:bookmarkEnd w:id="142"/>
    </w:p>
    <w:p w14:paraId="05FBED62" w14:textId="69753AB9" w:rsidR="00B20AC8" w:rsidRPr="00AF0C29" w:rsidRDefault="00B20AC8" w:rsidP="00B20AC8">
      <w:r>
        <w:t xml:space="preserve">The next step is to set up a consistent development and deployment environment for local development, and </w:t>
      </w:r>
      <w:proofErr w:type="gramStart"/>
      <w:r>
        <w:t>eventual</w:t>
      </w:r>
      <w:proofErr w:type="gramEnd"/>
      <w:r>
        <w:t xml:space="preserve"> robotic deployment. </w:t>
      </w:r>
      <w:r w:rsidRPr="00AF0C29">
        <w:t>To simplify the deployment process,</w:t>
      </w:r>
      <w:r>
        <w:t xml:space="preserve"> </w:t>
      </w:r>
      <w:r w:rsidRPr="00AF0C29">
        <w:t>the researcher has opted to use Docker containers to deploy the ROS2 system. This allows for a more modular approach, where one container can run all the components</w:t>
      </w:r>
      <w:r>
        <w:t>. Alternatively, one could deploy</w:t>
      </w:r>
      <w:r w:rsidRPr="00AF0C29">
        <w:t xml:space="preserve"> each component of the system in its own container. This research uses a single-container deployment</w:t>
      </w:r>
      <w:r>
        <w:t xml:space="preserve"> approach to reduce multi-container </w:t>
      </w:r>
      <w:r w:rsidR="00F74314">
        <w:t xml:space="preserve">CPU </w:t>
      </w:r>
      <w:r>
        <w:t xml:space="preserve">overhead. However, as the totality of the services </w:t>
      </w:r>
      <w:proofErr w:type="gramStart"/>
      <w:r>
        <w:t xml:space="preserve">are </w:t>
      </w:r>
      <w:r w:rsidR="00F74314">
        <w:t>broken</w:t>
      </w:r>
      <w:proofErr w:type="gramEnd"/>
      <w:r>
        <w:t xml:space="preserve"> into separate launch files, you could run a </w:t>
      </w:r>
      <w:r w:rsidRPr="00AF0C29">
        <w:t>multi</w:t>
      </w:r>
      <w:r>
        <w:t>-container</w:t>
      </w:r>
      <w:r w:rsidRPr="00AF0C29">
        <w:t xml:space="preserve"> deployment with the same </w:t>
      </w:r>
      <w:r>
        <w:t>pre-</w:t>
      </w:r>
      <w:r w:rsidRPr="00AF0C29">
        <w:t>built image</w:t>
      </w:r>
      <w:r>
        <w:t xml:space="preserve"> for a multi-service</w:t>
      </w:r>
      <w:r w:rsidR="00F74314">
        <w:t>/container</w:t>
      </w:r>
      <w:r>
        <w:t xml:space="preserve"> approach</w:t>
      </w:r>
      <w:r w:rsidRPr="00AF0C29">
        <w:t>.</w:t>
      </w:r>
      <w:r>
        <w:t xml:space="preserve"> For an even lighter solution, you could build the software artifacts and deploy them to directly to run on the computer, instead of in a containerized space. However, to make future research easier, containers were the primary choice.</w:t>
      </w:r>
    </w:p>
    <w:p w14:paraId="2CCE83CC" w14:textId="77777777" w:rsidR="00B20AC8" w:rsidRDefault="00B20AC8" w:rsidP="00B20AC8">
      <w:r>
        <w:rPr>
          <w:noProof/>
        </w:rPr>
        <w:drawing>
          <wp:inline distT="0" distB="0" distL="0" distR="0" wp14:anchorId="4ACF5751" wp14:editId="600A4E08">
            <wp:extent cx="4516341" cy="1581478"/>
            <wp:effectExtent l="0" t="0" r="0" b="0"/>
            <wp:docPr id="8" name="Picture 12" descr="A red white and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A red white and blue squares with black tex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2185" cy="1587026"/>
                    </a:xfrm>
                    <a:prstGeom prst="rect">
                      <a:avLst/>
                    </a:prstGeom>
                    <a:noFill/>
                    <a:ln>
                      <a:noFill/>
                    </a:ln>
                  </pic:spPr>
                </pic:pic>
              </a:graphicData>
            </a:graphic>
          </wp:inline>
        </w:drawing>
      </w:r>
    </w:p>
    <w:p w14:paraId="38021A22" w14:textId="53E91D2C" w:rsidR="00B20AC8" w:rsidRDefault="00B20AC8" w:rsidP="00F74314">
      <w:pPr>
        <w:pStyle w:val="Caption"/>
      </w:pPr>
      <w:bookmarkStart w:id="143" w:name="_Toc196488189"/>
      <w:r>
        <w:t xml:space="preserve">Figure </w:t>
      </w:r>
      <w:fldSimple w:instr=" SEQ Figure \* ROMAN ">
        <w:r w:rsidR="00A40EC4">
          <w:rPr>
            <w:noProof/>
          </w:rPr>
          <w:t>X</w:t>
        </w:r>
      </w:fldSimple>
      <w:r>
        <w:t xml:space="preserve">: Container Implementation, describing single and </w:t>
      </w:r>
      <w:proofErr w:type="spellStart"/>
      <w:r>
        <w:t>multi container</w:t>
      </w:r>
      <w:proofErr w:type="spellEnd"/>
      <w:r>
        <w:t xml:space="preserve"> </w:t>
      </w:r>
      <w:proofErr w:type="gramStart"/>
      <w:r>
        <w:t>deployments</w:t>
      </w:r>
      <w:bookmarkEnd w:id="143"/>
      <w:proofErr w:type="gramEnd"/>
    </w:p>
    <w:p w14:paraId="30640F09" w14:textId="55D719B5" w:rsidR="008D2D92" w:rsidRDefault="008D2D92" w:rsidP="00353910">
      <w:pPr>
        <w:pStyle w:val="Heading2"/>
      </w:pPr>
      <w:bookmarkStart w:id="144" w:name="_Toc196483692"/>
      <w:bookmarkStart w:id="145" w:name="_Toc196483742"/>
      <w:bookmarkStart w:id="146" w:name="_Toc196488165"/>
      <w:r>
        <w:t>ARCHITECTURE OF THE ROS NODES</w:t>
      </w:r>
      <w:bookmarkEnd w:id="141"/>
      <w:bookmarkEnd w:id="144"/>
      <w:bookmarkEnd w:id="145"/>
      <w:bookmarkEnd w:id="146"/>
    </w:p>
    <w:p w14:paraId="297E9964" w14:textId="118DAA71" w:rsidR="00353910" w:rsidRDefault="008D2D92" w:rsidP="00B141E4">
      <w:r w:rsidRPr="008D2D92">
        <w:t xml:space="preserve">Most standard ROS controller nodes for robots reflect the work accomplished for the standard "differential drive" robot controller, simulating a swerve drive robot. This work </w:t>
      </w:r>
      <w:proofErr w:type="gramStart"/>
      <w:r w:rsidRPr="008D2D92">
        <w:t>is contained</w:t>
      </w:r>
      <w:proofErr w:type="gramEnd"/>
      <w:r w:rsidRPr="008D2D92">
        <w:t xml:space="preserve"> in [20] and is continually evolving. Normally, these </w:t>
      </w:r>
      <w:proofErr w:type="gramStart"/>
      <w:r w:rsidR="00353910">
        <w:t>are</w:t>
      </w:r>
      <w:r w:rsidRPr="008D2D92">
        <w:t xml:space="preserve"> written</w:t>
      </w:r>
      <w:proofErr w:type="gramEnd"/>
      <w:r w:rsidRPr="008D2D92">
        <w:t xml:space="preserve"> in C to provide runtime speed [20]. </w:t>
      </w:r>
      <w:proofErr w:type="gramStart"/>
      <w:r w:rsidRPr="008D2D92">
        <w:t>I believe this</w:t>
      </w:r>
      <w:proofErr w:type="gramEnd"/>
      <w:r w:rsidRPr="008D2D92">
        <w:t xml:space="preserve"> is the correct course of action, as it maintains a focus on runtime speed, something critical in robotics. </w:t>
      </w:r>
      <w:r w:rsidR="005823BB">
        <w:t>For both</w:t>
      </w:r>
      <w:r w:rsidRPr="008D2D92">
        <w:t xml:space="preserve"> </w:t>
      </w:r>
      <w:r w:rsidR="005823BB" w:rsidRPr="008D2D92">
        <w:t>readability</w:t>
      </w:r>
      <w:r w:rsidRPr="008D2D92">
        <w:t xml:space="preserve"> and for this paper to function as a first draft for a full </w:t>
      </w:r>
      <w:r w:rsidRPr="008D2D92">
        <w:lastRenderedPageBreak/>
        <w:t xml:space="preserve">swerve drive controller, the </w:t>
      </w:r>
      <w:r w:rsidR="005823BB" w:rsidRPr="008D2D92">
        <w:t>researcher</w:t>
      </w:r>
      <w:r w:rsidRPr="008D2D92">
        <w:t xml:space="preserve"> has opted to use </w:t>
      </w:r>
      <w:r w:rsidR="005823BB">
        <w:t xml:space="preserve">both </w:t>
      </w:r>
      <w:r w:rsidRPr="008D2D92">
        <w:t>Python</w:t>
      </w:r>
      <w:r w:rsidR="005823BB">
        <w:t xml:space="preserve"> and C++. The former will be great for understanding the work conceptually, while the latter </w:t>
      </w:r>
      <w:proofErr w:type="gramStart"/>
      <w:r w:rsidR="005823BB">
        <w:t>is built</w:t>
      </w:r>
      <w:proofErr w:type="gramEnd"/>
      <w:r w:rsidR="005823BB">
        <w:t xml:space="preserve"> for speed </w:t>
      </w:r>
      <w:r w:rsidR="00144B99">
        <w:t xml:space="preserve">and is what </w:t>
      </w:r>
      <w:proofErr w:type="gramStart"/>
      <w:r w:rsidR="00144B99">
        <w:t>is deployed</w:t>
      </w:r>
      <w:proofErr w:type="gramEnd"/>
      <w:r w:rsidR="00144B99">
        <w:t xml:space="preserve"> to the Raspberry Pi 5</w:t>
      </w:r>
      <w:r w:rsidR="005823BB">
        <w:t>.</w:t>
      </w:r>
    </w:p>
    <w:p w14:paraId="5A2E8657" w14:textId="3079F042" w:rsidR="00EF0908" w:rsidRDefault="008D2D92" w:rsidP="00B141E4">
      <w:r w:rsidRPr="008D2D92">
        <w:t>Unlike the traditional differential drive robot, the swerve drive robot has four independently driven</w:t>
      </w:r>
      <w:r w:rsidR="00353910">
        <w:t xml:space="preserve"> wheels</w:t>
      </w:r>
      <w:r w:rsidRPr="008D2D92">
        <w:t xml:space="preserve">, each of which can rotate on a radial axis. This requires a unique controller node to manage the movement of the robot. The controller node is responsible for taking in the velocity commands from the </w:t>
      </w:r>
      <w:proofErr w:type="gramStart"/>
      <w:r w:rsidR="00353910">
        <w:t>system</w:t>
      </w:r>
      <w:r w:rsidRPr="008D2D92">
        <w:t>, and</w:t>
      </w:r>
      <w:proofErr w:type="gramEnd"/>
      <w:r w:rsidRPr="008D2D92">
        <w:t xml:space="preserve"> converting them into the appropriate wheel velocities through a kinematic model. This model describes the relationship between the wheel velocities and the robot's linear and angular velocities, deriving </w:t>
      </w:r>
      <w:proofErr w:type="gramStart"/>
      <w:r w:rsidRPr="008D2D92">
        <w:t>most of</w:t>
      </w:r>
      <w:proofErr w:type="gramEnd"/>
      <w:r w:rsidRPr="008D2D92">
        <w:t xml:space="preserve"> its corpus from the formula for circular motion to define wheel speeds and angles. Upon receiving a command, in the standard convention of the </w:t>
      </w:r>
      <w:r w:rsidRPr="008D2D92">
        <w:rPr>
          <w:i/>
          <w:iCs/>
        </w:rPr>
        <w:t>/</w:t>
      </w:r>
      <w:proofErr w:type="spellStart"/>
      <w:r w:rsidRPr="008D2D92">
        <w:rPr>
          <w:i/>
          <w:iCs/>
        </w:rPr>
        <w:t>cmd_vel</w:t>
      </w:r>
      <w:proofErr w:type="spellEnd"/>
      <w:r w:rsidRPr="008D2D92">
        <w:t xml:space="preserve"> topic, the controller node will publish commands to the swerve drive modules, which are themselves ROS nodes. </w:t>
      </w:r>
      <w:r w:rsidR="00353910" w:rsidRPr="008D2D92">
        <w:t>To</w:t>
      </w:r>
      <w:r w:rsidRPr="008D2D92">
        <w:t xml:space="preserve"> keep the code base clean, the modules run separate computations for PID controls. This </w:t>
      </w:r>
      <w:proofErr w:type="gramStart"/>
      <w:r w:rsidRPr="008D2D92">
        <w:t>is done</w:t>
      </w:r>
      <w:proofErr w:type="gramEnd"/>
      <w:r w:rsidRPr="008D2D92">
        <w:t xml:space="preserve"> to ensure that the controller node is not bogged down with </w:t>
      </w:r>
      <w:r w:rsidR="00353910" w:rsidRPr="008D2D92">
        <w:t>computations and</w:t>
      </w:r>
      <w:r w:rsidRPr="008D2D92">
        <w:t xml:space="preserve"> can focus on the primary task of converting the velocity commands into wheel velocities. Additionally, since they </w:t>
      </w:r>
      <w:proofErr w:type="gramStart"/>
      <w:r w:rsidRPr="008D2D92">
        <w:t>are broken</w:t>
      </w:r>
      <w:proofErr w:type="gramEnd"/>
      <w:r w:rsidRPr="008D2D92">
        <w:t xml:space="preserve"> out as separate components, each node has its own error topics, which can </w:t>
      </w:r>
      <w:proofErr w:type="gramStart"/>
      <w:r w:rsidRPr="008D2D92">
        <w:t>be monitored</w:t>
      </w:r>
      <w:proofErr w:type="gramEnd"/>
      <w:r w:rsidRPr="008D2D92">
        <w:t xml:space="preserve"> by the controller node</w:t>
      </w:r>
      <w:r w:rsidR="00353910">
        <w:t xml:space="preserve">, and could </w:t>
      </w:r>
      <w:proofErr w:type="gramStart"/>
      <w:r w:rsidR="00353910">
        <w:t>be leveraged</w:t>
      </w:r>
      <w:proofErr w:type="gramEnd"/>
      <w:r w:rsidR="00353910">
        <w:t xml:space="preserve"> for future AI development through reinforcement learning</w:t>
      </w:r>
      <w:r w:rsidRPr="008D2D92">
        <w:t xml:space="preserve">. This </w:t>
      </w:r>
      <w:r w:rsidR="00353910">
        <w:t xml:space="preserve">also </w:t>
      </w:r>
      <w:r w:rsidRPr="008D2D92">
        <w:t>allows for easier debugging and maintenance of the robot, especially when it is in the deployed for use.</w:t>
      </w:r>
    </w:p>
    <w:p w14:paraId="7203D7B8" w14:textId="2A9D2A07" w:rsidR="00EF0908" w:rsidRDefault="001E20F2" w:rsidP="00B141E4">
      <w:r>
        <w:rPr>
          <w:noProof/>
        </w:rPr>
        <w:drawing>
          <wp:inline distT="0" distB="0" distL="0" distR="0" wp14:anchorId="7459DE61" wp14:editId="6653FEFE">
            <wp:extent cx="5024582" cy="1579415"/>
            <wp:effectExtent l="0" t="0" r="5080" b="190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2812" cy="1594576"/>
                    </a:xfrm>
                    <a:prstGeom prst="rect">
                      <a:avLst/>
                    </a:prstGeom>
                    <a:noFill/>
                    <a:ln>
                      <a:noFill/>
                    </a:ln>
                  </pic:spPr>
                </pic:pic>
              </a:graphicData>
            </a:graphic>
          </wp:inline>
        </w:drawing>
      </w:r>
    </w:p>
    <w:p w14:paraId="6BE63D02" w14:textId="62607526" w:rsidR="00EF0908" w:rsidRDefault="00EF0908" w:rsidP="00B141E4">
      <w:pPr>
        <w:pStyle w:val="Caption"/>
      </w:pPr>
      <w:bookmarkStart w:id="147" w:name="_Toc196488190"/>
      <w:r>
        <w:t xml:space="preserve">Figure </w:t>
      </w:r>
      <w:fldSimple w:instr=" SEQ Figure \* ROMAN ">
        <w:r w:rsidR="00A40EC4">
          <w:rPr>
            <w:noProof/>
          </w:rPr>
          <w:t>XI</w:t>
        </w:r>
      </w:fldSimple>
      <w:r>
        <w:t xml:space="preserve">: A single swerve module </w:t>
      </w:r>
      <w:proofErr w:type="gramStart"/>
      <w:r>
        <w:t>node</w:t>
      </w:r>
      <w:bookmarkEnd w:id="147"/>
      <w:proofErr w:type="gramEnd"/>
    </w:p>
    <w:p w14:paraId="261EB955" w14:textId="77777777" w:rsidR="00EF0908" w:rsidRDefault="00EF0908" w:rsidP="00B141E4"/>
    <w:p w14:paraId="756DA6D3" w14:textId="3F6A3489" w:rsidR="00EF0908" w:rsidRDefault="00EF0908" w:rsidP="00B141E4">
      <w:r w:rsidRPr="00EF0908">
        <w:t xml:space="preserve">Additionally, when considering your inputs, the goal of this research was to integrate the NAV2 software stack. A critical observation to </w:t>
      </w:r>
      <w:proofErr w:type="gramStart"/>
      <w:r w:rsidRPr="00EF0908">
        <w:t>be made</w:t>
      </w:r>
      <w:proofErr w:type="gramEnd"/>
      <w:r w:rsidRPr="00EF0908">
        <w:t xml:space="preserve"> about the topic publication is that NAV2 has a default </w:t>
      </w:r>
      <w:r w:rsidRPr="00EF0908">
        <w:rPr>
          <w:i/>
          <w:iCs/>
        </w:rPr>
        <w:t>/</w:t>
      </w:r>
      <w:proofErr w:type="spellStart"/>
      <w:r w:rsidRPr="00EF0908">
        <w:rPr>
          <w:i/>
          <w:iCs/>
        </w:rPr>
        <w:t>nav_cmd_vel</w:t>
      </w:r>
      <w:proofErr w:type="spellEnd"/>
      <w:r w:rsidRPr="00EF0908">
        <w:t xml:space="preserve"> topic, which publishes a heading velocity</w:t>
      </w:r>
      <w:r w:rsidR="00353910">
        <w:t xml:space="preserve">, provided under </w:t>
      </w:r>
      <w:proofErr w:type="spellStart"/>
      <w:proofErr w:type="gramStart"/>
      <w:r w:rsidR="00353910">
        <w:t>pose.linear</w:t>
      </w:r>
      <w:proofErr w:type="gramEnd"/>
      <w:r w:rsidR="00353910">
        <w:t>.x</w:t>
      </w:r>
      <w:proofErr w:type="spellEnd"/>
      <w:r w:rsidR="00353910">
        <w:t>,</w:t>
      </w:r>
      <w:r w:rsidRPr="00EF0908">
        <w:t xml:space="preserve"> and an angular twist velocity for the </w:t>
      </w:r>
      <w:proofErr w:type="gramStart"/>
      <w:r w:rsidR="00353910">
        <w:t>provided on</w:t>
      </w:r>
      <w:proofErr w:type="gramEnd"/>
      <w:r w:rsidR="00353910">
        <w:t xml:space="preserve"> </w:t>
      </w:r>
      <w:proofErr w:type="spellStart"/>
      <w:r w:rsidR="00353910">
        <w:t>pose.angular.z</w:t>
      </w:r>
      <w:proofErr w:type="spellEnd"/>
      <w:r w:rsidRPr="00EF0908">
        <w:t xml:space="preserve">. This can be adapted by changing the holonomic configuration within Nav2. For our purposes, to ensure both crab drive and traditional drive </w:t>
      </w:r>
      <w:proofErr w:type="gramStart"/>
      <w:r w:rsidRPr="00EF0908">
        <w:t>is supported</w:t>
      </w:r>
      <w:proofErr w:type="gramEnd"/>
      <w:r w:rsidRPr="00EF0908">
        <w:t xml:space="preserve">, a conversion node </w:t>
      </w:r>
      <w:proofErr w:type="gramStart"/>
      <w:r w:rsidRPr="00EF0908">
        <w:t>was developed</w:t>
      </w:r>
      <w:proofErr w:type="gramEnd"/>
      <w:r w:rsidRPr="00EF0908">
        <w:t xml:space="preserve"> to make the robot move in a traditional style. This </w:t>
      </w:r>
      <w:proofErr w:type="gramStart"/>
      <w:r w:rsidRPr="00EF0908">
        <w:t>is done</w:t>
      </w:r>
      <w:proofErr w:type="gramEnd"/>
      <w:r w:rsidRPr="00EF0908">
        <w:t xml:space="preserve"> by leveraging the </w:t>
      </w:r>
      <w:proofErr w:type="spellStart"/>
      <w:r w:rsidRPr="00EF0908">
        <w:t>Pythagorian</w:t>
      </w:r>
      <w:proofErr w:type="spellEnd"/>
      <w:r w:rsidRPr="00EF0908">
        <w:t xml:space="preserve"> </w:t>
      </w:r>
      <w:proofErr w:type="spellStart"/>
      <w:r w:rsidRPr="00EF0908">
        <w:t>Therom</w:t>
      </w:r>
      <w:proofErr w:type="spellEnd"/>
      <w:r w:rsidRPr="00EF0908">
        <w:t xml:space="preserve">, converting the single </w:t>
      </w:r>
      <w:r w:rsidRPr="00353910">
        <w:rPr>
          <w:i/>
          <w:iCs/>
        </w:rPr>
        <w:t>X</w:t>
      </w:r>
      <w:r w:rsidRPr="00EF0908">
        <w:t xml:space="preserve"> magnitude into an </w:t>
      </w:r>
      <w:r w:rsidRPr="00353910">
        <w:rPr>
          <w:i/>
          <w:iCs/>
        </w:rPr>
        <w:t>X</w:t>
      </w:r>
      <w:r w:rsidRPr="00EF0908">
        <w:t xml:space="preserve"> and </w:t>
      </w:r>
      <w:r w:rsidRPr="00353910">
        <w:rPr>
          <w:i/>
          <w:iCs/>
        </w:rPr>
        <w:t>Y</w:t>
      </w:r>
      <w:r w:rsidRPr="00EF0908">
        <w:t xml:space="preserve"> component (with the original </w:t>
      </w:r>
      <w:r w:rsidRPr="00353910">
        <w:rPr>
          <w:i/>
          <w:iCs/>
        </w:rPr>
        <w:t>X</w:t>
      </w:r>
      <w:r w:rsidRPr="00EF0908">
        <w:t xml:space="preserve"> acting as the hypothenuse). This </w:t>
      </w:r>
      <w:proofErr w:type="gramStart"/>
      <w:r w:rsidRPr="00EF0908">
        <w:t>is then converted</w:t>
      </w:r>
      <w:proofErr w:type="gramEnd"/>
      <w:r w:rsidRPr="00EF0908">
        <w:t xml:space="preserve"> into the appropriate wheel velocities. The angular velocity </w:t>
      </w:r>
      <w:proofErr w:type="gramStart"/>
      <w:r w:rsidRPr="00EF0908">
        <w:t>is perpetuated</w:t>
      </w:r>
      <w:proofErr w:type="gramEnd"/>
      <w:r w:rsidRPr="00EF0908">
        <w:t xml:space="preserve"> </w:t>
      </w:r>
      <w:r w:rsidR="00353910" w:rsidRPr="00EF0908">
        <w:t>forward and</w:t>
      </w:r>
      <w:r w:rsidRPr="00EF0908">
        <w:t xml:space="preserve"> does not need a conversion. The diagram below illustrates how ROS manages this conversion amongst the controller nodes, taking a </w:t>
      </w:r>
      <w:r w:rsidRPr="00EF0908">
        <w:rPr>
          <w:i/>
          <w:iCs/>
        </w:rPr>
        <w:t>/</w:t>
      </w:r>
      <w:proofErr w:type="spellStart"/>
      <w:r w:rsidRPr="00EF0908">
        <w:rPr>
          <w:i/>
          <w:iCs/>
        </w:rPr>
        <w:t>cmd_vel_nav</w:t>
      </w:r>
      <w:proofErr w:type="spellEnd"/>
      <w:r w:rsidRPr="00EF0908">
        <w:t xml:space="preserve"> and using the </w:t>
      </w:r>
      <w:r w:rsidRPr="00EF0908">
        <w:rPr>
          <w:i/>
          <w:iCs/>
        </w:rPr>
        <w:t>/</w:t>
      </w:r>
      <w:proofErr w:type="spellStart"/>
      <w:r w:rsidRPr="00EF0908">
        <w:rPr>
          <w:i/>
          <w:iCs/>
        </w:rPr>
        <w:t>converter_node</w:t>
      </w:r>
      <w:proofErr w:type="spellEnd"/>
      <w:r w:rsidRPr="00EF0908">
        <w:t xml:space="preserve"> to convert it to a </w:t>
      </w:r>
      <w:r w:rsidRPr="00EF0908">
        <w:rPr>
          <w:i/>
          <w:iCs/>
        </w:rPr>
        <w:t>/</w:t>
      </w:r>
      <w:proofErr w:type="spellStart"/>
      <w:r w:rsidRPr="00EF0908">
        <w:rPr>
          <w:i/>
          <w:iCs/>
        </w:rPr>
        <w:t>new_cmd_vel_nav</w:t>
      </w:r>
      <w:proofErr w:type="spellEnd"/>
      <w:r w:rsidRPr="00EF0908">
        <w:t xml:space="preserve"> topic which the /twist_mux node can consume.</w:t>
      </w:r>
    </w:p>
    <w:p w14:paraId="1FAF130A" w14:textId="77777777" w:rsidR="00EF0908" w:rsidRDefault="00EF0908" w:rsidP="00B141E4"/>
    <w:p w14:paraId="6500B52E" w14:textId="1C0080D2" w:rsidR="00EF0908" w:rsidRDefault="001E20F2" w:rsidP="00B141E4">
      <w:r>
        <w:rPr>
          <w:noProof/>
        </w:rPr>
        <w:drawing>
          <wp:inline distT="0" distB="0" distL="0" distR="0" wp14:anchorId="0C41364E" wp14:editId="10B64A90">
            <wp:extent cx="5901055" cy="2695575"/>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1055" cy="2695575"/>
                    </a:xfrm>
                    <a:prstGeom prst="rect">
                      <a:avLst/>
                    </a:prstGeom>
                    <a:noFill/>
                    <a:ln>
                      <a:noFill/>
                    </a:ln>
                  </pic:spPr>
                </pic:pic>
              </a:graphicData>
            </a:graphic>
          </wp:inline>
        </w:drawing>
      </w:r>
    </w:p>
    <w:p w14:paraId="15F06B92" w14:textId="283CB54B" w:rsidR="00EF0908" w:rsidRDefault="00EF0908" w:rsidP="00353910">
      <w:pPr>
        <w:pStyle w:val="Caption"/>
      </w:pPr>
      <w:bookmarkStart w:id="148" w:name="_Ref196394592"/>
      <w:bookmarkStart w:id="149" w:name="_Toc196488191"/>
      <w:r>
        <w:t xml:space="preserve">Figure </w:t>
      </w:r>
      <w:fldSimple w:instr=" SEQ Figure \* ROMAN ">
        <w:r w:rsidR="00A40EC4">
          <w:rPr>
            <w:noProof/>
          </w:rPr>
          <w:t>XII</w:t>
        </w:r>
      </w:fldSimple>
      <w:r>
        <w:t xml:space="preserve">: Hermes Control </w:t>
      </w:r>
      <w:proofErr w:type="gramStart"/>
      <w:r>
        <w:t>nodes</w:t>
      </w:r>
      <w:bookmarkEnd w:id="148"/>
      <w:bookmarkEnd w:id="149"/>
      <w:proofErr w:type="gramEnd"/>
    </w:p>
    <w:p w14:paraId="4F7F9D2A" w14:textId="17A24DAB" w:rsidR="00EF0908" w:rsidRDefault="00EF0908" w:rsidP="00B141E4">
      <w:r w:rsidRPr="00EF0908">
        <w:lastRenderedPageBreak/>
        <w:t xml:space="preserve">Furthermore, when considering ease of use and understanding of the robot, a typical control through the keyboard arrow keys or WASD felt insufficient. As such, a </w:t>
      </w:r>
      <w:proofErr w:type="gramStart"/>
      <w:r w:rsidRPr="00EF0908">
        <w:t>webapp</w:t>
      </w:r>
      <w:proofErr w:type="gramEnd"/>
      <w:r w:rsidRPr="00EF0908">
        <w:t xml:space="preserve"> </w:t>
      </w:r>
      <w:proofErr w:type="gramStart"/>
      <w:r w:rsidRPr="00EF0908">
        <w:t>was created</w:t>
      </w:r>
      <w:proofErr w:type="gramEnd"/>
      <w:r w:rsidRPr="00EF0908">
        <w:t xml:space="preserve"> to help visualize the commanded wheel angles and velocities through a visual representation of the robot. It also includes a slider element to command linear and angular velocities. This is a critical step, as it allows the user to understand the robot's movement in a more intuitive way and allows for easier debugging of the robot's movement.</w:t>
      </w:r>
    </w:p>
    <w:p w14:paraId="59BB6AE6" w14:textId="469ED59C" w:rsidR="00EF0908" w:rsidRDefault="001E20F2" w:rsidP="00B141E4">
      <w:r>
        <w:rPr>
          <w:noProof/>
        </w:rPr>
        <w:drawing>
          <wp:inline distT="0" distB="0" distL="0" distR="0" wp14:anchorId="115F3DA1" wp14:editId="1F68EEEA">
            <wp:extent cx="6249725" cy="2360034"/>
            <wp:effectExtent l="0" t="0" r="0" b="254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5634" t="22004" r="4501" b="7271"/>
                    <a:stretch/>
                  </pic:blipFill>
                  <pic:spPr bwMode="auto">
                    <a:xfrm>
                      <a:off x="0" y="0"/>
                      <a:ext cx="6266400" cy="2366331"/>
                    </a:xfrm>
                    <a:prstGeom prst="rect">
                      <a:avLst/>
                    </a:prstGeom>
                    <a:noFill/>
                    <a:ln>
                      <a:noFill/>
                    </a:ln>
                    <a:extLst>
                      <a:ext uri="{53640926-AAD7-44D8-BBD7-CCE9431645EC}">
                        <a14:shadowObscured xmlns:a14="http://schemas.microsoft.com/office/drawing/2010/main"/>
                      </a:ext>
                    </a:extLst>
                  </pic:spPr>
                </pic:pic>
              </a:graphicData>
            </a:graphic>
          </wp:inline>
        </w:drawing>
      </w:r>
    </w:p>
    <w:p w14:paraId="6194B8B9" w14:textId="52AB5AD4" w:rsidR="00EF0908" w:rsidRPr="008D2D92" w:rsidRDefault="00EF0908" w:rsidP="00353910">
      <w:pPr>
        <w:pStyle w:val="Caption"/>
      </w:pPr>
      <w:bookmarkStart w:id="150" w:name="_Toc196488192"/>
      <w:r>
        <w:t xml:space="preserve">Figure </w:t>
      </w:r>
      <w:fldSimple w:instr=" SEQ Figure \* ROMAN ">
        <w:r w:rsidR="00A40EC4">
          <w:rPr>
            <w:noProof/>
          </w:rPr>
          <w:t>XIII</w:t>
        </w:r>
      </w:fldSimple>
      <w:r>
        <w:t>: An example of the Swerve Drive UI</w:t>
      </w:r>
      <w:bookmarkEnd w:id="150"/>
    </w:p>
    <w:p w14:paraId="0C5F9801" w14:textId="4284C06C" w:rsidR="00F25D6C" w:rsidRDefault="00F25D6C" w:rsidP="00B141E4">
      <w:r w:rsidRPr="00F25D6C">
        <w:t xml:space="preserve">This controller, however, presented its own set of challenges. Accepting both user input and nav messages meant a topic that was </w:t>
      </w:r>
      <w:proofErr w:type="gramStart"/>
      <w:r w:rsidRPr="00F25D6C">
        <w:t>being published</w:t>
      </w:r>
      <w:proofErr w:type="gramEnd"/>
      <w:r w:rsidRPr="00F25D6C">
        <w:t xml:space="preserve"> to by two separate nodes. To solve this, the twist_mux node, a standard node within the ROS ecosystem, </w:t>
      </w:r>
      <w:proofErr w:type="gramStart"/>
      <w:r w:rsidRPr="00F25D6C">
        <w:t>was deployed</w:t>
      </w:r>
      <w:proofErr w:type="gramEnd"/>
      <w:r w:rsidRPr="00F25D6C">
        <w:t xml:space="preserve"> and configured to manage the topics by prioritizing and consolidating them to a common topic that the robot can ingest. The twist mux can </w:t>
      </w:r>
      <w:proofErr w:type="gramStart"/>
      <w:r w:rsidRPr="00F25D6C">
        <w:t>be seen</w:t>
      </w:r>
      <w:proofErr w:type="gramEnd"/>
      <w:r w:rsidRPr="00F25D6C">
        <w:t xml:space="preserve"> in </w:t>
      </w:r>
      <w:r w:rsidR="00E808C3">
        <w:fldChar w:fldCharType="begin"/>
      </w:r>
      <w:r w:rsidR="00E808C3">
        <w:instrText xml:space="preserve"> REF _Ref196394592 \h </w:instrText>
      </w:r>
      <w:r w:rsidR="00E808C3">
        <w:fldChar w:fldCharType="separate"/>
      </w:r>
      <w:r w:rsidR="00A40EC4">
        <w:t xml:space="preserve">Figure </w:t>
      </w:r>
      <w:r w:rsidR="00A40EC4">
        <w:rPr>
          <w:noProof/>
        </w:rPr>
        <w:t>XII</w:t>
      </w:r>
      <w:r w:rsidR="00A40EC4">
        <w:t>: Hermes Control nodes</w:t>
      </w:r>
      <w:r w:rsidR="00E808C3">
        <w:fldChar w:fldCharType="end"/>
      </w:r>
      <w:r w:rsidRPr="00F25D6C">
        <w:t>.</w:t>
      </w:r>
    </w:p>
    <w:p w14:paraId="420348D8" w14:textId="488A579C" w:rsidR="00F25D6C" w:rsidRDefault="00F25D6C" w:rsidP="00353910">
      <w:pPr>
        <w:pStyle w:val="Heading2"/>
      </w:pPr>
      <w:bookmarkStart w:id="151" w:name="_Toc195537828"/>
      <w:bookmarkStart w:id="152" w:name="_Toc196483693"/>
      <w:bookmarkStart w:id="153" w:name="_Toc196483743"/>
      <w:bookmarkStart w:id="154" w:name="_Toc196488166"/>
      <w:r>
        <w:t>COMPUTING ODOMETRY FOR SWERVE DRIVE</w:t>
      </w:r>
      <w:bookmarkEnd w:id="151"/>
      <w:bookmarkEnd w:id="152"/>
      <w:bookmarkEnd w:id="153"/>
      <w:bookmarkEnd w:id="154"/>
    </w:p>
    <w:p w14:paraId="258F6992" w14:textId="3422EE9F" w:rsidR="00C356F4" w:rsidRPr="00F25D6C" w:rsidRDefault="00F25D6C" w:rsidP="00B141E4">
      <w:r w:rsidRPr="00F25D6C">
        <w:t xml:space="preserve">The odometry is based on a combination of data pulled from the kinematics of the model as well as the sensor data pulled from the onboard IMU. Odometry </w:t>
      </w:r>
      <w:proofErr w:type="gramStart"/>
      <w:r w:rsidRPr="00F25D6C">
        <w:t>is used</w:t>
      </w:r>
      <w:proofErr w:type="gramEnd"/>
      <w:r w:rsidRPr="00F25D6C">
        <w:t xml:space="preserve"> to compute a position for the robot relative to its starting position. It is then the responsibility of the mapping algorithm to </w:t>
      </w:r>
      <w:r w:rsidRPr="00F25D6C">
        <w:lastRenderedPageBreak/>
        <w:t xml:space="preserve">compute the </w:t>
      </w:r>
      <w:proofErr w:type="gramStart"/>
      <w:r w:rsidRPr="00F25D6C">
        <w:t>error, and</w:t>
      </w:r>
      <w:proofErr w:type="gramEnd"/>
      <w:r w:rsidRPr="00F25D6C">
        <w:t xml:space="preserve"> supply a transform that better stations the robot in the physical world. This is useful in the event of wheel slip, IMU drift, or calibration error. Odometry </w:t>
      </w:r>
      <w:proofErr w:type="gramStart"/>
      <w:r w:rsidRPr="00F25D6C">
        <w:t>is typically solved</w:t>
      </w:r>
      <w:proofErr w:type="gramEnd"/>
      <w:r w:rsidRPr="00F25D6C">
        <w:t xml:space="preserve"> through a combination of GPS, IMU, Optical Flow, or other sensors. On the physical robot proposed by this paper, there would be two such IMU: one independent IMU, as well as the additional IMU data pulled from the camera module. In this way, there is redundancy of the sensor suit as is convention within modern robotics. However, for the simulation, we only consider the single IMU positioned at the center of the robot. This </w:t>
      </w:r>
      <w:proofErr w:type="gramStart"/>
      <w:r w:rsidRPr="00F25D6C">
        <w:t>is briefly shown</w:t>
      </w:r>
      <w:proofErr w:type="gramEnd"/>
      <w:r w:rsidRPr="00F25D6C">
        <w:t xml:space="preserve"> in</w:t>
      </w:r>
      <w:r w:rsidR="009E312F">
        <w:t xml:space="preserve"> </w:t>
      </w:r>
      <w:r w:rsidR="009E312F">
        <w:fldChar w:fldCharType="begin"/>
      </w:r>
      <w:r w:rsidR="009E312F">
        <w:instrText xml:space="preserve"> REF _Ref196484989 \h </w:instrText>
      </w:r>
      <w:r w:rsidR="009E312F">
        <w:fldChar w:fldCharType="separate"/>
      </w:r>
      <w:r w:rsidR="00A40EC4">
        <w:t xml:space="preserve">Figure </w:t>
      </w:r>
      <w:r w:rsidR="00A40EC4">
        <w:rPr>
          <w:noProof/>
        </w:rPr>
        <w:t>II</w:t>
      </w:r>
      <w:r w:rsidR="00A40EC4">
        <w:t>: Link/Joint Hierarchy</w:t>
      </w:r>
      <w:r w:rsidR="009E312F">
        <w:fldChar w:fldCharType="end"/>
      </w:r>
      <w:r w:rsidRPr="00F25D6C">
        <w:t xml:space="preserve">. Its data </w:t>
      </w:r>
      <w:proofErr w:type="gramStart"/>
      <w:r w:rsidRPr="00F25D6C">
        <w:t>is leveraged</w:t>
      </w:r>
      <w:proofErr w:type="gramEnd"/>
      <w:r w:rsidRPr="00F25D6C">
        <w:t xml:space="preserve"> to determine the angular position of the robot, which </w:t>
      </w:r>
      <w:proofErr w:type="gramStart"/>
      <w:r w:rsidRPr="00F25D6C">
        <w:t>is then used</w:t>
      </w:r>
      <w:proofErr w:type="gramEnd"/>
      <w:r w:rsidRPr="00F25D6C">
        <w:t xml:space="preserve"> to compute wheel angles and velocities. The positional change of the wheels based on this </w:t>
      </w:r>
      <w:proofErr w:type="gramStart"/>
      <w:r w:rsidRPr="00F25D6C">
        <w:t>is used</w:t>
      </w:r>
      <w:proofErr w:type="gramEnd"/>
      <w:r w:rsidRPr="00F25D6C">
        <w:t xml:space="preserve"> to determine the linear position of the robot within the world. </w:t>
      </w:r>
    </w:p>
    <w:p w14:paraId="29AB6735" w14:textId="09D1D0D2" w:rsidR="00F25D6C" w:rsidRPr="00F25D6C" w:rsidRDefault="00F25D6C" w:rsidP="00B141E4">
      <w:r w:rsidRPr="00F25D6C">
        <w:t xml:space="preserve">The following computation </w:t>
      </w:r>
      <w:proofErr w:type="gramStart"/>
      <w:r w:rsidRPr="00F25D6C">
        <w:t>is used</w:t>
      </w:r>
      <w:proofErr w:type="gramEnd"/>
      <w:r w:rsidRPr="00F25D6C">
        <w:t xml:space="preserve"> to determine the wheel angles and velocities given a pair of linear velocities (X and Y) as well as an angular velocity about the Z axis (W).</w:t>
      </w:r>
    </w:p>
    <w:p w14:paraId="411780C6" w14:textId="5144C667" w:rsidR="001E20F2" w:rsidRPr="00C356F4" w:rsidRDefault="00000000" w:rsidP="00B141E4">
      <w:pPr>
        <w:rPr>
          <w:i/>
        </w:rPr>
      </w:pPr>
      <m:oMathPara>
        <m:oMath>
          <m:sSub>
            <m:sSubPr>
              <m:ctrlPr>
                <w:rPr>
                  <w:rFonts w:ascii="Cambria Math" w:hAnsi="Cambria Math"/>
                  <w:i/>
                </w:rPr>
              </m:ctrlPr>
            </m:sSubPr>
            <m:e>
              <m:r>
                <w:rPr>
                  <w:rFonts w:ascii="Cambria Math" w:hAnsi="Cambria Math"/>
                </w:rPr>
                <m:t>V</m:t>
              </m:r>
            </m:e>
            <m:sub>
              <m:r>
                <m:rPr>
                  <m:nor/>
                </m:rPr>
                <m:t>ith caster</m:t>
              </m:r>
            </m:sub>
          </m:sSub>
          <m:r>
            <w:rPr>
              <w:rFonts w:ascii="Cambria Math" w:hAnsi="Cambria Math"/>
            </w:rPr>
            <m:t>=</m:t>
          </m:r>
          <m:sSub>
            <m:sSubPr>
              <m:ctrlPr>
                <w:rPr>
                  <w:rFonts w:ascii="Cambria Math" w:hAnsi="Cambria Math"/>
                  <w:i/>
                </w:rPr>
              </m:ctrlPr>
            </m:sSubPr>
            <m:e>
              <m:r>
                <w:rPr>
                  <w:rFonts w:ascii="Cambria Math" w:hAnsi="Cambria Math"/>
                </w:rPr>
                <m:t>V</m:t>
              </m:r>
            </m:e>
            <m:sub>
              <m:r>
                <m:rPr>
                  <m:nor/>
                </m:rPr>
                <m:t>robot</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m:t>robot</m:t>
              </m:r>
            </m:sub>
          </m:sSub>
          <m:r>
            <m:rPr>
              <m:sty m:val="p"/>
            </m:rPr>
            <w:rPr>
              <w:rFonts w:ascii="Cambria Math" w:hAnsi="Cambria Math"/>
            </w:rPr>
            <m:t>⋅</m:t>
          </m:r>
          <m:r>
            <w:rPr>
              <w:rFonts w:ascii="Cambria Math" w:hAnsi="Cambria Math"/>
            </w:rPr>
            <m:t>O</m:t>
          </m:r>
        </m:oMath>
      </m:oMathPara>
    </w:p>
    <w:p w14:paraId="493A2319" w14:textId="76C32AC9" w:rsidR="009E312F" w:rsidRDefault="001E20F2" w:rsidP="00B141E4">
      <w:r w:rsidRPr="001E20F2">
        <w:t xml:space="preserve">From here on, "robot" will be anything with subscript r, "caster linear velocity" will be subscript c, and "offsets" will be O. Note that, in this convention, "caster" is </w:t>
      </w:r>
      <w:proofErr w:type="gramStart"/>
      <w:r w:rsidRPr="001E20F2">
        <w:t>being used</w:t>
      </w:r>
      <w:proofErr w:type="gramEnd"/>
      <w:r w:rsidRPr="001E20F2">
        <w:t xml:space="preserve"> instead of "wheel" to avoid any confusion between angular velocity ω and the single letter w. The word "tire" </w:t>
      </w:r>
      <w:proofErr w:type="gramStart"/>
      <w:r w:rsidRPr="001E20F2">
        <w:t>was also considered</w:t>
      </w:r>
      <w:proofErr w:type="gramEnd"/>
      <w:r w:rsidRPr="001E20F2">
        <w:t xml:space="preserve">, but that presented a conflict with t, or </w:t>
      </w:r>
      <w:proofErr w:type="gramStart"/>
      <w:r w:rsidRPr="001E20F2">
        <w:t>time</w:t>
      </w:r>
      <w:proofErr w:type="gramEnd"/>
    </w:p>
    <w:p w14:paraId="6FFBAE9E" w14:textId="77777777" w:rsidR="009E312F" w:rsidRPr="008D2D92" w:rsidRDefault="009E312F" w:rsidP="00B141E4"/>
    <w:p w14:paraId="56B76B27" w14:textId="66168338" w:rsidR="00E470ED" w:rsidRDefault="00000000" w:rsidP="00C356F4">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yc</m:t>
                        </m:r>
                      </m:sub>
                    </m:sSub>
                  </m:e>
                </m:mr>
                <m:mr>
                  <m:e>
                    <m:r>
                      <m:rPr>
                        <m:sty m:val="p"/>
                      </m:rPr>
                      <w:rPr>
                        <w:rFonts w:ascii="Cambria Math" w:hAnsi="Cambria Math"/>
                      </w:rPr>
                      <m:t>0</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yc</m:t>
                        </m:r>
                      </m:sub>
                    </m:sSub>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oMath>
      </m:oMathPara>
    </w:p>
    <w:p w14:paraId="378C8C6C" w14:textId="77777777" w:rsidR="00E470ED" w:rsidRPr="009E312F" w:rsidRDefault="00E470ED" w:rsidP="009E312F">
      <w:pPr>
        <w:jc w:val="center"/>
      </w:pPr>
      <w:bookmarkStart w:id="155" w:name="_Toc195537829"/>
      <w:bookmarkStart w:id="156" w:name="_Toc196483694"/>
      <w:bookmarkStart w:id="157" w:name="_Toc196483744"/>
      <w:r w:rsidRPr="009E312F">
        <w:t>Which implies that:</w:t>
      </w:r>
      <w:bookmarkEnd w:id="155"/>
      <w:bookmarkEnd w:id="156"/>
      <w:bookmarkEnd w:id="157"/>
    </w:p>
    <w:p w14:paraId="7DF8D2A7" w14:textId="7E2174FC"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xc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oMath>
      </m:oMathPara>
    </w:p>
    <w:p w14:paraId="3999053A" w14:textId="08B4EC44" w:rsidR="00E470ED" w:rsidRDefault="00000000" w:rsidP="00B141E4">
      <m:oMathPara>
        <m:oMath>
          <m:sSub>
            <m:sSubPr>
              <m:ctrlPr>
                <w:rPr>
                  <w:rFonts w:ascii="Cambria Math" w:hAnsi="Cambria Math"/>
                </w:rPr>
              </m:ctrlPr>
            </m:sSubPr>
            <m:e>
              <m:r>
                <w:rPr>
                  <w:rFonts w:ascii="Cambria Math" w:hAnsi="Cambria Math"/>
                </w:rPr>
                <m:t>V</m:t>
              </m:r>
            </m:e>
            <m:sub>
              <m:r>
                <m:rPr>
                  <m:nor/>
                </m:rPr>
                <m:t>yc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oMath>
      </m:oMathPara>
    </w:p>
    <w:p w14:paraId="4A7957D2" w14:textId="1FD895EA" w:rsidR="00E470ED" w:rsidRDefault="00E470ED" w:rsidP="00B141E4">
      <w:r w:rsidRPr="00E470ED">
        <w:lastRenderedPageBreak/>
        <w:t>We can define the magnitude of the wheel velocity as:</w:t>
      </w:r>
    </w:p>
    <w:p w14:paraId="60099915" w14:textId="52FC0819"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t</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V</m:t>
                  </m:r>
                </m:e>
                <m:sub>
                  <m:r>
                    <m:rPr>
                      <m:nor/>
                    </m:rPr>
                    <m:t>xc</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m:rPr>
                      <m:nor/>
                    </m:rPr>
                    <m:t>yc</m:t>
                  </m:r>
                </m:sub>
                <m:sup>
                  <m:r>
                    <m:rPr>
                      <m:sty m:val="p"/>
                    </m:rPr>
                    <w:rPr>
                      <w:rFonts w:ascii="Cambria Math" w:hAnsi="Cambria Math"/>
                    </w:rPr>
                    <m:t>2</m:t>
                  </m:r>
                </m:sup>
              </m:sSubSup>
            </m:e>
          </m:rad>
        </m:oMath>
      </m:oMathPara>
    </w:p>
    <w:p w14:paraId="7443B164" w14:textId="29CF9BF9" w:rsidR="00E470ED" w:rsidRDefault="00E470ED" w:rsidP="00B141E4">
      <w:r w:rsidRPr="00E470ED">
        <w:t>Which, expanding the above equations, gives us:</w:t>
      </w:r>
    </w:p>
    <w:p w14:paraId="1C6B1660" w14:textId="1C9F60B9" w:rsidR="00DF6704" w:rsidRPr="00E470ED" w:rsidRDefault="00000000" w:rsidP="00B141E4">
      <m:oMathPara>
        <m:oMath>
          <m:sSub>
            <m:sSubPr>
              <m:ctrlPr>
                <w:rPr>
                  <w:rFonts w:ascii="Cambria Math" w:hAnsi="Cambria Math"/>
                </w:rPr>
              </m:ctrlPr>
            </m:sSubPr>
            <m:e>
              <m:r>
                <w:rPr>
                  <w:rFonts w:ascii="Cambria Math" w:hAnsi="Cambria Math"/>
                </w:rPr>
                <m:t>V</m:t>
              </m:r>
            </m:e>
            <m:sub>
              <m:r>
                <m:rPr>
                  <m:nor/>
                </m:rPr>
                <m:t>t</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e>
                  </m:d>
                </m:e>
                <m:sup>
                  <m:r>
                    <m:rPr>
                      <m:sty m:val="p"/>
                    </m:rPr>
                    <w:rPr>
                      <w:rFonts w:ascii="Cambria Math" w:hAnsi="Cambria Math"/>
                    </w:rPr>
                    <m:t>2</m:t>
                  </m:r>
                </m:sup>
              </m:sSup>
            </m:e>
          </m:rad>
        </m:oMath>
      </m:oMathPara>
    </w:p>
    <w:p w14:paraId="0B019D4E" w14:textId="294E54B4" w:rsidR="00DF6704" w:rsidRDefault="00DF6704" w:rsidP="00B141E4">
      <w:r w:rsidRPr="00DF6704">
        <w:t>Finally, we can derive the formula for the wheel angle as:</w:t>
      </w:r>
    </w:p>
    <w:p w14:paraId="30328C98" w14:textId="384D5443" w:rsidR="00DF6704" w:rsidRPr="00DF6704" w:rsidRDefault="00000000" w:rsidP="00B141E4">
      <m:oMathPara>
        <m:oMath>
          <m:sSub>
            <m:sSubPr>
              <m:ctrlPr>
                <w:rPr>
                  <w:rFonts w:ascii="Cambria Math" w:hAnsi="Cambria Math"/>
                </w:rPr>
              </m:ctrlPr>
            </m:sSubPr>
            <m:e>
              <m:r>
                <m:rPr>
                  <m:sty m:val="p"/>
                </m:rPr>
                <w:rPr>
                  <w:rFonts w:ascii="Cambria Math" w:hAnsi="Cambria Math"/>
                </w:rPr>
                <m:t>θ</m:t>
              </m:r>
            </m:e>
            <m:sub>
              <m:r>
                <m:rPr>
                  <m:nor/>
                </m:rPr>
                <m:t>t</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num>
                    <m:den>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den>
                  </m:f>
                </m:e>
              </m:d>
            </m:e>
          </m:func>
        </m:oMath>
      </m:oMathPara>
    </w:p>
    <w:p w14:paraId="746E4AF7" w14:textId="3D143969" w:rsidR="00DF6704" w:rsidRPr="00DF6704" w:rsidRDefault="00DF6704" w:rsidP="00B141E4">
      <w:r w:rsidRPr="00DF6704">
        <w:t>Which means, to keep track of our position over time given these formulas, we can use the following equations:</w:t>
      </w:r>
    </w:p>
    <w:p w14:paraId="2937D51B" w14:textId="6F970A5F" w:rsidR="00664AA6" w:rsidRPr="00664AA6" w:rsidRDefault="00000000" w:rsidP="00B141E4">
      <m:oMathPara>
        <m:oMath>
          <m:sSub>
            <m:sSubPr>
              <m:ctrlPr>
                <w:rPr>
                  <w:rFonts w:ascii="Cambria Math" w:hAnsi="Cambria Math"/>
                </w:rPr>
              </m:ctrlPr>
            </m:sSubPr>
            <m:e>
              <m:r>
                <w:rPr>
                  <w:rFonts w:ascii="Cambria Math" w:hAnsi="Cambria Math"/>
                </w:rPr>
                <m:t>x</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oMath>
      </m:oMathPara>
    </w:p>
    <w:p w14:paraId="54AAE8F3" w14:textId="4BEB3794" w:rsidR="00DF6704" w:rsidRPr="00DF6704" w:rsidRDefault="00664AA6" w:rsidP="00B141E4">
      <w:r w:rsidRPr="00664AA6">
        <w:t xml:space="preserve">From </w:t>
      </w:r>
      <w:proofErr w:type="gramStart"/>
      <w:r w:rsidRPr="00664AA6">
        <w:t xml:space="preserve">equation </w:t>
      </w:r>
      <w:r w:rsidRPr="00664AA6">
        <w:rPr>
          <w:b/>
          <w:bCs/>
        </w:rPr>
        <w:t>#</w:t>
      </w:r>
      <w:proofErr w:type="gramEnd"/>
      <w:r w:rsidRPr="00664AA6">
        <w:rPr>
          <w:b/>
          <w:bCs/>
        </w:rPr>
        <w:t>1</w:t>
      </w:r>
      <w:r w:rsidRPr="00664AA6">
        <w:t xml:space="preserve"> and </w:t>
      </w:r>
      <w:r w:rsidRPr="00664AA6">
        <w:rPr>
          <w:b/>
          <w:bCs/>
        </w:rPr>
        <w:t>#2</w:t>
      </w:r>
      <w:r w:rsidRPr="00664AA6">
        <w:t>, we can derive the following equations for the wheel angles and velocities based on commanded robot linear and angular velocities:</w:t>
      </w:r>
    </w:p>
    <w:p w14:paraId="6E1671AF" w14:textId="19BFF8B7"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c</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e>
                  </m:d>
                </m:e>
                <m:sup>
                  <m:r>
                    <m:rPr>
                      <m:sty m:val="p"/>
                    </m:rPr>
                    <w:rPr>
                      <w:rFonts w:ascii="Cambria Math" w:hAnsi="Cambria Math"/>
                    </w:rPr>
                    <m:t>2</m:t>
                  </m:r>
                </m:sup>
              </m:sSup>
            </m:e>
          </m:rad>
        </m:oMath>
      </m:oMathPara>
    </w:p>
    <w:p w14:paraId="03A47603" w14:textId="74B5570C" w:rsidR="00E470ED" w:rsidRPr="00E470ED" w:rsidRDefault="00000000" w:rsidP="00B141E4">
      <m:oMathPara>
        <m:oMath>
          <m:sSub>
            <m:sSubPr>
              <m:ctrlPr>
                <w:rPr>
                  <w:rFonts w:ascii="Cambria Math" w:hAnsi="Cambria Math"/>
                </w:rPr>
              </m:ctrlPr>
            </m:sSubPr>
            <m:e>
              <m:r>
                <m:rPr>
                  <m:sty m:val="p"/>
                </m:rPr>
                <w:rPr>
                  <w:rFonts w:ascii="Cambria Math" w:hAnsi="Cambria Math"/>
                </w:rPr>
                <m:t>θ</m:t>
              </m:r>
            </m:e>
            <m:sub>
              <m:r>
                <m:rPr>
                  <m:nor/>
                </m:rPr>
                <m:t>c</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num>
                    <m:den>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den>
                  </m:f>
                </m:e>
              </m:d>
            </m:e>
          </m:func>
        </m:oMath>
      </m:oMathPara>
    </w:p>
    <w:p w14:paraId="493DE4EB" w14:textId="6BD96E01" w:rsidR="00664AA6" w:rsidRDefault="00664AA6" w:rsidP="00B141E4">
      <w:r w:rsidRPr="00664AA6">
        <w:t xml:space="preserve">With the addition of this </w:t>
      </w:r>
      <w:proofErr w:type="gramStart"/>
      <w:r w:rsidRPr="00664AA6">
        <w:t xml:space="preserve">formula, </w:t>
      </w:r>
      <w:r w:rsidRPr="00664AA6">
        <w:rPr>
          <w:b/>
          <w:bCs/>
        </w:rPr>
        <w:t>#</w:t>
      </w:r>
      <w:proofErr w:type="gramEnd"/>
      <w:r w:rsidRPr="00664AA6">
        <w:rPr>
          <w:b/>
          <w:bCs/>
        </w:rPr>
        <w:t>3</w:t>
      </w:r>
      <w:r w:rsidRPr="00664AA6">
        <w:t>, we can then calculate the angular velocity of the caster (wheel) as it relates to the linear velocity of the wheel as well as the radius of the wheel</w:t>
      </w:r>
      <w:r>
        <w:t>:</w:t>
      </w:r>
    </w:p>
    <w:p w14:paraId="4B9FCDC4" w14:textId="0F5E05F1" w:rsidR="00664AA6" w:rsidRDefault="00000000" w:rsidP="00B141E4">
      <m:oMathPara>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r</m:t>
              </m:r>
            </m:den>
          </m:f>
        </m:oMath>
      </m:oMathPara>
    </w:p>
    <w:p w14:paraId="0DA60AE9" w14:textId="461DD24E" w:rsidR="00664AA6" w:rsidRDefault="00664AA6" w:rsidP="00B141E4">
      <w:r w:rsidRPr="00664AA6">
        <w:t xml:space="preserve">Overlaid on the robot seen from the bottom, the caster wheel angles and velocities </w:t>
      </w:r>
      <w:proofErr w:type="gramStart"/>
      <w:r w:rsidRPr="00664AA6">
        <w:t>are shown</w:t>
      </w:r>
      <w:proofErr w:type="gramEnd"/>
      <w:r w:rsidRPr="00664AA6">
        <w:t xml:space="preserve"> below:</w:t>
      </w:r>
    </w:p>
    <w:p w14:paraId="3E37546E" w14:textId="77777777" w:rsidR="00664AA6" w:rsidRDefault="00664AA6" w:rsidP="00B141E4">
      <w:r>
        <w:rPr>
          <w:noProof/>
        </w:rPr>
        <w:lastRenderedPageBreak/>
        <w:drawing>
          <wp:inline distT="0" distB="0" distL="0" distR="0" wp14:anchorId="38A6817F" wp14:editId="7A3A459E">
            <wp:extent cx="3395207" cy="2788471"/>
            <wp:effectExtent l="0" t="0" r="0" b="0"/>
            <wp:docPr id="991689063" name="Picture 14"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9063" name="Picture 14" descr="A drawing of a mach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6097" cy="2805628"/>
                    </a:xfrm>
                    <a:prstGeom prst="rect">
                      <a:avLst/>
                    </a:prstGeom>
                    <a:noFill/>
                    <a:ln>
                      <a:noFill/>
                    </a:ln>
                  </pic:spPr>
                </pic:pic>
              </a:graphicData>
            </a:graphic>
          </wp:inline>
        </w:drawing>
      </w:r>
    </w:p>
    <w:p w14:paraId="546A4087" w14:textId="765B99F5" w:rsidR="00664AA6" w:rsidRDefault="00664AA6" w:rsidP="00C356F4">
      <w:pPr>
        <w:pStyle w:val="Caption"/>
      </w:pPr>
      <w:bookmarkStart w:id="158" w:name="_Toc196488193"/>
      <w:r>
        <w:t xml:space="preserve">Figure </w:t>
      </w:r>
      <w:fldSimple w:instr=" SEQ Figure \* ROMAN ">
        <w:r w:rsidR="00A40EC4">
          <w:rPr>
            <w:noProof/>
          </w:rPr>
          <w:t>XIV</w:t>
        </w:r>
      </w:fldSimple>
      <w:r>
        <w:t>: Diagram of the Swerve Drive Robot with Physical Constants</w:t>
      </w:r>
      <w:bookmarkEnd w:id="158"/>
    </w:p>
    <w:p w14:paraId="36BA0806" w14:textId="7E494AB2" w:rsidR="00664AA6" w:rsidRDefault="00664AA6" w:rsidP="00B141E4">
      <w:r w:rsidRPr="00664AA6">
        <w:t xml:space="preserve">For a more concrete example, the research team has created an online simulation to illustrate the movement of the robot. This simulation is available </w:t>
      </w:r>
      <w:r>
        <w:t xml:space="preserve">through the Forsyth Creations webpage, or citation </w:t>
      </w:r>
      <w:r w:rsidR="009E312F">
        <w:t>[27]</w:t>
      </w:r>
      <w:r>
        <w:t>.</w:t>
      </w:r>
    </w:p>
    <w:p w14:paraId="789980BF" w14:textId="77777777" w:rsidR="00664AA6" w:rsidRDefault="00664AA6" w:rsidP="00B141E4">
      <w:r>
        <w:rPr>
          <w:noProof/>
        </w:rPr>
        <w:drawing>
          <wp:inline distT="0" distB="0" distL="0" distR="0" wp14:anchorId="654B1126" wp14:editId="5FE605E3">
            <wp:extent cx="3760967" cy="2980044"/>
            <wp:effectExtent l="0" t="0" r="0" b="0"/>
            <wp:docPr id="1453900870"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0870" name="Picture 15" descr="A screenshot of a video gam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5380" cy="2991464"/>
                    </a:xfrm>
                    <a:prstGeom prst="rect">
                      <a:avLst/>
                    </a:prstGeom>
                    <a:noFill/>
                    <a:ln>
                      <a:noFill/>
                    </a:ln>
                  </pic:spPr>
                </pic:pic>
              </a:graphicData>
            </a:graphic>
          </wp:inline>
        </w:drawing>
      </w:r>
    </w:p>
    <w:p w14:paraId="4D6F84B3" w14:textId="7FD62B4D" w:rsidR="00664AA6" w:rsidRDefault="00664AA6" w:rsidP="00C356F4">
      <w:pPr>
        <w:pStyle w:val="Caption"/>
      </w:pPr>
      <w:bookmarkStart w:id="159" w:name="_Toc196488194"/>
      <w:r>
        <w:t xml:space="preserve">Figure </w:t>
      </w:r>
      <w:fldSimple w:instr=" SEQ Figure \* ROMAN ">
        <w:r w:rsidR="00A40EC4">
          <w:rPr>
            <w:noProof/>
          </w:rPr>
          <w:t>XV</w:t>
        </w:r>
      </w:fldSimple>
      <w:r>
        <w:t>: Online Simulation 1</w:t>
      </w:r>
      <w:bookmarkEnd w:id="159"/>
    </w:p>
    <w:p w14:paraId="0A3BE340" w14:textId="77777777" w:rsidR="00664AA6" w:rsidRDefault="00664AA6" w:rsidP="00B141E4">
      <w:r>
        <w:rPr>
          <w:noProof/>
        </w:rPr>
        <w:lastRenderedPageBreak/>
        <w:drawing>
          <wp:inline distT="0" distB="0" distL="0" distR="0" wp14:anchorId="50479C26" wp14:editId="610A2582">
            <wp:extent cx="4169489" cy="3325456"/>
            <wp:effectExtent l="0" t="0" r="2540" b="8890"/>
            <wp:docPr id="186485927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9272" name="Picture 1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3426" cy="3336572"/>
                    </a:xfrm>
                    <a:prstGeom prst="rect">
                      <a:avLst/>
                    </a:prstGeom>
                    <a:noFill/>
                    <a:ln>
                      <a:noFill/>
                    </a:ln>
                  </pic:spPr>
                </pic:pic>
              </a:graphicData>
            </a:graphic>
          </wp:inline>
        </w:drawing>
      </w:r>
    </w:p>
    <w:p w14:paraId="6B03310C" w14:textId="6B8AF717" w:rsidR="00664AA6" w:rsidRDefault="00664AA6" w:rsidP="00C356F4">
      <w:pPr>
        <w:pStyle w:val="Caption"/>
      </w:pPr>
      <w:bookmarkStart w:id="160" w:name="_Toc196488195"/>
      <w:r>
        <w:t xml:space="preserve">Figure </w:t>
      </w:r>
      <w:fldSimple w:instr=" SEQ Figure \* ROMAN ">
        <w:r w:rsidR="00A40EC4">
          <w:rPr>
            <w:noProof/>
          </w:rPr>
          <w:t>XVI</w:t>
        </w:r>
      </w:fldSimple>
      <w:r>
        <w:t>: Online Simulation 2 with Coordinate Frames</w:t>
      </w:r>
      <w:bookmarkEnd w:id="160"/>
    </w:p>
    <w:p w14:paraId="1A31434C" w14:textId="4E0C39F0" w:rsidR="00CF2E60" w:rsidRDefault="00CF2E60" w:rsidP="00B141E4">
      <w:r w:rsidRPr="00CF2E60">
        <w:t xml:space="preserve">Within this simulation, you can view a practical example of wheel angles, headings, basic TF transforms, as well as historic data of the wheel </w:t>
      </w:r>
      <w:r w:rsidR="00B20AC8" w:rsidRPr="00CF2E60">
        <w:t>positions</w:t>
      </w:r>
      <w:r w:rsidRPr="00CF2E60">
        <w:t xml:space="preserve"> as a sanity check to ensure the robot is moving as expected.</w:t>
      </w:r>
    </w:p>
    <w:p w14:paraId="54098B5A" w14:textId="324994F4" w:rsidR="00CF2E60" w:rsidRPr="00CF2E60" w:rsidRDefault="00CF2E60" w:rsidP="00C356F4">
      <w:pPr>
        <w:pStyle w:val="Heading2"/>
      </w:pPr>
      <w:bookmarkStart w:id="161" w:name="_Toc195537830"/>
      <w:bookmarkStart w:id="162" w:name="_Toc196483695"/>
      <w:bookmarkStart w:id="163" w:name="_Toc196483745"/>
      <w:bookmarkStart w:id="164" w:name="_Toc196488167"/>
      <w:r>
        <w:t>WRITING A PID CONTROLLER</w:t>
      </w:r>
      <w:bookmarkEnd w:id="161"/>
      <w:bookmarkEnd w:id="162"/>
      <w:bookmarkEnd w:id="163"/>
      <w:bookmarkEnd w:id="164"/>
    </w:p>
    <w:p w14:paraId="63FF4196" w14:textId="0A2755F3" w:rsidR="00CF2E60" w:rsidRPr="00CF2E60" w:rsidRDefault="00CF2E60" w:rsidP="00B141E4">
      <w:r w:rsidRPr="00CF2E60">
        <w:t>As stated previously, the control system architecture attempts to keep smart software solutions in mind</w:t>
      </w:r>
      <w:r w:rsidR="00B604FD">
        <w:t xml:space="preserve">, while keeping to our objective of minimizing </w:t>
      </w:r>
      <w:proofErr w:type="gramStart"/>
      <w:r w:rsidR="00B604FD">
        <w:t>error</w:t>
      </w:r>
      <w:proofErr w:type="gramEnd"/>
      <w:r w:rsidRPr="00CF2E60">
        <w:t xml:space="preserve">. One major consideration made within this design was how to better </w:t>
      </w:r>
      <w:r w:rsidR="00B604FD" w:rsidRPr="00CF2E60">
        <w:t>accommodate</w:t>
      </w:r>
      <w:r w:rsidRPr="00CF2E60">
        <w:t xml:space="preserve"> a flexible software set that is light weight enough to </w:t>
      </w:r>
      <w:proofErr w:type="gramStart"/>
      <w:r w:rsidRPr="00CF2E60">
        <w:t>be deployed</w:t>
      </w:r>
      <w:proofErr w:type="gramEnd"/>
      <w:r w:rsidRPr="00CF2E60">
        <w:t xml:space="preserve"> on a Raspberry Pi or other such device. This consideration is critical for the PID tuning, which has </w:t>
      </w:r>
      <w:proofErr w:type="gramStart"/>
      <w:r w:rsidRPr="00CF2E60">
        <w:t>been added</w:t>
      </w:r>
      <w:proofErr w:type="gramEnd"/>
      <w:r w:rsidRPr="00CF2E60">
        <w:t xml:space="preserve"> within each of the </w:t>
      </w:r>
      <w:r w:rsidR="00B604FD" w:rsidRPr="00CF2E60">
        <w:t>swerve module</w:t>
      </w:r>
      <w:r w:rsidRPr="00CF2E60">
        <w:t xml:space="preserve"> nodes. Since the Raspberry Pi 5 (the hardware candidate for this software) lacks a GPU, training a neural network</w:t>
      </w:r>
      <w:r w:rsidR="00B604FD">
        <w:t xml:space="preserve"> to deploy at-speed</w:t>
      </w:r>
      <w:r w:rsidRPr="00CF2E60">
        <w:t xml:space="preserve"> is not a viable option. As such, the researcher has opted to use a PID controller to control the speed of the wheels. This is a common approach in </w:t>
      </w:r>
      <w:r w:rsidR="00B604FD" w:rsidRPr="00CF2E60">
        <w:t>robotics and</w:t>
      </w:r>
      <w:r w:rsidRPr="00CF2E60">
        <w:t xml:space="preserve"> is well suited for this application. However, to ensure that the PID controller </w:t>
      </w:r>
      <w:proofErr w:type="gramStart"/>
      <w:r w:rsidRPr="00CF2E60">
        <w:t>is tuned</w:t>
      </w:r>
      <w:proofErr w:type="gramEnd"/>
      <w:r w:rsidRPr="00CF2E60">
        <w:t xml:space="preserve"> correctly, the researcher has </w:t>
      </w:r>
      <w:r w:rsidRPr="00CF2E60">
        <w:lastRenderedPageBreak/>
        <w:t>implemented a series of tuning methods to optimize the performance of the PID controller. This section will discuss the tuning methods used, and the results of each method.</w:t>
      </w:r>
    </w:p>
    <w:p w14:paraId="52840EB4" w14:textId="77777777" w:rsidR="00CF2E60" w:rsidRPr="00CF2E60" w:rsidRDefault="00CF2E60" w:rsidP="00B141E4">
      <w:r w:rsidRPr="00CF2E60">
        <w:t xml:space="preserve">PID is an acronym for Proportional, Integral, and Derivative. It is a control loop feedback mechanism that </w:t>
      </w:r>
      <w:proofErr w:type="gramStart"/>
      <w:r w:rsidRPr="00CF2E60">
        <w:t>is used</w:t>
      </w:r>
      <w:proofErr w:type="gramEnd"/>
      <w:r w:rsidRPr="00CF2E60">
        <w:t xml:space="preserve"> to control the output of a system. The PID controller calculates an error value as the difference between a desired setpoint and a measured process variable. The controller attempts to minimize the error by adjusting the process control inputs. The PID controller algorithm involves three separate constant parameters: the proportional, the integral, and the derivative values. The proportional value determines the reaction to the current error, the integral value determines the reaction based on the sum of recent errors, and the derivative value determines the reaction based on the rate at which the error has been changing. The weighted sum of these three actions </w:t>
      </w:r>
      <w:proofErr w:type="gramStart"/>
      <w:r w:rsidRPr="00CF2E60">
        <w:t>is used</w:t>
      </w:r>
      <w:proofErr w:type="gramEnd"/>
      <w:r w:rsidRPr="00CF2E60">
        <w:t xml:space="preserve"> to adjust the process via a control element such as the position of a control valve or the power supply of a heating element. </w:t>
      </w:r>
    </w:p>
    <w:p w14:paraId="2F34F452" w14:textId="77777777" w:rsidR="00CF2E60" w:rsidRPr="00CF2E60" w:rsidRDefault="00CF2E60" w:rsidP="00B141E4"/>
    <w:p w14:paraId="1D8DBAF8" w14:textId="77777777" w:rsidR="00CF2E60" w:rsidRPr="00CF2E60" w:rsidRDefault="00CF2E60" w:rsidP="00B141E4">
      <w:r w:rsidRPr="00CF2E60">
        <w:t xml:space="preserve">For our purposes, each wheel </w:t>
      </w:r>
      <w:proofErr w:type="gramStart"/>
      <w:r w:rsidRPr="00CF2E60">
        <w:t>is tuned</w:t>
      </w:r>
      <w:proofErr w:type="gramEnd"/>
      <w:r w:rsidRPr="00CF2E60">
        <w:t xml:space="preserve"> based on the torque specification of the motor, and the moment of </w:t>
      </w:r>
      <w:proofErr w:type="spellStart"/>
      <w:r w:rsidRPr="00CF2E60">
        <w:t>intertia</w:t>
      </w:r>
      <w:proofErr w:type="spellEnd"/>
      <w:r w:rsidRPr="00CF2E60">
        <w:t xml:space="preserve"> of the wheel. Three tuning methods </w:t>
      </w:r>
      <w:proofErr w:type="gramStart"/>
      <w:r w:rsidRPr="00CF2E60">
        <w:t>were attempted</w:t>
      </w:r>
      <w:proofErr w:type="gramEnd"/>
      <w:r w:rsidRPr="00CF2E60">
        <w:t xml:space="preserve"> for this robot system: a standard Zieger-Nichols tuning method, a manual tuning method that attempts all </w:t>
      </w:r>
      <w:proofErr w:type="gramStart"/>
      <w:r w:rsidRPr="00CF2E60">
        <w:t>possible values</w:t>
      </w:r>
      <w:proofErr w:type="gramEnd"/>
      <w:r w:rsidRPr="00CF2E60">
        <w:t xml:space="preserve"> within a range, and a gradient decent method used to optimize not only the parameters </w:t>
      </w:r>
      <w:proofErr w:type="gramStart"/>
      <w:r w:rsidRPr="00CF2E60">
        <w:t>themselves, but</w:t>
      </w:r>
      <w:proofErr w:type="gramEnd"/>
      <w:r w:rsidRPr="00CF2E60">
        <w:t xml:space="preserve"> make the </w:t>
      </w:r>
      <w:proofErr w:type="spellStart"/>
      <w:r w:rsidRPr="00CF2E60">
        <w:t>calcualtion</w:t>
      </w:r>
      <w:proofErr w:type="spellEnd"/>
      <w:r w:rsidRPr="00CF2E60">
        <w:t xml:space="preserve"> faster. The outputs of the PID controller tuning </w:t>
      </w:r>
      <w:proofErr w:type="gramStart"/>
      <w:r w:rsidRPr="00CF2E60">
        <w:t>are shown</w:t>
      </w:r>
      <w:proofErr w:type="gramEnd"/>
      <w:r w:rsidRPr="00CF2E60">
        <w:t xml:space="preserve"> below. It should </w:t>
      </w:r>
      <w:proofErr w:type="gramStart"/>
      <w:r w:rsidRPr="00CF2E60">
        <w:t>be noted</w:t>
      </w:r>
      <w:proofErr w:type="gramEnd"/>
      <w:r w:rsidRPr="00CF2E60">
        <w:t xml:space="preserve"> that, unless otherwise stated, the goal of each of these tuning simulations is to take an object from 0 m/s to 5 m/s as fast as possible, minimizing overshoot, minimizing oscillation, and minimizing the time to convergence.</w:t>
      </w:r>
    </w:p>
    <w:p w14:paraId="614A7304" w14:textId="77777777" w:rsidR="00CF2E60" w:rsidRPr="00CF2E60" w:rsidRDefault="00CF2E60" w:rsidP="00B141E4"/>
    <w:p w14:paraId="1639F77B" w14:textId="4B82122A" w:rsidR="00CF2E60" w:rsidRPr="00CF2E60" w:rsidRDefault="00CF2E60" w:rsidP="00B141E4">
      <w:r w:rsidRPr="00CF2E60">
        <w:lastRenderedPageBreak/>
        <w:t xml:space="preserve">To accomplish this tuning, the researcher used a simulation of the swerve drive robot. This simulation </w:t>
      </w:r>
      <w:proofErr w:type="gramStart"/>
      <w:r w:rsidRPr="00CF2E60">
        <w:t>was run</w:t>
      </w:r>
      <w:proofErr w:type="gramEnd"/>
      <w:r w:rsidRPr="00CF2E60">
        <w:t xml:space="preserve"> in Python, accepting a </w:t>
      </w:r>
      <w:proofErr w:type="spellStart"/>
      <w:r w:rsidRPr="00CF2E60">
        <w:t>max_torque</w:t>
      </w:r>
      <w:proofErr w:type="spellEnd"/>
      <w:r w:rsidRPr="00CF2E60">
        <w:t xml:space="preserve">, moment of inertia, a desired speed, an acceleration dampener (since we assume the robot is not a perfect system), and an ideal convergence time. This convergence time will be critical when we discuss the gradient decent PID tuner, later in this paper. The simulation runs a simple Euler integration loop, where the torque </w:t>
      </w:r>
      <w:proofErr w:type="gramStart"/>
      <w:r w:rsidRPr="00CF2E60">
        <w:t>is applied</w:t>
      </w:r>
      <w:proofErr w:type="gramEnd"/>
      <w:r w:rsidRPr="00CF2E60">
        <w:t xml:space="preserve"> to the wheel, and the wheel accelerates based on the torque and moment of inertia. The simulation runs until the wheel reaches the desired speed, or until the maximum time </w:t>
      </w:r>
      <w:proofErr w:type="gramStart"/>
      <w:r w:rsidRPr="00CF2E60">
        <w:t>is reached</w:t>
      </w:r>
      <w:proofErr w:type="gramEnd"/>
      <w:r w:rsidRPr="00CF2E60">
        <w:t xml:space="preserve">. The simulation also records the time it takes to reach the desired speed, as well as the overshoot and oscillation of the wheel speed. This data </w:t>
      </w:r>
      <w:proofErr w:type="gramStart"/>
      <w:r w:rsidRPr="00CF2E60">
        <w:t>is then used</w:t>
      </w:r>
      <w:proofErr w:type="gramEnd"/>
      <w:r w:rsidRPr="00CF2E60">
        <w:t xml:space="preserve"> to tune the PID controller. </w:t>
      </w:r>
    </w:p>
    <w:p w14:paraId="16FD6D5D" w14:textId="25BFC892" w:rsidR="00CF2E60" w:rsidRPr="00664AA6" w:rsidRDefault="00CF2E60" w:rsidP="00B141E4">
      <w:r w:rsidRPr="00CF2E60">
        <w:t xml:space="preserve">As such, the following constants </w:t>
      </w:r>
      <w:proofErr w:type="gramStart"/>
      <w:r w:rsidRPr="00CF2E60">
        <w:t>were applied</w:t>
      </w:r>
      <w:proofErr w:type="gramEnd"/>
      <w:r w:rsidRPr="00CF2E60">
        <w:t xml:space="preserve"> in simulation. These values </w:t>
      </w:r>
      <w:proofErr w:type="gramStart"/>
      <w:r w:rsidRPr="00CF2E60">
        <w:t>were selected</w:t>
      </w:r>
      <w:proofErr w:type="gramEnd"/>
      <w:r w:rsidRPr="00CF2E60">
        <w:t xml:space="preserve"> based on the specifications of the motors, as well as the moment of inertia of the wheels:</w:t>
      </w:r>
    </w:p>
    <w:p w14:paraId="46459A74" w14:textId="51DA2984" w:rsidR="00CF2E60" w:rsidRPr="00C356F4" w:rsidRDefault="00CF2E60" w:rsidP="00C356F4">
      <w:pPr>
        <w:pStyle w:val="Code"/>
      </w:pPr>
      <w:proofErr w:type="spellStart"/>
      <w:r w:rsidRPr="00C356F4">
        <w:rPr>
          <w:rStyle w:val="hljs-section"/>
        </w:rPr>
        <w:t>accel_damping</w:t>
      </w:r>
      <w:proofErr w:type="spellEnd"/>
      <w:r w:rsidRPr="00C356F4">
        <w:rPr>
          <w:rStyle w:val="hljs-section"/>
        </w:rPr>
        <w:t>: 0.5</w:t>
      </w:r>
      <w:r w:rsidR="00B604FD">
        <w:rPr>
          <w:rStyle w:val="hljs-section"/>
        </w:rPr>
        <w:t xml:space="preserve">     </w:t>
      </w:r>
      <w:proofErr w:type="gramStart"/>
      <w:r w:rsidR="00B604FD">
        <w:rPr>
          <w:rStyle w:val="hljs-section"/>
        </w:rPr>
        <w:t xml:space="preserve">   (</w:t>
      </w:r>
      <w:proofErr w:type="gramEnd"/>
      <w:r w:rsidR="00B604FD">
        <w:rPr>
          <w:rStyle w:val="hljs-section"/>
        </w:rPr>
        <w:t>meters per second ^ 2)</w:t>
      </w:r>
    </w:p>
    <w:p w14:paraId="7743383E" w14:textId="36935AC2" w:rsidR="00CF2E60" w:rsidRPr="00C356F4" w:rsidRDefault="00CF2E60" w:rsidP="00C356F4">
      <w:pPr>
        <w:pStyle w:val="Code"/>
      </w:pPr>
      <w:proofErr w:type="spellStart"/>
      <w:r w:rsidRPr="00C356F4">
        <w:rPr>
          <w:rStyle w:val="hljs-section"/>
        </w:rPr>
        <w:t>moment_of_inertia</w:t>
      </w:r>
      <w:proofErr w:type="spellEnd"/>
      <w:r w:rsidRPr="00C356F4">
        <w:rPr>
          <w:rStyle w:val="hljs-section"/>
        </w:rPr>
        <w:t>: 0.4</w:t>
      </w:r>
      <w:r w:rsidR="00B604FD">
        <w:rPr>
          <w:rStyle w:val="hljs-section"/>
        </w:rPr>
        <w:t xml:space="preserve"> </w:t>
      </w:r>
      <w:proofErr w:type="gramStart"/>
      <w:r w:rsidR="00B604FD">
        <w:rPr>
          <w:rStyle w:val="hljs-section"/>
        </w:rPr>
        <w:t xml:space="preserve">   (</w:t>
      </w:r>
      <w:proofErr w:type="gramEnd"/>
      <w:r w:rsidR="000C6AB7">
        <w:rPr>
          <w:rStyle w:val="hljs-section"/>
        </w:rPr>
        <w:t>kg * m ^ 2)</w:t>
      </w:r>
    </w:p>
    <w:p w14:paraId="68D19623" w14:textId="652F7D74" w:rsidR="00CF2E60" w:rsidRPr="00C356F4" w:rsidRDefault="00CF2E60" w:rsidP="00C356F4">
      <w:pPr>
        <w:pStyle w:val="Code"/>
      </w:pPr>
      <w:proofErr w:type="spellStart"/>
      <w:r w:rsidRPr="00C356F4">
        <w:rPr>
          <w:rStyle w:val="hljs-section"/>
        </w:rPr>
        <w:t>max_torque</w:t>
      </w:r>
      <w:proofErr w:type="spellEnd"/>
      <w:r w:rsidRPr="00C356F4">
        <w:rPr>
          <w:rStyle w:val="hljs-section"/>
        </w:rPr>
        <w:t>: </w:t>
      </w:r>
      <w:r w:rsidR="000C6AB7">
        <w:rPr>
          <w:rStyle w:val="hljs-section"/>
        </w:rPr>
        <w:t>9.27</w:t>
      </w:r>
      <w:r w:rsidR="00B604FD">
        <w:rPr>
          <w:rStyle w:val="hljs-section"/>
        </w:rPr>
        <w:t xml:space="preserve">       </w:t>
      </w:r>
      <w:proofErr w:type="gramStart"/>
      <w:r w:rsidR="00B604FD">
        <w:rPr>
          <w:rStyle w:val="hljs-section"/>
        </w:rPr>
        <w:t xml:space="preserve">   (</w:t>
      </w:r>
      <w:proofErr w:type="gramEnd"/>
      <w:r w:rsidR="000C6AB7">
        <w:rPr>
          <w:rStyle w:val="hljs-section"/>
        </w:rPr>
        <w:t>[32], N/m of torque)</w:t>
      </w:r>
    </w:p>
    <w:p w14:paraId="4B79A10B" w14:textId="1D222786" w:rsidR="00CF2E60" w:rsidRPr="00C356F4" w:rsidRDefault="00CF2E60" w:rsidP="00C356F4">
      <w:pPr>
        <w:pStyle w:val="Code"/>
      </w:pPr>
      <w:proofErr w:type="spellStart"/>
      <w:r w:rsidRPr="00C356F4">
        <w:rPr>
          <w:rStyle w:val="hljs-section"/>
        </w:rPr>
        <w:t>time_frame</w:t>
      </w:r>
      <w:proofErr w:type="spellEnd"/>
      <w:r w:rsidRPr="00C356F4">
        <w:rPr>
          <w:rStyle w:val="hljs-section"/>
        </w:rPr>
        <w:t>: 10</w:t>
      </w:r>
      <w:r w:rsidR="00B604FD">
        <w:rPr>
          <w:rStyle w:val="hljs-section"/>
        </w:rPr>
        <w:t xml:space="preserve">         </w:t>
      </w:r>
      <w:proofErr w:type="gramStart"/>
      <w:r w:rsidR="00B604FD">
        <w:rPr>
          <w:rStyle w:val="hljs-section"/>
        </w:rPr>
        <w:t xml:space="preserve">   (</w:t>
      </w:r>
      <w:proofErr w:type="gramEnd"/>
      <w:r w:rsidR="00B604FD">
        <w:rPr>
          <w:rStyle w:val="hljs-section"/>
        </w:rPr>
        <w:t>Time in seconds to data capture)</w:t>
      </w:r>
    </w:p>
    <w:p w14:paraId="71098100" w14:textId="7DEA2712" w:rsidR="00E808C3" w:rsidRPr="00C356F4" w:rsidRDefault="00CF2E60" w:rsidP="00C356F4">
      <w:pPr>
        <w:pStyle w:val="Code"/>
      </w:pPr>
      <w:r w:rsidRPr="00C356F4">
        <w:rPr>
          <w:rStyle w:val="hljs-section"/>
        </w:rPr>
        <w:t>dt: 0.1</w:t>
      </w:r>
      <w:r w:rsidR="00B604FD">
        <w:rPr>
          <w:rStyle w:val="hljs-section"/>
        </w:rPr>
        <w:t xml:space="preserve">                </w:t>
      </w:r>
      <w:proofErr w:type="gramStart"/>
      <w:r w:rsidR="00B604FD">
        <w:rPr>
          <w:rStyle w:val="hljs-section"/>
        </w:rPr>
        <w:t xml:space="preserve">   (</w:t>
      </w:r>
      <w:proofErr w:type="gramEnd"/>
      <w:r w:rsidR="00B604FD">
        <w:rPr>
          <w:rStyle w:val="hljs-section"/>
        </w:rPr>
        <w:t>seconds)</w:t>
      </w:r>
    </w:p>
    <w:p w14:paraId="7D952337" w14:textId="77777777" w:rsidR="00E808C3" w:rsidRDefault="00E808C3" w:rsidP="00B141E4">
      <w:pPr>
        <w:pStyle w:val="Heading2"/>
      </w:pPr>
      <w:bookmarkStart w:id="165" w:name="_Toc195537831"/>
    </w:p>
    <w:p w14:paraId="148D7909" w14:textId="0EC7F657" w:rsidR="00CF2E60" w:rsidRDefault="00CF2E60" w:rsidP="00C356F4">
      <w:pPr>
        <w:pStyle w:val="Heading2"/>
      </w:pPr>
      <w:bookmarkStart w:id="166" w:name="_Toc196483696"/>
      <w:bookmarkStart w:id="167" w:name="_Toc196483746"/>
      <w:bookmarkStart w:id="168" w:name="_Toc196488168"/>
      <w:r w:rsidRPr="00CF2E60">
        <w:t>Zieger-Nichols Tuning</w:t>
      </w:r>
      <w:bookmarkEnd w:id="165"/>
      <w:bookmarkEnd w:id="166"/>
      <w:bookmarkEnd w:id="167"/>
      <w:bookmarkEnd w:id="168"/>
    </w:p>
    <w:p w14:paraId="61946CA2" w14:textId="28422F2A" w:rsidR="00CF2E60" w:rsidRDefault="00CF2E60" w:rsidP="00B141E4">
      <w:r w:rsidRPr="00CF2E60">
        <w:t xml:space="preserve">Using the Zieger-Nichols tuning method [21] </w:t>
      </w:r>
      <w:proofErr w:type="gramStart"/>
      <w:r w:rsidRPr="00CF2E60">
        <w:t>was applied</w:t>
      </w:r>
      <w:proofErr w:type="gramEnd"/>
      <w:r w:rsidRPr="00CF2E60">
        <w:t xml:space="preserve"> to the swerve drive modules. The results of this tuning </w:t>
      </w:r>
      <w:proofErr w:type="gramStart"/>
      <w:r w:rsidRPr="00CF2E60">
        <w:t>are shown</w:t>
      </w:r>
      <w:proofErr w:type="gramEnd"/>
      <w:r w:rsidRPr="00CF2E60">
        <w:t xml:space="preserve"> below:</w:t>
      </w:r>
    </w:p>
    <w:tbl>
      <w:tblPr>
        <w:tblStyle w:val="TableGrid"/>
        <w:tblW w:w="0" w:type="auto"/>
        <w:tblLook w:val="04A0" w:firstRow="1" w:lastRow="0" w:firstColumn="1" w:lastColumn="0" w:noHBand="0" w:noVBand="1"/>
      </w:tblPr>
      <w:tblGrid>
        <w:gridCol w:w="2157"/>
        <w:gridCol w:w="2157"/>
        <w:gridCol w:w="2158"/>
        <w:gridCol w:w="2158"/>
      </w:tblGrid>
      <w:tr w:rsidR="00CF2E60" w14:paraId="391FDF74" w14:textId="77777777" w:rsidTr="00CF2E60">
        <w:tc>
          <w:tcPr>
            <w:tcW w:w="2157" w:type="dxa"/>
          </w:tcPr>
          <w:p w14:paraId="3DE14B35" w14:textId="078E59F1" w:rsidR="00CF2E60" w:rsidRDefault="00CF2E60" w:rsidP="00B141E4">
            <w:r>
              <w:t>Controller</w:t>
            </w:r>
          </w:p>
        </w:tc>
        <w:tc>
          <w:tcPr>
            <w:tcW w:w="2157" w:type="dxa"/>
          </w:tcPr>
          <w:p w14:paraId="070EFEC8" w14:textId="7B1D232D" w:rsidR="00CF2E60" w:rsidRDefault="00CF2E60" w:rsidP="00B141E4">
            <w:r>
              <w:t>P</w:t>
            </w:r>
          </w:p>
        </w:tc>
        <w:tc>
          <w:tcPr>
            <w:tcW w:w="2158" w:type="dxa"/>
          </w:tcPr>
          <w:p w14:paraId="6550FFEB" w14:textId="27DB7122" w:rsidR="00CF2E60" w:rsidRDefault="00CF2E60" w:rsidP="00B141E4">
            <w:r>
              <w:t>I</w:t>
            </w:r>
          </w:p>
        </w:tc>
        <w:tc>
          <w:tcPr>
            <w:tcW w:w="2158" w:type="dxa"/>
          </w:tcPr>
          <w:p w14:paraId="6F76BC3A" w14:textId="288FDB87" w:rsidR="00CF2E60" w:rsidRDefault="00CF2E60" w:rsidP="00B141E4">
            <w:r>
              <w:t>D</w:t>
            </w:r>
          </w:p>
        </w:tc>
      </w:tr>
      <w:tr w:rsidR="00CF2E60" w14:paraId="2131A96B" w14:textId="77777777" w:rsidTr="00CF2E60">
        <w:tc>
          <w:tcPr>
            <w:tcW w:w="2157" w:type="dxa"/>
          </w:tcPr>
          <w:p w14:paraId="16CC2BA7" w14:textId="345325B3" w:rsidR="00CF2E60" w:rsidRDefault="00CF2E60" w:rsidP="00B141E4">
            <w:r>
              <w:t>Zieger PID</w:t>
            </w:r>
          </w:p>
        </w:tc>
        <w:tc>
          <w:tcPr>
            <w:tcW w:w="2157" w:type="dxa"/>
          </w:tcPr>
          <w:p w14:paraId="31B35639" w14:textId="4835F21B" w:rsidR="00CF2E60" w:rsidRDefault="00CF2E60" w:rsidP="00B141E4">
            <w:r w:rsidRPr="00CF2E60">
              <w:t>0.6 * Ku</w:t>
            </w:r>
          </w:p>
        </w:tc>
        <w:tc>
          <w:tcPr>
            <w:tcW w:w="2158" w:type="dxa"/>
          </w:tcPr>
          <w:p w14:paraId="47FF9728" w14:textId="61F2614A" w:rsidR="00CF2E60" w:rsidRDefault="00CF2E60" w:rsidP="00B141E4">
            <w:r w:rsidRPr="00CF2E60">
              <w:t>2 / Tu</w:t>
            </w:r>
          </w:p>
        </w:tc>
        <w:tc>
          <w:tcPr>
            <w:tcW w:w="2158" w:type="dxa"/>
          </w:tcPr>
          <w:p w14:paraId="3356BA31" w14:textId="46016EBF" w:rsidR="00CF2E60" w:rsidRDefault="00CF2E60" w:rsidP="00B141E4">
            <w:r w:rsidRPr="00CF2E60">
              <w:t>Tu / 8</w:t>
            </w:r>
          </w:p>
        </w:tc>
      </w:tr>
    </w:tbl>
    <w:p w14:paraId="59DD5C6D" w14:textId="77777777" w:rsidR="00CF2E60" w:rsidRPr="00CF2E60" w:rsidRDefault="00CF2E60" w:rsidP="00B141E4"/>
    <w:p w14:paraId="05D94E16" w14:textId="77777777" w:rsidR="00CF2E60" w:rsidRDefault="00CF2E60" w:rsidP="00B141E4">
      <w:r>
        <w:rPr>
          <w:noProof/>
        </w:rPr>
        <w:lastRenderedPageBreak/>
        <w:drawing>
          <wp:inline distT="0" distB="0" distL="0" distR="0" wp14:anchorId="03CA5D44" wp14:editId="53AEB52F">
            <wp:extent cx="5486400" cy="1371600"/>
            <wp:effectExtent l="0" t="0" r="0" b="0"/>
            <wp:docPr id="1398603154" name="Picture 17"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3154" name="Picture 17" descr="A graph of a wav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6E201CE4" w14:textId="7F82B9EC" w:rsidR="00CF2E60" w:rsidRDefault="00CF2E60" w:rsidP="00B141E4">
      <w:pPr>
        <w:pStyle w:val="Caption"/>
      </w:pPr>
      <w:bookmarkStart w:id="169" w:name="_Toc196488196"/>
      <w:r>
        <w:t xml:space="preserve">Figure </w:t>
      </w:r>
      <w:fldSimple w:instr=" SEQ Figure \* ROMAN ">
        <w:r w:rsidR="00A40EC4">
          <w:rPr>
            <w:noProof/>
          </w:rPr>
          <w:t>XVII</w:t>
        </w:r>
      </w:fldSimple>
      <w:r>
        <w:t>: Zieger Graph</w:t>
      </w:r>
      <w:bookmarkEnd w:id="169"/>
    </w:p>
    <w:p w14:paraId="675FB638" w14:textId="77777777" w:rsidR="00CF2E60" w:rsidRDefault="00CF2E60" w:rsidP="00B141E4"/>
    <w:p w14:paraId="2753FEA1" w14:textId="1C88453A" w:rsidR="00CF2E60" w:rsidRPr="00CF2E60" w:rsidRDefault="00CF2E60" w:rsidP="00B141E4">
      <w:r w:rsidRPr="00CF2E60">
        <w:t xml:space="preserve">Notice how the Zieger model does not converge within this </w:t>
      </w:r>
      <w:proofErr w:type="gramStart"/>
      <w:r w:rsidRPr="00CF2E60">
        <w:t>timeframe</w:t>
      </w:r>
      <w:proofErr w:type="gramEnd"/>
      <w:r w:rsidRPr="00CF2E60">
        <w:t xml:space="preserve">. </w:t>
      </w:r>
      <w:proofErr w:type="gramStart"/>
      <w:r w:rsidRPr="00CF2E60">
        <w:t>Instead</w:t>
      </w:r>
      <w:proofErr w:type="gramEnd"/>
      <w:r w:rsidRPr="00CF2E60">
        <w:t xml:space="preserve"> it appears to </w:t>
      </w:r>
      <w:r w:rsidR="000C6AB7" w:rsidRPr="00CF2E60">
        <w:t>oscillate</w:t>
      </w:r>
      <w:r w:rsidRPr="00CF2E60">
        <w:t xml:space="preserve">, making it an unideal controller for this scenario. This is </w:t>
      </w:r>
      <w:proofErr w:type="gramStart"/>
      <w:r w:rsidRPr="00CF2E60">
        <w:t>a common problem</w:t>
      </w:r>
      <w:proofErr w:type="gramEnd"/>
      <w:r w:rsidRPr="00CF2E60">
        <w:t xml:space="preserve"> with the Zieger-Nichols tuning method, as it </w:t>
      </w:r>
      <w:proofErr w:type="gramStart"/>
      <w:r w:rsidRPr="00CF2E60">
        <w:t>is not designed</w:t>
      </w:r>
      <w:proofErr w:type="gramEnd"/>
      <w:r w:rsidRPr="00CF2E60">
        <w:t xml:space="preserve"> for systems with high inertia or systems that require fast response times. As such, this method </w:t>
      </w:r>
      <w:proofErr w:type="gramStart"/>
      <w:r w:rsidRPr="00CF2E60">
        <w:t>was not used</w:t>
      </w:r>
      <w:proofErr w:type="gramEnd"/>
      <w:r w:rsidRPr="00CF2E60">
        <w:t xml:space="preserve"> for the final tuning of the PID controller. This paper, and the tuning methods therein, is seeking a </w:t>
      </w:r>
      <w:proofErr w:type="gramStart"/>
      <w:r w:rsidRPr="00CF2E60">
        <w:t>reliable</w:t>
      </w:r>
      <w:proofErr w:type="gramEnd"/>
      <w:r w:rsidRPr="00CF2E60">
        <w:t xml:space="preserve">, fast, and accurate tuning method that can </w:t>
      </w:r>
      <w:proofErr w:type="gramStart"/>
      <w:r w:rsidRPr="00CF2E60">
        <w:t>be used</w:t>
      </w:r>
      <w:proofErr w:type="gramEnd"/>
      <w:r w:rsidRPr="00CF2E60">
        <w:t xml:space="preserve"> in a variety of situations.</w:t>
      </w:r>
    </w:p>
    <w:p w14:paraId="37F61810" w14:textId="77777777" w:rsidR="00CF2E60" w:rsidRDefault="00CF2E60" w:rsidP="00B141E4"/>
    <w:p w14:paraId="1D353CB3" w14:textId="0E1823A5" w:rsidR="00CF2E60" w:rsidRPr="00CF2E60" w:rsidRDefault="00CF2E60" w:rsidP="00C356F4">
      <w:pPr>
        <w:pStyle w:val="Heading2"/>
      </w:pPr>
      <w:bookmarkStart w:id="170" w:name="_Toc195537832"/>
      <w:bookmarkStart w:id="171" w:name="_Toc196483697"/>
      <w:bookmarkStart w:id="172" w:name="_Toc196483747"/>
      <w:bookmarkStart w:id="173" w:name="_Toc196488169"/>
      <w:r>
        <w:t>MANUAL TUNING GROUND TRUTH</w:t>
      </w:r>
      <w:bookmarkEnd w:id="170"/>
      <w:bookmarkEnd w:id="171"/>
      <w:bookmarkEnd w:id="172"/>
      <w:bookmarkEnd w:id="173"/>
    </w:p>
    <w:p w14:paraId="0E70A1C8" w14:textId="4F1C2C0F" w:rsidR="00CF2E60" w:rsidRDefault="00CF2E60" w:rsidP="00B141E4">
      <w:r w:rsidRPr="00CF2E60">
        <w:t xml:space="preserve">So instead, the researcher attempted to manually tune the PID controller. This </w:t>
      </w:r>
      <w:proofErr w:type="gramStart"/>
      <w:r w:rsidRPr="00CF2E60">
        <w:t>was done</w:t>
      </w:r>
      <w:proofErr w:type="gramEnd"/>
      <w:r w:rsidRPr="00CF2E60">
        <w:t xml:space="preserve"> by iterating through a range of values for each of the PID parameters and selecting the combination that provided the best performance. The results of this tuning </w:t>
      </w:r>
      <w:proofErr w:type="gramStart"/>
      <w:r w:rsidRPr="00CF2E60">
        <w:t>are shown</w:t>
      </w:r>
      <w:proofErr w:type="gramEnd"/>
      <w:r w:rsidRPr="00CF2E60">
        <w:t xml:space="preserve"> below. The following are the ranges that </w:t>
      </w:r>
      <w:proofErr w:type="gramStart"/>
      <w:r w:rsidRPr="00CF2E60">
        <w:t>were used</w:t>
      </w:r>
      <w:proofErr w:type="gramEnd"/>
      <w:r w:rsidRPr="00CF2E60">
        <w:t xml:space="preserve"> for the tuning:</w:t>
      </w:r>
    </w:p>
    <w:p w14:paraId="7DFCCF14" w14:textId="77777777" w:rsidR="00CF2E60" w:rsidRDefault="00CF2E60" w:rsidP="00C356F4">
      <w:pPr>
        <w:pStyle w:val="Code"/>
      </w:pPr>
      <w:proofErr w:type="spellStart"/>
      <w:r>
        <w:rPr>
          <w:rStyle w:val="hljs-attr"/>
          <w:color w:val="986801"/>
        </w:rPr>
        <w:t>kp_range</w:t>
      </w:r>
      <w:proofErr w:type="spellEnd"/>
      <w:r>
        <w:t> = </w:t>
      </w:r>
      <w:proofErr w:type="spellStart"/>
      <w:proofErr w:type="gramStart"/>
      <w:r>
        <w:t>np.linspace</w:t>
      </w:r>
      <w:proofErr w:type="spellEnd"/>
      <w:proofErr w:type="gramEnd"/>
      <w:r>
        <w:t>(</w:t>
      </w:r>
      <w:r>
        <w:rPr>
          <w:rStyle w:val="hljs-number"/>
          <w:color w:val="986801"/>
        </w:rPr>
        <w:t>0.01</w:t>
      </w:r>
      <w:r>
        <w:t>, </w:t>
      </w:r>
      <w:r>
        <w:rPr>
          <w:rStyle w:val="hljs-number"/>
          <w:color w:val="986801"/>
        </w:rPr>
        <w:t>200</w:t>
      </w:r>
      <w:r>
        <w:t>, </w:t>
      </w:r>
      <w:r>
        <w:rPr>
          <w:rStyle w:val="hljs-number"/>
          <w:color w:val="986801"/>
        </w:rPr>
        <w:t>30</w:t>
      </w:r>
      <w:r>
        <w:t>)</w:t>
      </w:r>
    </w:p>
    <w:p w14:paraId="66A11EAF" w14:textId="77777777" w:rsidR="00CF2E60" w:rsidRDefault="00CF2E60" w:rsidP="00C356F4">
      <w:pPr>
        <w:pStyle w:val="Code"/>
      </w:pPr>
      <w:proofErr w:type="spellStart"/>
      <w:r>
        <w:rPr>
          <w:rStyle w:val="hljs-attr"/>
          <w:color w:val="986801"/>
        </w:rPr>
        <w:t>ki_range</w:t>
      </w:r>
      <w:proofErr w:type="spellEnd"/>
      <w:r>
        <w:t> = </w:t>
      </w:r>
      <w:proofErr w:type="spellStart"/>
      <w:proofErr w:type="gramStart"/>
      <w:r>
        <w:t>np.linspace</w:t>
      </w:r>
      <w:proofErr w:type="spellEnd"/>
      <w:proofErr w:type="gramEnd"/>
      <w:r>
        <w:t>(</w:t>
      </w:r>
      <w:r>
        <w:rPr>
          <w:rStyle w:val="hljs-number"/>
          <w:color w:val="986801"/>
        </w:rPr>
        <w:t>0.01</w:t>
      </w:r>
      <w:r>
        <w:t>, </w:t>
      </w:r>
      <w:r>
        <w:rPr>
          <w:rStyle w:val="hljs-number"/>
          <w:color w:val="986801"/>
        </w:rPr>
        <w:t>200</w:t>
      </w:r>
      <w:r>
        <w:t>, </w:t>
      </w:r>
      <w:r>
        <w:rPr>
          <w:rStyle w:val="hljs-number"/>
          <w:color w:val="986801"/>
        </w:rPr>
        <w:t>30</w:t>
      </w:r>
      <w:r>
        <w:t>)</w:t>
      </w:r>
    </w:p>
    <w:p w14:paraId="4E23197B" w14:textId="77777777" w:rsidR="00CF2E60" w:rsidRDefault="00CF2E60" w:rsidP="00C356F4">
      <w:pPr>
        <w:pStyle w:val="Code"/>
      </w:pPr>
      <w:proofErr w:type="spellStart"/>
      <w:r>
        <w:rPr>
          <w:rStyle w:val="hljs-attr"/>
          <w:color w:val="986801"/>
        </w:rPr>
        <w:t>kd_range</w:t>
      </w:r>
      <w:proofErr w:type="spellEnd"/>
      <w:r>
        <w:t> = </w:t>
      </w:r>
      <w:proofErr w:type="spellStart"/>
      <w:proofErr w:type="gramStart"/>
      <w:r>
        <w:t>np.linspace</w:t>
      </w:r>
      <w:proofErr w:type="spellEnd"/>
      <w:proofErr w:type="gramEnd"/>
      <w:r>
        <w:t>(</w:t>
      </w:r>
      <w:r>
        <w:rPr>
          <w:rStyle w:val="hljs-number"/>
          <w:color w:val="986801"/>
        </w:rPr>
        <w:t>0.01</w:t>
      </w:r>
      <w:r>
        <w:t>, </w:t>
      </w:r>
      <w:r>
        <w:rPr>
          <w:rStyle w:val="hljs-number"/>
          <w:color w:val="986801"/>
        </w:rPr>
        <w:t>200</w:t>
      </w:r>
      <w:r>
        <w:t>, </w:t>
      </w:r>
      <w:r>
        <w:rPr>
          <w:rStyle w:val="hljs-number"/>
          <w:color w:val="986801"/>
        </w:rPr>
        <w:t>30</w:t>
      </w:r>
      <w:r>
        <w:t>)</w:t>
      </w:r>
    </w:p>
    <w:p w14:paraId="6DAA74E6" w14:textId="77777777" w:rsidR="00CF2E60" w:rsidRPr="00CF2E60" w:rsidRDefault="00CF2E60" w:rsidP="00B141E4"/>
    <w:p w14:paraId="2B95BED5" w14:textId="77777777" w:rsidR="00CF2E60" w:rsidRPr="00CF2E60" w:rsidRDefault="00CF2E60" w:rsidP="00B141E4">
      <w:r w:rsidRPr="00CF2E60">
        <w:t xml:space="preserve">This yielded what is known as a "brute force" tuning method. The results of this tuning </w:t>
      </w:r>
      <w:proofErr w:type="gramStart"/>
      <w:r w:rsidRPr="00CF2E60">
        <w:t>are shown</w:t>
      </w:r>
      <w:proofErr w:type="gramEnd"/>
      <w:r w:rsidRPr="00CF2E60">
        <w:t xml:space="preserve"> below, and </w:t>
      </w:r>
      <w:proofErr w:type="gramStart"/>
      <w:r w:rsidRPr="00CF2E60">
        <w:t>is used</w:t>
      </w:r>
      <w:proofErr w:type="gramEnd"/>
      <w:r w:rsidRPr="00CF2E60">
        <w:t xml:space="preserve"> as a ground source of truth as we compare it to other methods:</w:t>
      </w:r>
    </w:p>
    <w:p w14:paraId="5C6EE08E" w14:textId="77777777" w:rsidR="00CF2E60" w:rsidRDefault="00CF2E60" w:rsidP="00B141E4"/>
    <w:p w14:paraId="26407E6F" w14:textId="77777777" w:rsidR="00CF2E60" w:rsidRDefault="00CF2E60" w:rsidP="00B141E4">
      <w:r>
        <w:rPr>
          <w:noProof/>
        </w:rPr>
        <w:lastRenderedPageBreak/>
        <w:drawing>
          <wp:inline distT="0" distB="0" distL="0" distR="0" wp14:anchorId="37FE62D5" wp14:editId="3AB52DE6">
            <wp:extent cx="5486400" cy="1371600"/>
            <wp:effectExtent l="0" t="0" r="0" b="0"/>
            <wp:docPr id="2017903701" name="Picture 18"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701" name="Picture 18" descr="A white background with blu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10BF520B" w14:textId="0B3FD3CD" w:rsidR="00E470ED" w:rsidRPr="00C356F4" w:rsidRDefault="00CF2E60" w:rsidP="00C356F4">
      <w:pPr>
        <w:pStyle w:val="Caption"/>
        <w:rPr>
          <w:rFonts w:ascii="Cambria Math" w:hAnsi="Cambria Math"/>
          <w:iCs/>
        </w:rPr>
      </w:pPr>
      <w:bookmarkStart w:id="174" w:name="_Toc196488197"/>
      <w:r>
        <w:t xml:space="preserve">Figure </w:t>
      </w:r>
      <w:fldSimple w:instr=" SEQ Figure \* ROMAN ">
        <w:r w:rsidR="00A40EC4">
          <w:rPr>
            <w:noProof/>
          </w:rPr>
          <w:t>XVIII</w:t>
        </w:r>
      </w:fldSimple>
      <w:r>
        <w:t xml:space="preserve">: Manual tuning within select range of </w:t>
      </w:r>
      <w:proofErr w:type="gramStart"/>
      <w:r>
        <w:t>values</w:t>
      </w:r>
      <w:bookmarkEnd w:id="174"/>
      <w:proofErr w:type="gramEnd"/>
    </w:p>
    <w:p w14:paraId="09C86AB5" w14:textId="7CADAE34" w:rsidR="00E470ED" w:rsidRPr="00E470ED" w:rsidRDefault="00C23661" w:rsidP="00B141E4">
      <w:r w:rsidRPr="00C23661">
        <w:t xml:space="preserve">Notice, however, that there are </w:t>
      </w:r>
      <w:proofErr w:type="gramStart"/>
      <w:r w:rsidRPr="00C23661">
        <w:t>a few</w:t>
      </w:r>
      <w:proofErr w:type="gramEnd"/>
      <w:r w:rsidRPr="00C23661">
        <w:t xml:space="preserve"> issues with this method. First, the computation alone is </w:t>
      </w:r>
      <w:proofErr w:type="gramStart"/>
      <w:r w:rsidRPr="00C23661">
        <w:t>very slow</w:t>
      </w:r>
      <w:proofErr w:type="gramEnd"/>
      <w:r w:rsidRPr="00C23661">
        <w:t xml:space="preserve">, </w:t>
      </w:r>
      <w:proofErr w:type="gramStart"/>
      <w:r w:rsidRPr="00C23661">
        <w:t>as</w:t>
      </w:r>
      <w:proofErr w:type="gramEnd"/>
      <w:r w:rsidRPr="00C23661">
        <w:t xml:space="preserve"> it </w:t>
      </w:r>
      <w:proofErr w:type="gramStart"/>
      <w:r w:rsidRPr="00C23661">
        <w:t>iterates</w:t>
      </w:r>
      <w:proofErr w:type="gramEnd"/>
      <w:r w:rsidRPr="00C23661">
        <w:t xml:space="preserve"> through </w:t>
      </w:r>
      <w:proofErr w:type="gramStart"/>
      <w:r w:rsidRPr="00C23661">
        <w:t>a large number of</w:t>
      </w:r>
      <w:proofErr w:type="gramEnd"/>
      <w:r w:rsidRPr="00C23661">
        <w:t xml:space="preserve"> combinations. For this range of values, the program took one minute to </w:t>
      </w:r>
      <w:proofErr w:type="gramStart"/>
      <w:r w:rsidRPr="00C23661">
        <w:t>execute</w:t>
      </w:r>
      <w:proofErr w:type="gramEnd"/>
      <w:r w:rsidRPr="00C23661">
        <w:t xml:space="preserve">. This is not suitable for our tuning needs, as it is not fast enough to </w:t>
      </w:r>
      <w:proofErr w:type="gramStart"/>
      <w:r w:rsidRPr="00C23661">
        <w:t>be used</w:t>
      </w:r>
      <w:proofErr w:type="gramEnd"/>
      <w:r w:rsidRPr="00C23661">
        <w:t xml:space="preserve"> in a real-time system. This method, running on discrete changes to the P, I, and D </w:t>
      </w:r>
      <w:proofErr w:type="gramStart"/>
      <w:r w:rsidRPr="00C23661">
        <w:t>values</w:t>
      </w:r>
      <w:proofErr w:type="gramEnd"/>
      <w:r w:rsidRPr="00C23661">
        <w:t xml:space="preserve"> has another problem: inability to effectively process out the remaining oscillations. As you can see, the oscillations persist as the graph proceeds to the fixed point. </w:t>
      </w:r>
      <w:r w:rsidR="000C6AB7">
        <w:t>This could be the result of choosing an insufficient range. Nevertheless</w:t>
      </w:r>
      <w:r w:rsidRPr="00C23661">
        <w:t xml:space="preserve">, this method </w:t>
      </w:r>
      <w:proofErr w:type="gramStart"/>
      <w:r w:rsidRPr="00C23661">
        <w:t>was not used</w:t>
      </w:r>
      <w:proofErr w:type="gramEnd"/>
      <w:r w:rsidRPr="00C23661">
        <w:t xml:space="preserve"> for the final tuning of the PID controller. Instead, the researcher attempted to use a gradient decent method to tune the PID controller. Note that, for this method, the convergence time (calculated by taking an average of five executions and determining if it was settling out to a value) was two seconds. The importance of this will </w:t>
      </w:r>
      <w:proofErr w:type="gramStart"/>
      <w:r w:rsidRPr="00C23661">
        <w:t>be discussed</w:t>
      </w:r>
      <w:proofErr w:type="gramEnd"/>
      <w:r w:rsidRPr="00C23661">
        <w:t xml:space="preserve"> within the gradient decent section. Also, for the sake of completeness, the following are the values that </w:t>
      </w:r>
      <w:proofErr w:type="gramStart"/>
      <w:r w:rsidRPr="00C23661">
        <w:t>were used</w:t>
      </w:r>
      <w:proofErr w:type="gramEnd"/>
      <w:r w:rsidRPr="00C23661">
        <w:t xml:space="preserve"> for the tuning, as well as the overshoot and oscillations that </w:t>
      </w:r>
      <w:proofErr w:type="gramStart"/>
      <w:r w:rsidRPr="00C23661">
        <w:t>were observed</w:t>
      </w:r>
      <w:proofErr w:type="gramEnd"/>
      <w:r w:rsidRPr="00C23661">
        <w:t>:</w:t>
      </w:r>
    </w:p>
    <w:p w14:paraId="4C8B2EDB" w14:textId="77777777" w:rsidR="00C23661" w:rsidRDefault="00C23661" w:rsidP="00C356F4">
      <w:pPr>
        <w:pStyle w:val="Code"/>
        <w:rPr>
          <w:color w:val="383A42"/>
        </w:rPr>
      </w:pPr>
      <w:proofErr w:type="spellStart"/>
      <w:r>
        <w:rPr>
          <w:rStyle w:val="hljs-attr"/>
          <w:color w:val="986801"/>
        </w:rPr>
        <w:t>kp</w:t>
      </w:r>
      <w:proofErr w:type="spellEnd"/>
      <w:r>
        <w:rPr>
          <w:color w:val="383A42"/>
        </w:rPr>
        <w:t> = </w:t>
      </w:r>
      <w:r>
        <w:rPr>
          <w:rStyle w:val="hljs-number"/>
          <w:color w:val="986801"/>
        </w:rPr>
        <w:t>27.59</w:t>
      </w:r>
    </w:p>
    <w:p w14:paraId="12917110" w14:textId="77777777" w:rsidR="00C23661" w:rsidRDefault="00C23661" w:rsidP="00C356F4">
      <w:pPr>
        <w:pStyle w:val="Code"/>
        <w:rPr>
          <w:color w:val="383A42"/>
        </w:rPr>
      </w:pPr>
      <w:r>
        <w:rPr>
          <w:rStyle w:val="hljs-attr"/>
          <w:color w:val="986801"/>
        </w:rPr>
        <w:t>ki</w:t>
      </w:r>
      <w:r>
        <w:rPr>
          <w:color w:val="383A42"/>
        </w:rPr>
        <w:t> = </w:t>
      </w:r>
      <w:r>
        <w:rPr>
          <w:rStyle w:val="hljs-number"/>
          <w:color w:val="986801"/>
        </w:rPr>
        <w:t>0.01</w:t>
      </w:r>
    </w:p>
    <w:p w14:paraId="70AB1CB2" w14:textId="77777777" w:rsidR="00C23661" w:rsidRDefault="00C23661" w:rsidP="00C356F4">
      <w:pPr>
        <w:pStyle w:val="Code"/>
        <w:rPr>
          <w:color w:val="383A42"/>
        </w:rPr>
      </w:pPr>
      <w:proofErr w:type="spellStart"/>
      <w:r>
        <w:rPr>
          <w:rStyle w:val="hljs-attr"/>
          <w:color w:val="986801"/>
        </w:rPr>
        <w:t>kd</w:t>
      </w:r>
      <w:proofErr w:type="spellEnd"/>
      <w:r>
        <w:rPr>
          <w:color w:val="383A42"/>
        </w:rPr>
        <w:t> = </w:t>
      </w:r>
      <w:r>
        <w:rPr>
          <w:rStyle w:val="hljs-number"/>
          <w:color w:val="986801"/>
        </w:rPr>
        <w:t>13.802</w:t>
      </w:r>
    </w:p>
    <w:p w14:paraId="6F78C71B" w14:textId="263025E8" w:rsidR="00C23661" w:rsidRDefault="00C23661" w:rsidP="00C356F4">
      <w:pPr>
        <w:pStyle w:val="Code"/>
        <w:rPr>
          <w:color w:val="383A42"/>
        </w:rPr>
      </w:pPr>
      <w:r>
        <w:rPr>
          <w:rStyle w:val="hljs-attr"/>
          <w:color w:val="986801"/>
        </w:rPr>
        <w:t>overshoot</w:t>
      </w:r>
      <w:r>
        <w:rPr>
          <w:color w:val="383A42"/>
        </w:rPr>
        <w:t> = </w:t>
      </w:r>
      <w:r>
        <w:rPr>
          <w:rStyle w:val="hljs-number"/>
          <w:color w:val="986801"/>
        </w:rPr>
        <w:t>0.02</w:t>
      </w:r>
      <w:r w:rsidR="000C6AB7">
        <w:rPr>
          <w:rStyle w:val="hljs-number"/>
          <w:color w:val="986801"/>
        </w:rPr>
        <w:t xml:space="preserve"> (degrees)</w:t>
      </w:r>
    </w:p>
    <w:p w14:paraId="077B4D20" w14:textId="77777777" w:rsidR="00C23661" w:rsidRDefault="00C23661" w:rsidP="00C356F4">
      <w:pPr>
        <w:pStyle w:val="Code"/>
        <w:rPr>
          <w:color w:val="383A42"/>
        </w:rPr>
      </w:pPr>
      <w:proofErr w:type="spellStart"/>
      <w:r>
        <w:rPr>
          <w:rStyle w:val="hljs-attr"/>
          <w:color w:val="986801"/>
        </w:rPr>
        <w:t>oscilations_within_</w:t>
      </w:r>
      <w:proofErr w:type="gramStart"/>
      <w:r>
        <w:rPr>
          <w:rStyle w:val="hljs-attr"/>
          <w:color w:val="986801"/>
        </w:rPr>
        <w:t>timeframe</w:t>
      </w:r>
      <w:proofErr w:type="spellEnd"/>
      <w:proofErr w:type="gramEnd"/>
      <w:r>
        <w:rPr>
          <w:color w:val="383A42"/>
        </w:rPr>
        <w:t> = </w:t>
      </w:r>
      <w:r>
        <w:rPr>
          <w:rStyle w:val="hljs-number"/>
          <w:color w:val="986801"/>
        </w:rPr>
        <w:t>20</w:t>
      </w:r>
    </w:p>
    <w:p w14:paraId="25F3DC89" w14:textId="77777777" w:rsidR="00E470ED" w:rsidRDefault="00E470ED" w:rsidP="000C6AB7">
      <w:pPr>
        <w:pStyle w:val="Heading2"/>
        <w:jc w:val="left"/>
      </w:pPr>
    </w:p>
    <w:p w14:paraId="408422D6" w14:textId="3D03F5F5" w:rsidR="00D921AB" w:rsidRDefault="00C23661" w:rsidP="00C356F4">
      <w:r w:rsidRPr="00C23661">
        <w:t>Note that we calculate oscillations by determining any peaks or valleys that deviate beyond a threshold of 0.02 from the goal.</w:t>
      </w:r>
    </w:p>
    <w:p w14:paraId="1F593350" w14:textId="5BFF8EEB" w:rsidR="00D921AB" w:rsidRPr="00D921AB" w:rsidRDefault="00D921AB" w:rsidP="00C356F4">
      <w:pPr>
        <w:pStyle w:val="Heading2"/>
      </w:pPr>
      <w:bookmarkStart w:id="175" w:name="_Toc195537833"/>
      <w:bookmarkStart w:id="176" w:name="_Toc196483698"/>
      <w:bookmarkStart w:id="177" w:name="_Toc196483748"/>
      <w:bookmarkStart w:id="178" w:name="_Toc196488170"/>
      <w:r>
        <w:lastRenderedPageBreak/>
        <w:t>GRADIENT DECENT TUNING</w:t>
      </w:r>
      <w:bookmarkEnd w:id="175"/>
      <w:bookmarkEnd w:id="176"/>
      <w:bookmarkEnd w:id="177"/>
      <w:bookmarkEnd w:id="178"/>
    </w:p>
    <w:p w14:paraId="261C8A70" w14:textId="7BAC948D" w:rsidR="00D921AB" w:rsidRDefault="00D921AB" w:rsidP="00B141E4">
      <w:r w:rsidRPr="00D921AB">
        <w:t xml:space="preserve">The gradient descent method is an advanced optimization technique used to fine-tune PID parameters by minimizing the error between the desired and actual system outputs. It iteratively adjusts parameters in the direction of the steepest descent of the error function, calculated as the gradient with respect to each parameter. By selectively defining the cost function, this method allows prioritization of specific performance metrics, such as reducing response time, oscillations, or settling time. The time of calculation </w:t>
      </w:r>
      <w:proofErr w:type="gramStart"/>
      <w:r w:rsidRPr="00D921AB">
        <w:t>was also significantly reduced</w:t>
      </w:r>
      <w:proofErr w:type="gramEnd"/>
      <w:r w:rsidRPr="00D921AB">
        <w:t xml:space="preserve">, taking five seconds to process proper tuning values. The results of this tuning </w:t>
      </w:r>
      <w:proofErr w:type="gramStart"/>
      <w:r w:rsidRPr="00D921AB">
        <w:t>are shown</w:t>
      </w:r>
      <w:proofErr w:type="gramEnd"/>
      <w:r w:rsidRPr="00D921AB">
        <w:t xml:space="preserve"> below:</w:t>
      </w:r>
    </w:p>
    <w:p w14:paraId="0677C268" w14:textId="77777777" w:rsidR="0006010D" w:rsidRDefault="00D921AB" w:rsidP="0006010D">
      <w:pPr>
        <w:keepNext/>
      </w:pPr>
      <w:r>
        <w:rPr>
          <w:noProof/>
        </w:rPr>
        <w:drawing>
          <wp:inline distT="0" distB="0" distL="0" distR="0" wp14:anchorId="79BD4E7C" wp14:editId="1D2A9926">
            <wp:extent cx="5992710" cy="1856509"/>
            <wp:effectExtent l="0" t="0" r="8255" b="0"/>
            <wp:docPr id="2020843367" name="Picture 19"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3367" name="Picture 19" descr="A white background with red and blue lines&#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335" r="8966"/>
                    <a:stretch/>
                  </pic:blipFill>
                  <pic:spPr bwMode="auto">
                    <a:xfrm>
                      <a:off x="0" y="0"/>
                      <a:ext cx="6024289" cy="1866292"/>
                    </a:xfrm>
                    <a:prstGeom prst="rect">
                      <a:avLst/>
                    </a:prstGeom>
                    <a:noFill/>
                    <a:ln>
                      <a:noFill/>
                    </a:ln>
                    <a:extLst>
                      <a:ext uri="{53640926-AAD7-44D8-BBD7-CCE9431645EC}">
                        <a14:shadowObscured xmlns:a14="http://schemas.microsoft.com/office/drawing/2010/main"/>
                      </a:ext>
                    </a:extLst>
                  </pic:spPr>
                </pic:pic>
              </a:graphicData>
            </a:graphic>
          </wp:inline>
        </w:drawing>
      </w:r>
    </w:p>
    <w:p w14:paraId="1AFA22AE" w14:textId="780557E0" w:rsidR="00D921AB" w:rsidRDefault="0006010D" w:rsidP="0006010D">
      <w:pPr>
        <w:pStyle w:val="Caption"/>
      </w:pPr>
      <w:bookmarkStart w:id="179" w:name="_Toc196488198"/>
      <w:r>
        <w:t xml:space="preserve">Figure </w:t>
      </w:r>
      <w:fldSimple w:instr=" SEQ Figure \* ROMAN ">
        <w:r w:rsidR="00A40EC4">
          <w:rPr>
            <w:noProof/>
          </w:rPr>
          <w:t>XIX</w:t>
        </w:r>
      </w:fldSimple>
      <w:r>
        <w:t>: Velocity, in m/s, over time (</w:t>
      </w:r>
      <w:proofErr w:type="gramStart"/>
      <w:r>
        <w:t>seconds)  for</w:t>
      </w:r>
      <w:proofErr w:type="gramEnd"/>
      <w:r>
        <w:t xml:space="preserve"> the wheel </w:t>
      </w:r>
      <w:proofErr w:type="gramStart"/>
      <w:r>
        <w:t>movement</w:t>
      </w:r>
      <w:bookmarkEnd w:id="179"/>
      <w:proofErr w:type="gramEnd"/>
    </w:p>
    <w:p w14:paraId="73A54DD4" w14:textId="1F98EDB3" w:rsidR="00BA478D" w:rsidRDefault="00D921AB" w:rsidP="00B141E4">
      <w:r w:rsidRPr="00D921AB">
        <w:t xml:space="preserve">This method converged within two seconds, consistent with the brute force method above. Additionally, the oscillations </w:t>
      </w:r>
      <w:proofErr w:type="gramStart"/>
      <w:r w:rsidRPr="00D921AB">
        <w:t>are reduced</w:t>
      </w:r>
      <w:proofErr w:type="gramEnd"/>
      <w:r w:rsidRPr="00D921AB">
        <w:t xml:space="preserve"> to zero. To further validate this, researchers used the same PID parameters to try and govern the motion across multiple goal states. The following are the results:</w:t>
      </w:r>
    </w:p>
    <w:p w14:paraId="19904575" w14:textId="77777777" w:rsidR="00BA478D" w:rsidRDefault="00BA478D" w:rsidP="00B141E4">
      <w:r>
        <w:rPr>
          <w:noProof/>
        </w:rPr>
        <w:lastRenderedPageBreak/>
        <w:drawing>
          <wp:inline distT="0" distB="0" distL="0" distR="0" wp14:anchorId="2545A9CB" wp14:editId="03B3EB8C">
            <wp:extent cx="6098049" cy="1851891"/>
            <wp:effectExtent l="0" t="0" r="0" b="0"/>
            <wp:docPr id="200929672" name="Picture 21" descr="A white background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672" name="Picture 21" descr="A white background with blue and red lines&#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74" r="8907"/>
                    <a:stretch/>
                  </pic:blipFill>
                  <pic:spPr bwMode="auto">
                    <a:xfrm>
                      <a:off x="0" y="0"/>
                      <a:ext cx="6125505" cy="1860229"/>
                    </a:xfrm>
                    <a:prstGeom prst="rect">
                      <a:avLst/>
                    </a:prstGeom>
                    <a:noFill/>
                    <a:ln>
                      <a:noFill/>
                    </a:ln>
                    <a:extLst>
                      <a:ext uri="{53640926-AAD7-44D8-BBD7-CCE9431645EC}">
                        <a14:shadowObscured xmlns:a14="http://schemas.microsoft.com/office/drawing/2010/main"/>
                      </a:ext>
                    </a:extLst>
                  </pic:spPr>
                </pic:pic>
              </a:graphicData>
            </a:graphic>
          </wp:inline>
        </w:drawing>
      </w:r>
    </w:p>
    <w:p w14:paraId="616A0EF3" w14:textId="2643A548" w:rsidR="00BA478D" w:rsidRDefault="00BA478D" w:rsidP="00E808C3">
      <w:pPr>
        <w:pStyle w:val="Caption"/>
      </w:pPr>
      <w:bookmarkStart w:id="180" w:name="_Toc196488199"/>
      <w:r>
        <w:t xml:space="preserve">Figure </w:t>
      </w:r>
      <w:fldSimple w:instr=" SEQ Figure \* ROMAN ">
        <w:r w:rsidR="00A40EC4">
          <w:rPr>
            <w:noProof/>
          </w:rPr>
          <w:t>XX</w:t>
        </w:r>
      </w:fldSimple>
      <w:r>
        <w:t xml:space="preserve">: Standard PID from 0 </w:t>
      </w:r>
      <w:proofErr w:type="gramStart"/>
      <w:r>
        <w:t xml:space="preserve">to </w:t>
      </w:r>
      <w:r w:rsidR="006E729D">
        <w:t xml:space="preserve"> </w:t>
      </w:r>
      <w:r>
        <w:t>2</w:t>
      </w:r>
      <w:proofErr w:type="gramEnd"/>
      <w:r w:rsidR="006E729D">
        <w:t xml:space="preserve"> m/s</w:t>
      </w:r>
      <w:bookmarkEnd w:id="180"/>
    </w:p>
    <w:p w14:paraId="466C6D12" w14:textId="77777777" w:rsidR="00BA478D" w:rsidRDefault="00BA478D" w:rsidP="00B141E4">
      <w:r>
        <w:rPr>
          <w:noProof/>
        </w:rPr>
        <w:drawing>
          <wp:inline distT="0" distB="0" distL="0" distR="0" wp14:anchorId="59FD8160" wp14:editId="5D5008A0">
            <wp:extent cx="6133990" cy="1847273"/>
            <wp:effectExtent l="0" t="0" r="635" b="635"/>
            <wp:docPr id="949359144" name="Picture 22"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9144" name="Picture 22" descr="A white background with red and blue lines&#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52" r="8133"/>
                    <a:stretch/>
                  </pic:blipFill>
                  <pic:spPr bwMode="auto">
                    <a:xfrm>
                      <a:off x="0" y="0"/>
                      <a:ext cx="6202143" cy="1867797"/>
                    </a:xfrm>
                    <a:prstGeom prst="rect">
                      <a:avLst/>
                    </a:prstGeom>
                    <a:noFill/>
                    <a:ln>
                      <a:noFill/>
                    </a:ln>
                    <a:extLst>
                      <a:ext uri="{53640926-AAD7-44D8-BBD7-CCE9431645EC}">
                        <a14:shadowObscured xmlns:a14="http://schemas.microsoft.com/office/drawing/2010/main"/>
                      </a:ext>
                    </a:extLst>
                  </pic:spPr>
                </pic:pic>
              </a:graphicData>
            </a:graphic>
          </wp:inline>
        </w:drawing>
      </w:r>
    </w:p>
    <w:p w14:paraId="42C73BB5" w14:textId="117D29D5" w:rsidR="00BA478D" w:rsidRDefault="00BA478D" w:rsidP="00E808C3">
      <w:pPr>
        <w:pStyle w:val="Caption"/>
      </w:pPr>
      <w:bookmarkStart w:id="181" w:name="_Toc196488200"/>
      <w:r>
        <w:t xml:space="preserve">Figure </w:t>
      </w:r>
      <w:fldSimple w:instr=" SEQ Figure \* ROMAN ">
        <w:r w:rsidR="00A40EC4">
          <w:rPr>
            <w:noProof/>
          </w:rPr>
          <w:t>XXI</w:t>
        </w:r>
      </w:fldSimple>
      <w:r w:rsidRPr="00F138FE">
        <w:t xml:space="preserve">: Standard PID from 0 to </w:t>
      </w:r>
      <w:r>
        <w:t>4</w:t>
      </w:r>
      <w:r w:rsidR="006E729D">
        <w:t xml:space="preserve"> m/</w:t>
      </w:r>
      <w:proofErr w:type="gramStart"/>
      <w:r w:rsidR="006E729D">
        <w:t>s</w:t>
      </w:r>
      <w:bookmarkEnd w:id="181"/>
      <w:proofErr w:type="gramEnd"/>
    </w:p>
    <w:p w14:paraId="42EC2546" w14:textId="77777777" w:rsidR="00BA478D" w:rsidRDefault="00BA478D" w:rsidP="00B141E4">
      <w:r>
        <w:rPr>
          <w:noProof/>
        </w:rPr>
        <w:drawing>
          <wp:inline distT="0" distB="0" distL="0" distR="0" wp14:anchorId="4968E407" wp14:editId="4710A1B1">
            <wp:extent cx="6205378" cy="1851891"/>
            <wp:effectExtent l="0" t="0" r="5080" b="0"/>
            <wp:docPr id="1877018621" name="Picture 23"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8621" name="Picture 23" descr="A blue line with black text&#10;&#10;AI-generated content may b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932" r="7298"/>
                    <a:stretch/>
                  </pic:blipFill>
                  <pic:spPr bwMode="auto">
                    <a:xfrm>
                      <a:off x="0" y="0"/>
                      <a:ext cx="6273747" cy="1872295"/>
                    </a:xfrm>
                    <a:prstGeom prst="rect">
                      <a:avLst/>
                    </a:prstGeom>
                    <a:noFill/>
                    <a:ln>
                      <a:noFill/>
                    </a:ln>
                    <a:extLst>
                      <a:ext uri="{53640926-AAD7-44D8-BBD7-CCE9431645EC}">
                        <a14:shadowObscured xmlns:a14="http://schemas.microsoft.com/office/drawing/2010/main"/>
                      </a:ext>
                    </a:extLst>
                  </pic:spPr>
                </pic:pic>
              </a:graphicData>
            </a:graphic>
          </wp:inline>
        </w:drawing>
      </w:r>
    </w:p>
    <w:p w14:paraId="6E1B38D6" w14:textId="5B92C1C9" w:rsidR="00BA478D" w:rsidRDefault="00BA478D" w:rsidP="00B141E4">
      <w:pPr>
        <w:pStyle w:val="Caption"/>
      </w:pPr>
      <w:bookmarkStart w:id="182" w:name="_Toc196488201"/>
      <w:r>
        <w:t xml:space="preserve">Figure </w:t>
      </w:r>
      <w:fldSimple w:instr=" SEQ Figure \* ROMAN ">
        <w:r w:rsidR="00A40EC4">
          <w:rPr>
            <w:noProof/>
          </w:rPr>
          <w:t>XXII</w:t>
        </w:r>
      </w:fldSimple>
      <w:r w:rsidRPr="000A7877">
        <w:t xml:space="preserve">: Standard PID from 0 to </w:t>
      </w:r>
      <w:r>
        <w:t>6</w:t>
      </w:r>
      <w:r w:rsidR="006E729D">
        <w:t xml:space="preserve"> m/</w:t>
      </w:r>
      <w:proofErr w:type="gramStart"/>
      <w:r w:rsidR="006E729D">
        <w:t>s</w:t>
      </w:r>
      <w:bookmarkEnd w:id="182"/>
      <w:proofErr w:type="gramEnd"/>
    </w:p>
    <w:p w14:paraId="7AF906D5" w14:textId="77777777" w:rsidR="00BA478D" w:rsidRDefault="00BA478D" w:rsidP="00B141E4"/>
    <w:p w14:paraId="1788E363" w14:textId="77777777" w:rsidR="00BA478D" w:rsidRDefault="00BA478D" w:rsidP="00B141E4">
      <w:r>
        <w:rPr>
          <w:noProof/>
        </w:rPr>
        <w:lastRenderedPageBreak/>
        <w:drawing>
          <wp:inline distT="0" distB="0" distL="0" distR="0" wp14:anchorId="5013E92B" wp14:editId="7125829C">
            <wp:extent cx="6075439" cy="1810327"/>
            <wp:effectExtent l="0" t="0" r="1905" b="0"/>
            <wp:docPr id="294933716" name="Picture 24"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3716" name="Picture 24" descr="A diagram of a curve&#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533" r="7567"/>
                    <a:stretch/>
                  </pic:blipFill>
                  <pic:spPr bwMode="auto">
                    <a:xfrm>
                      <a:off x="0" y="0"/>
                      <a:ext cx="6109023" cy="1820334"/>
                    </a:xfrm>
                    <a:prstGeom prst="rect">
                      <a:avLst/>
                    </a:prstGeom>
                    <a:noFill/>
                    <a:ln>
                      <a:noFill/>
                    </a:ln>
                    <a:extLst>
                      <a:ext uri="{53640926-AAD7-44D8-BBD7-CCE9431645EC}">
                        <a14:shadowObscured xmlns:a14="http://schemas.microsoft.com/office/drawing/2010/main"/>
                      </a:ext>
                    </a:extLst>
                  </pic:spPr>
                </pic:pic>
              </a:graphicData>
            </a:graphic>
          </wp:inline>
        </w:drawing>
      </w:r>
    </w:p>
    <w:p w14:paraId="0442DF9A" w14:textId="1AD78187" w:rsidR="00BA478D" w:rsidRDefault="00BA478D" w:rsidP="00E808C3">
      <w:pPr>
        <w:pStyle w:val="Caption"/>
      </w:pPr>
      <w:bookmarkStart w:id="183" w:name="_Toc196488202"/>
      <w:r>
        <w:t xml:space="preserve">Figure </w:t>
      </w:r>
      <w:fldSimple w:instr=" SEQ Figure \* ROMAN ">
        <w:r w:rsidR="00A40EC4">
          <w:rPr>
            <w:noProof/>
          </w:rPr>
          <w:t>XXIII</w:t>
        </w:r>
      </w:fldSimple>
      <w:r w:rsidRPr="00541DCF">
        <w:t xml:space="preserve">: Standard PID from 0 to </w:t>
      </w:r>
      <w:r>
        <w:t>8</w:t>
      </w:r>
      <w:r w:rsidR="006E729D">
        <w:t xml:space="preserve"> m/</w:t>
      </w:r>
      <w:proofErr w:type="gramStart"/>
      <w:r w:rsidR="006E729D">
        <w:t>s</w:t>
      </w:r>
      <w:bookmarkEnd w:id="183"/>
      <w:proofErr w:type="gramEnd"/>
    </w:p>
    <w:p w14:paraId="455B5E69" w14:textId="77777777" w:rsidR="00BA478D" w:rsidRDefault="00BA478D" w:rsidP="00B141E4">
      <w:r>
        <w:rPr>
          <w:noProof/>
        </w:rPr>
        <w:drawing>
          <wp:inline distT="0" distB="0" distL="0" distR="0" wp14:anchorId="08DC73C5" wp14:editId="3016AE32">
            <wp:extent cx="6120854" cy="1838037"/>
            <wp:effectExtent l="0" t="0" r="0" b="0"/>
            <wp:docPr id="1803332480" name="Picture 20" descr="A blue dotted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2480" name="Picture 20" descr="A blue dotted line on a white background&#10;&#10;AI-generated content may b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53" r="7895"/>
                    <a:stretch/>
                  </pic:blipFill>
                  <pic:spPr bwMode="auto">
                    <a:xfrm>
                      <a:off x="0" y="0"/>
                      <a:ext cx="6158528" cy="1849350"/>
                    </a:xfrm>
                    <a:prstGeom prst="rect">
                      <a:avLst/>
                    </a:prstGeom>
                    <a:noFill/>
                    <a:ln>
                      <a:noFill/>
                    </a:ln>
                    <a:extLst>
                      <a:ext uri="{53640926-AAD7-44D8-BBD7-CCE9431645EC}">
                        <a14:shadowObscured xmlns:a14="http://schemas.microsoft.com/office/drawing/2010/main"/>
                      </a:ext>
                    </a:extLst>
                  </pic:spPr>
                </pic:pic>
              </a:graphicData>
            </a:graphic>
          </wp:inline>
        </w:drawing>
      </w:r>
    </w:p>
    <w:p w14:paraId="71B54AE2" w14:textId="03309C84" w:rsidR="00D921AB" w:rsidRDefault="00BA478D" w:rsidP="00C356F4">
      <w:pPr>
        <w:pStyle w:val="Caption"/>
      </w:pPr>
      <w:bookmarkStart w:id="184" w:name="_Toc196488203"/>
      <w:r>
        <w:t xml:space="preserve">Figure </w:t>
      </w:r>
      <w:fldSimple w:instr=" SEQ Figure \* ROMAN ">
        <w:r w:rsidR="00A40EC4">
          <w:rPr>
            <w:noProof/>
          </w:rPr>
          <w:t>XXIV</w:t>
        </w:r>
      </w:fldSimple>
      <w:r w:rsidRPr="00AF2A1C">
        <w:t xml:space="preserve">: Standard PID from 0 to </w:t>
      </w:r>
      <w:r>
        <w:t>10</w:t>
      </w:r>
      <w:r w:rsidR="006E729D">
        <w:t xml:space="preserve"> m/</w:t>
      </w:r>
      <w:proofErr w:type="gramStart"/>
      <w:r w:rsidR="006E729D">
        <w:t>s</w:t>
      </w:r>
      <w:bookmarkEnd w:id="184"/>
      <w:proofErr w:type="gramEnd"/>
    </w:p>
    <w:p w14:paraId="02CF8361" w14:textId="5FDDE45C" w:rsidR="00D843EC" w:rsidRDefault="00BA478D" w:rsidP="00B141E4">
      <w:r w:rsidRPr="00BA478D">
        <w:t>Note the following results for these tests:</w:t>
      </w:r>
    </w:p>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14:paraId="414CD5E4" w14:textId="77777777" w:rsidTr="002301EF">
        <w:tc>
          <w:tcPr>
            <w:tcW w:w="1165" w:type="dxa"/>
          </w:tcPr>
          <w:p w14:paraId="254EF069" w14:textId="1ACC477A" w:rsidR="00BA478D" w:rsidRPr="002301EF" w:rsidRDefault="00BA478D" w:rsidP="00E808C3">
            <w:pPr>
              <w:spacing w:line="240" w:lineRule="auto"/>
            </w:pPr>
            <w:r w:rsidRPr="002301EF">
              <w:t>Goal (m/s)</w:t>
            </w:r>
          </w:p>
        </w:tc>
        <w:tc>
          <w:tcPr>
            <w:tcW w:w="2340" w:type="dxa"/>
          </w:tcPr>
          <w:p w14:paraId="6069B25A" w14:textId="0DD771E7" w:rsidR="00BA478D" w:rsidRPr="002301EF" w:rsidRDefault="00BA478D" w:rsidP="00E808C3">
            <w:pPr>
              <w:spacing w:line="240" w:lineRule="auto"/>
            </w:pPr>
            <w:r w:rsidRPr="002301EF">
              <w:t>Time to Convergence (s)</w:t>
            </w:r>
          </w:p>
        </w:tc>
        <w:tc>
          <w:tcPr>
            <w:tcW w:w="1170" w:type="dxa"/>
          </w:tcPr>
          <w:p w14:paraId="51EC081A" w14:textId="23943E21" w:rsidR="00BA478D" w:rsidRPr="002301EF" w:rsidRDefault="00BA478D" w:rsidP="00E808C3">
            <w:pPr>
              <w:spacing w:line="240" w:lineRule="auto"/>
            </w:pPr>
            <w:r w:rsidRPr="002301EF">
              <w:t>Overshoot</w:t>
            </w:r>
          </w:p>
        </w:tc>
        <w:tc>
          <w:tcPr>
            <w:tcW w:w="1260" w:type="dxa"/>
          </w:tcPr>
          <w:p w14:paraId="66FFAC61" w14:textId="3B36EAC2" w:rsidR="00BA478D" w:rsidRPr="002301EF" w:rsidRDefault="00D843EC" w:rsidP="00E808C3">
            <w:pPr>
              <w:spacing w:line="240" w:lineRule="auto"/>
            </w:pPr>
            <w:r w:rsidRPr="002301EF">
              <w:t>Oscillations</w:t>
            </w:r>
          </w:p>
        </w:tc>
        <w:tc>
          <w:tcPr>
            <w:tcW w:w="1080" w:type="dxa"/>
          </w:tcPr>
          <w:p w14:paraId="7984E465" w14:textId="4A977B2A" w:rsidR="00BA478D" w:rsidRPr="002301EF" w:rsidRDefault="00D843EC" w:rsidP="00E808C3">
            <w:pPr>
              <w:spacing w:line="240" w:lineRule="auto"/>
            </w:pPr>
            <w:r w:rsidRPr="002301EF">
              <w:t>Error</w:t>
            </w:r>
          </w:p>
        </w:tc>
        <w:tc>
          <w:tcPr>
            <w:tcW w:w="1615" w:type="dxa"/>
          </w:tcPr>
          <w:p w14:paraId="7A3AEAC1" w14:textId="0FB1C1C1" w:rsidR="00BA478D" w:rsidRPr="002301EF" w:rsidRDefault="00D843EC" w:rsidP="00E808C3">
            <w:pPr>
              <w:spacing w:line="240" w:lineRule="auto"/>
            </w:pPr>
            <w:r w:rsidRPr="002301EF">
              <w:t>PID Values</w:t>
            </w:r>
          </w:p>
        </w:tc>
      </w:tr>
      <w:tr w:rsidR="002301EF" w14:paraId="79694FC5" w14:textId="77777777" w:rsidTr="002301EF">
        <w:tc>
          <w:tcPr>
            <w:tcW w:w="1165" w:type="dxa"/>
          </w:tcPr>
          <w:p w14:paraId="3BB65555" w14:textId="6DEFCB05" w:rsidR="00BA478D" w:rsidRPr="00D843EC" w:rsidRDefault="00D843EC" w:rsidP="00E808C3">
            <w:pPr>
              <w:spacing w:line="240" w:lineRule="auto"/>
            </w:pPr>
            <w:r>
              <w:t>2</w:t>
            </w:r>
          </w:p>
        </w:tc>
        <w:tc>
          <w:tcPr>
            <w:tcW w:w="2340" w:type="dxa"/>
          </w:tcPr>
          <w:p w14:paraId="5CF47EFC" w14:textId="7D69E77B" w:rsidR="00BA478D" w:rsidRPr="00D843EC" w:rsidRDefault="00D843EC" w:rsidP="00E808C3">
            <w:pPr>
              <w:spacing w:line="240" w:lineRule="auto"/>
            </w:pPr>
            <w:r>
              <w:t>1.9</w:t>
            </w:r>
          </w:p>
        </w:tc>
        <w:tc>
          <w:tcPr>
            <w:tcW w:w="1170" w:type="dxa"/>
          </w:tcPr>
          <w:p w14:paraId="2AB872F9" w14:textId="764E6DBF" w:rsidR="00BA478D" w:rsidRPr="00D843EC" w:rsidRDefault="00D843EC" w:rsidP="00E808C3">
            <w:pPr>
              <w:spacing w:line="240" w:lineRule="auto"/>
            </w:pPr>
            <w:r>
              <w:t>0.02</w:t>
            </w:r>
          </w:p>
        </w:tc>
        <w:tc>
          <w:tcPr>
            <w:tcW w:w="1260" w:type="dxa"/>
          </w:tcPr>
          <w:p w14:paraId="011F83BE" w14:textId="58E888BD" w:rsidR="00BA478D" w:rsidRPr="00D843EC" w:rsidRDefault="00D843EC" w:rsidP="00E808C3">
            <w:pPr>
              <w:spacing w:line="240" w:lineRule="auto"/>
            </w:pPr>
            <w:r>
              <w:t>10</w:t>
            </w:r>
          </w:p>
        </w:tc>
        <w:tc>
          <w:tcPr>
            <w:tcW w:w="1080" w:type="dxa"/>
          </w:tcPr>
          <w:p w14:paraId="310DB5DD" w14:textId="09B12EE3" w:rsidR="00BA478D" w:rsidRPr="00D843EC" w:rsidRDefault="00D843EC" w:rsidP="00E808C3">
            <w:pPr>
              <w:spacing w:line="240" w:lineRule="auto"/>
            </w:pPr>
            <w:r>
              <w:t>13.83</w:t>
            </w:r>
          </w:p>
        </w:tc>
        <w:tc>
          <w:tcPr>
            <w:tcW w:w="1615" w:type="dxa"/>
          </w:tcPr>
          <w:p w14:paraId="7606AEB5" w14:textId="72449D3A" w:rsidR="00BA478D" w:rsidRPr="00D843EC" w:rsidRDefault="00D843EC" w:rsidP="00E808C3">
            <w:pPr>
              <w:spacing w:line="240" w:lineRule="auto"/>
            </w:pPr>
            <w:r w:rsidRPr="00D843EC">
              <w:t>(1.54, 0, 0.037)</w:t>
            </w:r>
          </w:p>
        </w:tc>
      </w:tr>
      <w:tr w:rsidR="002301EF" w14:paraId="1912FE90" w14:textId="77777777" w:rsidTr="002301EF">
        <w:tc>
          <w:tcPr>
            <w:tcW w:w="1165" w:type="dxa"/>
          </w:tcPr>
          <w:p w14:paraId="58264475" w14:textId="234C7429" w:rsidR="00BA478D" w:rsidRPr="00D843EC" w:rsidRDefault="00D843EC" w:rsidP="00E808C3">
            <w:pPr>
              <w:spacing w:line="240" w:lineRule="auto"/>
            </w:pPr>
            <w:r>
              <w:t>4</w:t>
            </w:r>
          </w:p>
        </w:tc>
        <w:tc>
          <w:tcPr>
            <w:tcW w:w="2340" w:type="dxa"/>
          </w:tcPr>
          <w:p w14:paraId="4F1D1B23" w14:textId="349426CC" w:rsidR="00BA478D" w:rsidRPr="00D843EC" w:rsidRDefault="00D843EC" w:rsidP="00E808C3">
            <w:pPr>
              <w:spacing w:line="240" w:lineRule="auto"/>
            </w:pPr>
            <w:r>
              <w:t>1.8</w:t>
            </w:r>
          </w:p>
        </w:tc>
        <w:tc>
          <w:tcPr>
            <w:tcW w:w="1170" w:type="dxa"/>
          </w:tcPr>
          <w:p w14:paraId="2AA6F75E" w14:textId="40B0D43A" w:rsidR="00BA478D" w:rsidRPr="00D843EC" w:rsidRDefault="00D843EC" w:rsidP="00E808C3">
            <w:pPr>
              <w:spacing w:line="240" w:lineRule="auto"/>
            </w:pPr>
            <w:r>
              <w:t>0.05</w:t>
            </w:r>
          </w:p>
        </w:tc>
        <w:tc>
          <w:tcPr>
            <w:tcW w:w="1260" w:type="dxa"/>
          </w:tcPr>
          <w:p w14:paraId="626C88F8" w14:textId="6BD2977E" w:rsidR="00BA478D" w:rsidRPr="00D843EC" w:rsidRDefault="00D843EC" w:rsidP="00E808C3">
            <w:pPr>
              <w:spacing w:line="240" w:lineRule="auto"/>
            </w:pPr>
            <w:r>
              <w:t>8</w:t>
            </w:r>
          </w:p>
        </w:tc>
        <w:tc>
          <w:tcPr>
            <w:tcW w:w="1080" w:type="dxa"/>
          </w:tcPr>
          <w:p w14:paraId="78CF784B" w14:textId="43C006F5" w:rsidR="00BA478D" w:rsidRPr="00D843EC" w:rsidRDefault="00D843EC" w:rsidP="00E808C3">
            <w:pPr>
              <w:spacing w:line="240" w:lineRule="auto"/>
            </w:pPr>
            <w:r>
              <w:t>32.16</w:t>
            </w:r>
          </w:p>
        </w:tc>
        <w:tc>
          <w:tcPr>
            <w:tcW w:w="1615" w:type="dxa"/>
          </w:tcPr>
          <w:p w14:paraId="4A46CC28" w14:textId="377AA745" w:rsidR="00BA478D" w:rsidRPr="00D843EC" w:rsidRDefault="00D843EC" w:rsidP="00E808C3">
            <w:pPr>
              <w:spacing w:line="240" w:lineRule="auto"/>
            </w:pPr>
            <w:r w:rsidRPr="00D843EC">
              <w:t>(1.54, 0, 0.037)</w:t>
            </w:r>
          </w:p>
        </w:tc>
      </w:tr>
      <w:tr w:rsidR="002301EF" w14:paraId="08BB67BF" w14:textId="77777777" w:rsidTr="002301EF">
        <w:tc>
          <w:tcPr>
            <w:tcW w:w="1165" w:type="dxa"/>
          </w:tcPr>
          <w:p w14:paraId="08BCA099" w14:textId="058497A0" w:rsidR="00BA478D" w:rsidRPr="00D843EC" w:rsidRDefault="00D843EC" w:rsidP="00E808C3">
            <w:pPr>
              <w:spacing w:line="240" w:lineRule="auto"/>
            </w:pPr>
            <w:r>
              <w:t>6</w:t>
            </w:r>
          </w:p>
        </w:tc>
        <w:tc>
          <w:tcPr>
            <w:tcW w:w="2340" w:type="dxa"/>
          </w:tcPr>
          <w:p w14:paraId="4769CF98" w14:textId="3CC8C589" w:rsidR="00BA478D" w:rsidRPr="00D843EC" w:rsidRDefault="00D843EC" w:rsidP="00E808C3">
            <w:pPr>
              <w:spacing w:line="240" w:lineRule="auto"/>
            </w:pPr>
            <w:r>
              <w:t>3.2</w:t>
            </w:r>
          </w:p>
        </w:tc>
        <w:tc>
          <w:tcPr>
            <w:tcW w:w="1170" w:type="dxa"/>
          </w:tcPr>
          <w:p w14:paraId="414DD508" w14:textId="6F6C43A4" w:rsidR="00BA478D" w:rsidRPr="00D843EC" w:rsidRDefault="00D843EC" w:rsidP="00E808C3">
            <w:pPr>
              <w:spacing w:line="240" w:lineRule="auto"/>
            </w:pPr>
            <w:r>
              <w:t>0.41</w:t>
            </w:r>
          </w:p>
        </w:tc>
        <w:tc>
          <w:tcPr>
            <w:tcW w:w="1260" w:type="dxa"/>
          </w:tcPr>
          <w:p w14:paraId="61F27370" w14:textId="7C4E3126" w:rsidR="00BA478D" w:rsidRPr="00D843EC" w:rsidRDefault="00D843EC" w:rsidP="00E808C3">
            <w:pPr>
              <w:spacing w:line="240" w:lineRule="auto"/>
            </w:pPr>
            <w:r>
              <w:t>18</w:t>
            </w:r>
          </w:p>
        </w:tc>
        <w:tc>
          <w:tcPr>
            <w:tcW w:w="1080" w:type="dxa"/>
          </w:tcPr>
          <w:p w14:paraId="2D43803B" w14:textId="08677774" w:rsidR="00BA478D" w:rsidRPr="00D843EC" w:rsidRDefault="00D843EC" w:rsidP="00E808C3">
            <w:pPr>
              <w:spacing w:line="240" w:lineRule="auto"/>
            </w:pPr>
            <w:r>
              <w:t>61.97</w:t>
            </w:r>
          </w:p>
        </w:tc>
        <w:tc>
          <w:tcPr>
            <w:tcW w:w="1615" w:type="dxa"/>
          </w:tcPr>
          <w:p w14:paraId="119B2A88" w14:textId="16CE9EBF" w:rsidR="00BA478D" w:rsidRPr="00D843EC" w:rsidRDefault="00D843EC" w:rsidP="00E808C3">
            <w:pPr>
              <w:spacing w:line="240" w:lineRule="auto"/>
            </w:pPr>
            <w:r w:rsidRPr="00D843EC">
              <w:t>(1.54, 0, 0.037)</w:t>
            </w:r>
          </w:p>
        </w:tc>
      </w:tr>
      <w:tr w:rsidR="002301EF" w14:paraId="7CE7E783" w14:textId="77777777" w:rsidTr="002301EF">
        <w:tc>
          <w:tcPr>
            <w:tcW w:w="1165" w:type="dxa"/>
          </w:tcPr>
          <w:p w14:paraId="1887B0AE" w14:textId="11A6926A" w:rsidR="00BA478D" w:rsidRPr="00D843EC" w:rsidRDefault="00D843EC" w:rsidP="00E808C3">
            <w:pPr>
              <w:spacing w:line="240" w:lineRule="auto"/>
            </w:pPr>
            <w:r>
              <w:t>8</w:t>
            </w:r>
          </w:p>
        </w:tc>
        <w:tc>
          <w:tcPr>
            <w:tcW w:w="2340" w:type="dxa"/>
          </w:tcPr>
          <w:p w14:paraId="2891AFB8" w14:textId="55C739E8" w:rsidR="00BA478D" w:rsidRPr="00D843EC" w:rsidRDefault="00D843EC" w:rsidP="00E808C3">
            <w:pPr>
              <w:spacing w:line="240" w:lineRule="auto"/>
            </w:pPr>
            <w:r>
              <w:t>4.7</w:t>
            </w:r>
          </w:p>
        </w:tc>
        <w:tc>
          <w:tcPr>
            <w:tcW w:w="1170" w:type="dxa"/>
          </w:tcPr>
          <w:p w14:paraId="780EFBA2" w14:textId="0187A46B" w:rsidR="00BA478D" w:rsidRPr="00D843EC" w:rsidRDefault="00D843EC" w:rsidP="00E808C3">
            <w:pPr>
              <w:spacing w:line="240" w:lineRule="auto"/>
            </w:pPr>
            <w:r>
              <w:t>1.8</w:t>
            </w:r>
          </w:p>
        </w:tc>
        <w:tc>
          <w:tcPr>
            <w:tcW w:w="1260" w:type="dxa"/>
          </w:tcPr>
          <w:p w14:paraId="71D8753A" w14:textId="17981172" w:rsidR="00BA478D" w:rsidRPr="00D843EC" w:rsidRDefault="00D843EC" w:rsidP="00E808C3">
            <w:pPr>
              <w:spacing w:line="240" w:lineRule="auto"/>
            </w:pPr>
            <w:r>
              <w:t>20</w:t>
            </w:r>
          </w:p>
        </w:tc>
        <w:tc>
          <w:tcPr>
            <w:tcW w:w="1080" w:type="dxa"/>
          </w:tcPr>
          <w:p w14:paraId="18162A2F" w14:textId="56D2936B" w:rsidR="00BA478D" w:rsidRPr="00D843EC" w:rsidRDefault="00D843EC" w:rsidP="00E808C3">
            <w:pPr>
              <w:spacing w:line="240" w:lineRule="auto"/>
            </w:pPr>
            <w:r>
              <w:t>112.79</w:t>
            </w:r>
          </w:p>
        </w:tc>
        <w:tc>
          <w:tcPr>
            <w:tcW w:w="1615" w:type="dxa"/>
          </w:tcPr>
          <w:p w14:paraId="255D0725" w14:textId="0FACD4AA" w:rsidR="00BA478D" w:rsidRPr="00D843EC" w:rsidRDefault="00D843EC" w:rsidP="00E808C3">
            <w:pPr>
              <w:spacing w:line="240" w:lineRule="auto"/>
            </w:pPr>
            <w:r w:rsidRPr="00D843EC">
              <w:t>(1.54, 0, 0.037)</w:t>
            </w:r>
          </w:p>
        </w:tc>
      </w:tr>
      <w:tr w:rsidR="002301EF" w14:paraId="52595637" w14:textId="77777777" w:rsidTr="002301EF">
        <w:tc>
          <w:tcPr>
            <w:tcW w:w="1165" w:type="dxa"/>
          </w:tcPr>
          <w:p w14:paraId="67A97AF5" w14:textId="78EE9991" w:rsidR="00BA478D" w:rsidRPr="00D843EC" w:rsidRDefault="00D843EC" w:rsidP="00E808C3">
            <w:pPr>
              <w:spacing w:line="240" w:lineRule="auto"/>
            </w:pPr>
            <w:r>
              <w:t>10</w:t>
            </w:r>
          </w:p>
        </w:tc>
        <w:tc>
          <w:tcPr>
            <w:tcW w:w="2340" w:type="dxa"/>
          </w:tcPr>
          <w:p w14:paraId="6BDEF845" w14:textId="30509299" w:rsidR="00BA478D" w:rsidRPr="00D843EC" w:rsidRDefault="00D843EC" w:rsidP="00E808C3">
            <w:pPr>
              <w:spacing w:line="240" w:lineRule="auto"/>
            </w:pPr>
            <w:r>
              <w:t>5.1</w:t>
            </w:r>
          </w:p>
        </w:tc>
        <w:tc>
          <w:tcPr>
            <w:tcW w:w="1170" w:type="dxa"/>
          </w:tcPr>
          <w:p w14:paraId="63E76527" w14:textId="53E88885" w:rsidR="00BA478D" w:rsidRPr="00D843EC" w:rsidRDefault="00D843EC" w:rsidP="00E808C3">
            <w:pPr>
              <w:spacing w:line="240" w:lineRule="auto"/>
            </w:pPr>
            <w:r>
              <w:t>2.8</w:t>
            </w:r>
          </w:p>
        </w:tc>
        <w:tc>
          <w:tcPr>
            <w:tcW w:w="1260" w:type="dxa"/>
          </w:tcPr>
          <w:p w14:paraId="3F206D33" w14:textId="5D353FE2" w:rsidR="00BA478D" w:rsidRPr="00D843EC" w:rsidRDefault="00D843EC" w:rsidP="00E808C3">
            <w:pPr>
              <w:spacing w:line="240" w:lineRule="auto"/>
            </w:pPr>
            <w:r>
              <w:t>18</w:t>
            </w:r>
          </w:p>
        </w:tc>
        <w:tc>
          <w:tcPr>
            <w:tcW w:w="1080" w:type="dxa"/>
          </w:tcPr>
          <w:p w14:paraId="5A0A03CF" w14:textId="0EEA7D86" w:rsidR="00BA478D" w:rsidRPr="00D843EC" w:rsidRDefault="00D843EC" w:rsidP="00E808C3">
            <w:pPr>
              <w:spacing w:line="240" w:lineRule="auto"/>
            </w:pPr>
            <w:r>
              <w:t>167.78</w:t>
            </w:r>
          </w:p>
        </w:tc>
        <w:tc>
          <w:tcPr>
            <w:tcW w:w="1615" w:type="dxa"/>
          </w:tcPr>
          <w:p w14:paraId="4D410493" w14:textId="746737F9" w:rsidR="00BA478D" w:rsidRPr="00D843EC" w:rsidRDefault="00D843EC" w:rsidP="00E808C3">
            <w:pPr>
              <w:spacing w:line="240" w:lineRule="auto"/>
            </w:pPr>
            <w:r w:rsidRPr="00D843EC">
              <w:t>(1.54, 0, 0.037)</w:t>
            </w:r>
          </w:p>
        </w:tc>
      </w:tr>
    </w:tbl>
    <w:p w14:paraId="0932DFBA" w14:textId="77777777" w:rsidR="0006010D" w:rsidRDefault="0006010D" w:rsidP="00B141E4"/>
    <w:p w14:paraId="695F8FCC" w14:textId="2D55D7F6" w:rsidR="00D843EC" w:rsidRDefault="00D843EC" w:rsidP="00B141E4">
      <w:r w:rsidRPr="00D843EC">
        <w:t xml:space="preserve">With this data, we notice the trend of increasing overshoot and oscillations as the goal increases. As the error is, in part, a side effect of these metrics and not normalized based on the increased </w:t>
      </w:r>
      <w:r w:rsidRPr="00D843EC">
        <w:lastRenderedPageBreak/>
        <w:t xml:space="preserve">goal difference, we include it in the table for completeness but will not consider it for this discussion. Changing parameters in this </w:t>
      </w:r>
      <w:r w:rsidR="0006010D" w:rsidRPr="00D843EC">
        <w:t>manner</w:t>
      </w:r>
      <w:r w:rsidRPr="00D843EC">
        <w:t xml:space="preserve"> is </w:t>
      </w:r>
      <w:proofErr w:type="gramStart"/>
      <w:r w:rsidRPr="00D843EC">
        <w:t>a common problem</w:t>
      </w:r>
      <w:proofErr w:type="gramEnd"/>
      <w:r w:rsidRPr="00D843EC">
        <w:t xml:space="preserve"> with PID controllers, as they </w:t>
      </w:r>
      <w:proofErr w:type="gramStart"/>
      <w:r w:rsidRPr="00D843EC">
        <w:t>are not designed</w:t>
      </w:r>
      <w:proofErr w:type="gramEnd"/>
      <w:r w:rsidRPr="00D843EC">
        <w:t xml:space="preserve"> to </w:t>
      </w:r>
      <w:proofErr w:type="gramStart"/>
      <w:r w:rsidRPr="00D843EC">
        <w:t>handle</w:t>
      </w:r>
      <w:proofErr w:type="gramEnd"/>
      <w:r w:rsidRPr="00D843EC">
        <w:t xml:space="preserve"> </w:t>
      </w:r>
      <w:proofErr w:type="gramStart"/>
      <w:r w:rsidRPr="00D843EC">
        <w:t>a large range</w:t>
      </w:r>
      <w:proofErr w:type="gramEnd"/>
      <w:r w:rsidRPr="00D843EC">
        <w:t xml:space="preserve"> of change </w:t>
      </w:r>
      <w:proofErr w:type="gramStart"/>
      <w:r w:rsidR="0006010D">
        <w:t>being supplied</w:t>
      </w:r>
      <w:proofErr w:type="gramEnd"/>
      <w:r w:rsidR="0006010D">
        <w:t xml:space="preserve"> a gain constant to adjust</w:t>
      </w:r>
      <w:r w:rsidRPr="00D843EC">
        <w:t>. The datapoint for the 10 m/s is especially troubling, as this overshoot is far beyond standard error. To reduce</w:t>
      </w:r>
      <w:r w:rsidR="0006010D">
        <w:t xml:space="preserve"> numerical </w:t>
      </w:r>
      <w:proofErr w:type="gramStart"/>
      <w:r w:rsidR="0006010D">
        <w:t>error</w:t>
      </w:r>
      <w:proofErr w:type="gramEnd"/>
      <w:r w:rsidRPr="00D843EC">
        <w:t xml:space="preserve">, the researcher thought to use reinforcement learning. However, since this work is </w:t>
      </w:r>
      <w:r w:rsidR="0006010D" w:rsidRPr="00D843EC">
        <w:t>bound</w:t>
      </w:r>
      <w:r w:rsidRPr="00D843EC">
        <w:t xml:space="preserve"> to low-level hardware, and most reinforcement learning algorithms </w:t>
      </w:r>
      <w:proofErr w:type="gramStart"/>
      <w:r w:rsidRPr="00D843EC">
        <w:t>are designed</w:t>
      </w:r>
      <w:proofErr w:type="gramEnd"/>
      <w:r w:rsidRPr="00D843EC">
        <w:t xml:space="preserve"> to run with CUDA or other such technologies, the decision </w:t>
      </w:r>
      <w:proofErr w:type="gramStart"/>
      <w:r w:rsidRPr="00D843EC">
        <w:t>was made</w:t>
      </w:r>
      <w:proofErr w:type="gramEnd"/>
      <w:r w:rsidRPr="00D843EC">
        <w:t xml:space="preserve"> to discretize and multi-train the PID controller</w:t>
      </w:r>
      <w:r w:rsidR="0006010D">
        <w:t xml:space="preserve"> offline</w:t>
      </w:r>
      <w:r w:rsidRPr="00D843EC">
        <w:t xml:space="preserve">. This </w:t>
      </w:r>
      <w:proofErr w:type="gramStart"/>
      <w:r w:rsidRPr="00D843EC">
        <w:t>was accomplished</w:t>
      </w:r>
      <w:proofErr w:type="gramEnd"/>
      <w:r w:rsidRPr="00D843EC">
        <w:t xml:space="preserve"> by designing a class that takes a parameter for the range you expect the robot to operate in. It will then train subtle variations of the PID controller, gaining the PID values for each variation. These </w:t>
      </w:r>
      <w:proofErr w:type="gramStart"/>
      <w:r w:rsidRPr="00D843EC">
        <w:t>are stored</w:t>
      </w:r>
      <w:proofErr w:type="gramEnd"/>
      <w:r w:rsidRPr="00D843EC">
        <w:t xml:space="preserve"> in a dictionary that can </w:t>
      </w:r>
      <w:proofErr w:type="gramStart"/>
      <w:r w:rsidRPr="00D843EC">
        <w:t>be accessed</w:t>
      </w:r>
      <w:proofErr w:type="gramEnd"/>
      <w:r w:rsidRPr="00D843EC">
        <w:t xml:space="preserve"> in </w:t>
      </w:r>
      <w:proofErr w:type="gramStart"/>
      <w:r w:rsidRPr="00D843EC">
        <w:t>O(</w:t>
      </w:r>
      <w:proofErr w:type="gramEnd"/>
      <w:r w:rsidRPr="00D843EC">
        <w:t xml:space="preserve">1) time or, in the worst case, a </w:t>
      </w:r>
      <w:proofErr w:type="gramStart"/>
      <w:r w:rsidRPr="00D843EC">
        <w:t>0(</w:t>
      </w:r>
      <w:r>
        <w:t>N</w:t>
      </w:r>
      <w:r w:rsidRPr="00D843EC">
        <w:t>) time</w:t>
      </w:r>
      <w:proofErr w:type="gramEnd"/>
      <w:r w:rsidRPr="00D843EC">
        <w:t xml:space="preserve"> complexity, making it ideal for real-time applications. This class is as follows:</w:t>
      </w:r>
    </w:p>
    <w:p w14:paraId="720E100F" w14:textId="77777777" w:rsidR="00D843EC" w:rsidRPr="0006010D" w:rsidRDefault="00D843EC" w:rsidP="00C356F4">
      <w:pPr>
        <w:pStyle w:val="Code"/>
        <w:rPr>
          <w:sz w:val="20"/>
          <w:szCs w:val="20"/>
        </w:rPr>
      </w:pPr>
      <w:r w:rsidRPr="0006010D">
        <w:rPr>
          <w:rStyle w:val="hljs-keyword"/>
          <w:color w:val="A626A4"/>
          <w:sz w:val="20"/>
          <w:szCs w:val="20"/>
        </w:rPr>
        <w:t>class</w:t>
      </w:r>
      <w:r w:rsidRPr="0006010D">
        <w:rPr>
          <w:sz w:val="20"/>
          <w:szCs w:val="20"/>
        </w:rPr>
        <w:t> </w:t>
      </w:r>
      <w:proofErr w:type="spellStart"/>
      <w:r w:rsidRPr="0006010D">
        <w:rPr>
          <w:rStyle w:val="hljs-titleclass"/>
          <w:color w:val="383A42"/>
          <w:sz w:val="20"/>
          <w:szCs w:val="20"/>
        </w:rPr>
        <w:t>MultiPID</w:t>
      </w:r>
      <w:proofErr w:type="spellEnd"/>
      <w:r w:rsidRPr="0006010D">
        <w:rPr>
          <w:sz w:val="20"/>
          <w:szCs w:val="20"/>
        </w:rPr>
        <w:t>:</w:t>
      </w:r>
    </w:p>
    <w:p w14:paraId="208B1054"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def</w:t>
      </w:r>
      <w:r w:rsidRPr="0006010D">
        <w:rPr>
          <w:sz w:val="20"/>
          <w:szCs w:val="20"/>
        </w:rPr>
        <w:t> </w:t>
      </w:r>
      <w:r w:rsidRPr="0006010D">
        <w:rPr>
          <w:rStyle w:val="hljs-titlefunction"/>
          <w:color w:val="383A42"/>
          <w:sz w:val="20"/>
          <w:szCs w:val="20"/>
        </w:rPr>
        <w:t>__</w:t>
      </w:r>
      <w:proofErr w:type="spellStart"/>
      <w:r w:rsidRPr="0006010D">
        <w:rPr>
          <w:rStyle w:val="hljs-titlefunction"/>
          <w:color w:val="383A42"/>
          <w:sz w:val="20"/>
          <w:szCs w:val="20"/>
        </w:rPr>
        <w:t>init</w:t>
      </w:r>
      <w:proofErr w:type="spellEnd"/>
      <w:r w:rsidRPr="0006010D">
        <w:rPr>
          <w:rStyle w:val="hljs-titlefunction"/>
          <w:color w:val="383A42"/>
          <w:sz w:val="20"/>
          <w:szCs w:val="20"/>
        </w:rPr>
        <w:t>_</w:t>
      </w:r>
      <w:proofErr w:type="gramStart"/>
      <w:r w:rsidRPr="0006010D">
        <w:rPr>
          <w:rStyle w:val="hljs-titlefunction"/>
          <w:color w:val="383A42"/>
          <w:sz w:val="20"/>
          <w:szCs w:val="20"/>
        </w:rPr>
        <w:t>_</w:t>
      </w:r>
      <w:r w:rsidRPr="0006010D">
        <w:rPr>
          <w:sz w:val="20"/>
          <w:szCs w:val="20"/>
        </w:rPr>
        <w:t>(</w:t>
      </w:r>
      <w:proofErr w:type="gramEnd"/>
      <w:r w:rsidRPr="0006010D">
        <w:rPr>
          <w:rStyle w:val="hljs-params"/>
          <w:color w:val="383A42"/>
          <w:sz w:val="20"/>
          <w:szCs w:val="20"/>
        </w:rPr>
        <w:t>self, difference, step = </w:t>
      </w:r>
      <w:r w:rsidRPr="0006010D">
        <w:rPr>
          <w:rStyle w:val="hljs-number"/>
          <w:color w:val="986801"/>
          <w:sz w:val="20"/>
          <w:szCs w:val="20"/>
        </w:rPr>
        <w:t>1</w:t>
      </w:r>
      <w:r w:rsidRPr="0006010D">
        <w:rPr>
          <w:sz w:val="20"/>
          <w:szCs w:val="20"/>
        </w:rPr>
        <w:t>):</w:t>
      </w:r>
    </w:p>
    <w:p w14:paraId="11FE2A2E" w14:textId="77777777" w:rsidR="00D843EC" w:rsidRPr="0006010D" w:rsidRDefault="00D843EC" w:rsidP="00C356F4">
      <w:pPr>
        <w:pStyle w:val="Code"/>
        <w:rPr>
          <w:sz w:val="20"/>
          <w:szCs w:val="20"/>
        </w:rPr>
      </w:pPr>
      <w:r w:rsidRPr="0006010D">
        <w:rPr>
          <w:sz w:val="20"/>
          <w:szCs w:val="20"/>
        </w:rPr>
        <w:t>        </w:t>
      </w:r>
      <w:proofErr w:type="spellStart"/>
      <w:proofErr w:type="gramStart"/>
      <w:r w:rsidRPr="0006010D">
        <w:rPr>
          <w:rStyle w:val="hljs-variablelanguage"/>
          <w:color w:val="383A42"/>
          <w:sz w:val="20"/>
          <w:szCs w:val="20"/>
        </w:rPr>
        <w:t>self</w:t>
      </w:r>
      <w:r w:rsidRPr="0006010D">
        <w:rPr>
          <w:sz w:val="20"/>
          <w:szCs w:val="20"/>
        </w:rPr>
        <w:t>.difference</w:t>
      </w:r>
      <w:proofErr w:type="spellEnd"/>
      <w:proofErr w:type="gramEnd"/>
      <w:r w:rsidRPr="0006010D">
        <w:rPr>
          <w:sz w:val="20"/>
          <w:szCs w:val="20"/>
        </w:rPr>
        <w:t> = difference</w:t>
      </w:r>
    </w:p>
    <w:p w14:paraId="5EA4DB02" w14:textId="77777777" w:rsidR="00D843EC" w:rsidRPr="0006010D" w:rsidRDefault="00D843EC" w:rsidP="00C356F4">
      <w:pPr>
        <w:pStyle w:val="Code"/>
        <w:rPr>
          <w:sz w:val="20"/>
          <w:szCs w:val="20"/>
        </w:rPr>
      </w:pPr>
      <w:r w:rsidRPr="0006010D">
        <w:rPr>
          <w:sz w:val="20"/>
          <w:szCs w:val="20"/>
        </w:rPr>
        <w:t>        </w:t>
      </w:r>
      <w:proofErr w:type="spellStart"/>
      <w:proofErr w:type="gramStart"/>
      <w:r w:rsidRPr="0006010D">
        <w:rPr>
          <w:rStyle w:val="hljs-variablelanguage"/>
          <w:color w:val="383A42"/>
          <w:sz w:val="20"/>
          <w:szCs w:val="20"/>
        </w:rPr>
        <w:t>self</w:t>
      </w:r>
      <w:r w:rsidRPr="0006010D">
        <w:rPr>
          <w:sz w:val="20"/>
          <w:szCs w:val="20"/>
        </w:rPr>
        <w:t>.step</w:t>
      </w:r>
      <w:proofErr w:type="spellEnd"/>
      <w:proofErr w:type="gramEnd"/>
      <w:r w:rsidRPr="0006010D">
        <w:rPr>
          <w:sz w:val="20"/>
          <w:szCs w:val="20"/>
        </w:rPr>
        <w:t> = step</w:t>
      </w:r>
    </w:p>
    <w:p w14:paraId="7572D3AF" w14:textId="77777777" w:rsidR="00D843EC" w:rsidRPr="0006010D" w:rsidRDefault="00D843EC" w:rsidP="00C356F4">
      <w:pPr>
        <w:pStyle w:val="Code"/>
        <w:rPr>
          <w:sz w:val="20"/>
          <w:szCs w:val="20"/>
        </w:rPr>
      </w:pPr>
      <w:r w:rsidRPr="0006010D">
        <w:rPr>
          <w:sz w:val="20"/>
          <w:szCs w:val="20"/>
        </w:rPr>
        <w:t>        </w:t>
      </w:r>
      <w:proofErr w:type="spellStart"/>
      <w:proofErr w:type="gramStart"/>
      <w:r w:rsidRPr="0006010D">
        <w:rPr>
          <w:rStyle w:val="hljs-variablelanguage"/>
          <w:color w:val="383A42"/>
          <w:sz w:val="20"/>
          <w:szCs w:val="20"/>
        </w:rPr>
        <w:t>self</w:t>
      </w:r>
      <w:r w:rsidRPr="0006010D">
        <w:rPr>
          <w:sz w:val="20"/>
          <w:szCs w:val="20"/>
        </w:rPr>
        <w:t>.tunings</w:t>
      </w:r>
      <w:proofErr w:type="spellEnd"/>
      <w:proofErr w:type="gramEnd"/>
      <w:r w:rsidRPr="0006010D">
        <w:rPr>
          <w:sz w:val="20"/>
          <w:szCs w:val="20"/>
        </w:rPr>
        <w:t> = {}</w:t>
      </w:r>
    </w:p>
    <w:p w14:paraId="512FD95C"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def</w:t>
      </w:r>
      <w:r w:rsidRPr="0006010D">
        <w:rPr>
          <w:sz w:val="20"/>
          <w:szCs w:val="20"/>
        </w:rPr>
        <w:t> </w:t>
      </w:r>
      <w:r w:rsidRPr="0006010D">
        <w:rPr>
          <w:rStyle w:val="hljs-titlefunction"/>
          <w:color w:val="383A42"/>
          <w:sz w:val="20"/>
          <w:szCs w:val="20"/>
        </w:rPr>
        <w:t>train</w:t>
      </w:r>
      <w:r w:rsidRPr="0006010D">
        <w:rPr>
          <w:sz w:val="20"/>
          <w:szCs w:val="20"/>
        </w:rPr>
        <w:t>(</w:t>
      </w:r>
      <w:r w:rsidRPr="0006010D">
        <w:rPr>
          <w:rStyle w:val="hljs-params"/>
          <w:color w:val="383A42"/>
          <w:sz w:val="20"/>
          <w:szCs w:val="20"/>
        </w:rPr>
        <w:t>self</w:t>
      </w:r>
      <w:r w:rsidRPr="0006010D">
        <w:rPr>
          <w:sz w:val="20"/>
          <w:szCs w:val="20"/>
        </w:rPr>
        <w:t>):</w:t>
      </w:r>
    </w:p>
    <w:p w14:paraId="33B270C5"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for</w:t>
      </w:r>
      <w:r w:rsidRPr="0006010D">
        <w:rPr>
          <w:sz w:val="20"/>
          <w:szCs w:val="20"/>
        </w:rPr>
        <w:t> </w:t>
      </w:r>
      <w:proofErr w:type="spellStart"/>
      <w:r w:rsidRPr="0006010D">
        <w:rPr>
          <w:sz w:val="20"/>
          <w:szCs w:val="20"/>
        </w:rPr>
        <w:t>i</w:t>
      </w:r>
      <w:proofErr w:type="spellEnd"/>
      <w:r w:rsidRPr="0006010D">
        <w:rPr>
          <w:sz w:val="20"/>
          <w:szCs w:val="20"/>
        </w:rPr>
        <w:t> </w:t>
      </w:r>
      <w:r w:rsidRPr="0006010D">
        <w:rPr>
          <w:rStyle w:val="hljs-keyword"/>
          <w:color w:val="A626A4"/>
          <w:sz w:val="20"/>
          <w:szCs w:val="20"/>
        </w:rPr>
        <w:t>in</w:t>
      </w:r>
      <w:r w:rsidRPr="0006010D">
        <w:rPr>
          <w:sz w:val="20"/>
          <w:szCs w:val="20"/>
        </w:rPr>
        <w:t> </w:t>
      </w:r>
      <w:proofErr w:type="gramStart"/>
      <w:r w:rsidRPr="0006010D">
        <w:rPr>
          <w:rStyle w:val="hljs-builtin"/>
          <w:color w:val="C18401"/>
          <w:sz w:val="20"/>
          <w:szCs w:val="20"/>
        </w:rPr>
        <w:t>range</w:t>
      </w:r>
      <w:r w:rsidRPr="0006010D">
        <w:rPr>
          <w:sz w:val="20"/>
          <w:szCs w:val="20"/>
        </w:rPr>
        <w:t>(</w:t>
      </w:r>
      <w:proofErr w:type="gramEnd"/>
      <w:r w:rsidRPr="0006010D">
        <w:rPr>
          <w:rStyle w:val="hljs-number"/>
          <w:color w:val="986801"/>
          <w:sz w:val="20"/>
          <w:szCs w:val="20"/>
        </w:rPr>
        <w:t>1</w:t>
      </w:r>
      <w:r w:rsidRPr="0006010D">
        <w:rPr>
          <w:sz w:val="20"/>
          <w:szCs w:val="20"/>
        </w:rPr>
        <w:t>, </w:t>
      </w:r>
      <w:proofErr w:type="spellStart"/>
      <w:proofErr w:type="gramStart"/>
      <w:r w:rsidRPr="0006010D">
        <w:rPr>
          <w:rStyle w:val="hljs-variablelanguage"/>
          <w:color w:val="383A42"/>
          <w:sz w:val="20"/>
          <w:szCs w:val="20"/>
        </w:rPr>
        <w:t>self</w:t>
      </w:r>
      <w:r w:rsidRPr="0006010D">
        <w:rPr>
          <w:sz w:val="20"/>
          <w:szCs w:val="20"/>
        </w:rPr>
        <w:t>.difference</w:t>
      </w:r>
      <w:proofErr w:type="spellEnd"/>
      <w:proofErr w:type="gramEnd"/>
      <w:r w:rsidRPr="0006010D">
        <w:rPr>
          <w:sz w:val="20"/>
          <w:szCs w:val="20"/>
        </w:rPr>
        <w:t>, </w:t>
      </w:r>
      <w:proofErr w:type="spellStart"/>
      <w:proofErr w:type="gramStart"/>
      <w:r w:rsidRPr="0006010D">
        <w:rPr>
          <w:rStyle w:val="hljs-variablelanguage"/>
          <w:color w:val="383A42"/>
          <w:sz w:val="20"/>
          <w:szCs w:val="20"/>
        </w:rPr>
        <w:t>self</w:t>
      </w:r>
      <w:r w:rsidRPr="0006010D">
        <w:rPr>
          <w:sz w:val="20"/>
          <w:szCs w:val="20"/>
        </w:rPr>
        <w:t>.step</w:t>
      </w:r>
      <w:proofErr w:type="spellEnd"/>
      <w:proofErr w:type="gramEnd"/>
      <w:r w:rsidRPr="0006010D">
        <w:rPr>
          <w:sz w:val="20"/>
          <w:szCs w:val="20"/>
        </w:rPr>
        <w:t>):</w:t>
      </w:r>
    </w:p>
    <w:p w14:paraId="5F9D00F1" w14:textId="77777777" w:rsidR="00D843EC" w:rsidRPr="0006010D" w:rsidRDefault="00D843EC" w:rsidP="00C356F4">
      <w:pPr>
        <w:pStyle w:val="Code"/>
        <w:rPr>
          <w:sz w:val="20"/>
          <w:szCs w:val="20"/>
        </w:rPr>
      </w:pPr>
      <w:r w:rsidRPr="0006010D">
        <w:rPr>
          <w:sz w:val="20"/>
          <w:szCs w:val="20"/>
        </w:rPr>
        <w:t>            </w:t>
      </w:r>
      <w:r w:rsidRPr="0006010D">
        <w:rPr>
          <w:rStyle w:val="hljs-comment"/>
          <w:i/>
          <w:iCs/>
          <w:color w:val="A0A1A7"/>
          <w:sz w:val="20"/>
          <w:szCs w:val="20"/>
        </w:rPr>
        <w:t># Train a model based on the spec, using i as the goal</w:t>
      </w:r>
    </w:p>
    <w:p w14:paraId="253A136A" w14:textId="77777777" w:rsidR="00D843EC" w:rsidRPr="0006010D" w:rsidRDefault="00D843EC" w:rsidP="00C356F4">
      <w:pPr>
        <w:pStyle w:val="Code"/>
        <w:rPr>
          <w:sz w:val="20"/>
          <w:szCs w:val="20"/>
        </w:rPr>
      </w:pPr>
      <w:r w:rsidRPr="0006010D">
        <w:rPr>
          <w:sz w:val="20"/>
          <w:szCs w:val="20"/>
        </w:rPr>
        <w:t>            </w:t>
      </w:r>
      <w:proofErr w:type="gramStart"/>
      <w:r w:rsidRPr="0006010D">
        <w:rPr>
          <w:rStyle w:val="hljs-builtin"/>
          <w:color w:val="C18401"/>
          <w:sz w:val="20"/>
          <w:szCs w:val="20"/>
        </w:rPr>
        <w:t>print</w:t>
      </w:r>
      <w:r w:rsidRPr="0006010D">
        <w:rPr>
          <w:sz w:val="20"/>
          <w:szCs w:val="20"/>
        </w:rPr>
        <w:t>(</w:t>
      </w:r>
      <w:proofErr w:type="spellStart"/>
      <w:proofErr w:type="gramEnd"/>
      <w:r w:rsidRPr="0006010D">
        <w:rPr>
          <w:rStyle w:val="hljs-string"/>
          <w:color w:val="50A14F"/>
          <w:sz w:val="20"/>
          <w:szCs w:val="20"/>
        </w:rPr>
        <w:t>f"Training</w:t>
      </w:r>
      <w:proofErr w:type="spellEnd"/>
      <w:r w:rsidRPr="0006010D">
        <w:rPr>
          <w:rStyle w:val="hljs-string"/>
          <w:color w:val="50A14F"/>
          <w:sz w:val="20"/>
          <w:szCs w:val="20"/>
        </w:rPr>
        <w:t> for goal </w:t>
      </w:r>
      <w:r w:rsidRPr="0006010D">
        <w:rPr>
          <w:rStyle w:val="hljs-subst"/>
          <w:color w:val="E45649"/>
          <w:sz w:val="20"/>
          <w:szCs w:val="20"/>
        </w:rPr>
        <w:t>{</w:t>
      </w:r>
      <w:proofErr w:type="spellStart"/>
      <w:r w:rsidRPr="0006010D">
        <w:rPr>
          <w:rStyle w:val="hljs-subst"/>
          <w:color w:val="E45649"/>
          <w:sz w:val="20"/>
          <w:szCs w:val="20"/>
        </w:rPr>
        <w:t>i</w:t>
      </w:r>
      <w:proofErr w:type="spellEnd"/>
      <w:r w:rsidRPr="0006010D">
        <w:rPr>
          <w:rStyle w:val="hljs-subst"/>
          <w:color w:val="E45649"/>
          <w:sz w:val="20"/>
          <w:szCs w:val="20"/>
        </w:rPr>
        <w:t>}</w:t>
      </w:r>
      <w:r w:rsidRPr="0006010D">
        <w:rPr>
          <w:rStyle w:val="hljs-string"/>
          <w:color w:val="50A14F"/>
          <w:sz w:val="20"/>
          <w:szCs w:val="20"/>
        </w:rPr>
        <w:t>"</w:t>
      </w:r>
      <w:r w:rsidRPr="0006010D">
        <w:rPr>
          <w:sz w:val="20"/>
          <w:szCs w:val="20"/>
        </w:rPr>
        <w:t>)</w:t>
      </w:r>
    </w:p>
    <w:p w14:paraId="400798A2" w14:textId="77777777" w:rsidR="00D843EC" w:rsidRPr="0006010D" w:rsidRDefault="00D843EC" w:rsidP="00C356F4">
      <w:pPr>
        <w:pStyle w:val="Code"/>
        <w:rPr>
          <w:sz w:val="20"/>
          <w:szCs w:val="20"/>
        </w:rPr>
      </w:pPr>
      <w:r w:rsidRPr="0006010D">
        <w:rPr>
          <w:sz w:val="20"/>
          <w:szCs w:val="20"/>
        </w:rPr>
        <w:t>            pid = </w:t>
      </w:r>
      <w:proofErr w:type="gramStart"/>
      <w:r w:rsidRPr="0006010D">
        <w:rPr>
          <w:sz w:val="20"/>
          <w:szCs w:val="20"/>
        </w:rPr>
        <w:t>NewPID(</w:t>
      </w:r>
      <w:proofErr w:type="gramEnd"/>
      <w:r w:rsidRPr="0006010D">
        <w:rPr>
          <w:sz w:val="20"/>
          <w:szCs w:val="20"/>
        </w:rPr>
        <w:t>intertia=moment_of_inertia, max_torque=max_torque, logging=</w:t>
      </w:r>
      <w:r w:rsidRPr="0006010D">
        <w:rPr>
          <w:rStyle w:val="hljs-literal"/>
          <w:color w:val="0184BB"/>
          <w:sz w:val="20"/>
          <w:szCs w:val="20"/>
        </w:rPr>
        <w:t>True</w:t>
      </w:r>
      <w:r w:rsidRPr="0006010D">
        <w:rPr>
          <w:sz w:val="20"/>
          <w:szCs w:val="20"/>
        </w:rPr>
        <w:t>, accel_damping=accel_damping, ideal_convergence_time = </w:t>
      </w:r>
      <w:r w:rsidRPr="0006010D">
        <w:rPr>
          <w:rStyle w:val="hljs-number"/>
          <w:color w:val="986801"/>
          <w:sz w:val="20"/>
          <w:szCs w:val="20"/>
        </w:rPr>
        <w:t>1</w:t>
      </w:r>
      <w:r w:rsidRPr="0006010D">
        <w:rPr>
          <w:sz w:val="20"/>
          <w:szCs w:val="20"/>
        </w:rPr>
        <w:t>)</w:t>
      </w:r>
    </w:p>
    <w:p w14:paraId="7E77517E" w14:textId="77777777" w:rsidR="00D843EC" w:rsidRPr="0006010D" w:rsidRDefault="00D843EC" w:rsidP="00C356F4">
      <w:pPr>
        <w:pStyle w:val="Code"/>
        <w:rPr>
          <w:sz w:val="20"/>
          <w:szCs w:val="20"/>
        </w:rPr>
      </w:pPr>
      <w:r w:rsidRPr="0006010D">
        <w:rPr>
          <w:sz w:val="20"/>
          <w:szCs w:val="20"/>
        </w:rPr>
        <w:t>            </w:t>
      </w:r>
      <w:proofErr w:type="spellStart"/>
      <w:proofErr w:type="gramStart"/>
      <w:r w:rsidRPr="0006010D">
        <w:rPr>
          <w:sz w:val="20"/>
          <w:szCs w:val="20"/>
        </w:rPr>
        <w:t>pid.reset</w:t>
      </w:r>
      <w:proofErr w:type="spellEnd"/>
      <w:proofErr w:type="gramEnd"/>
      <w:r w:rsidRPr="0006010D">
        <w:rPr>
          <w:sz w:val="20"/>
          <w:szCs w:val="20"/>
        </w:rPr>
        <w:t>()</w:t>
      </w:r>
    </w:p>
    <w:p w14:paraId="427E5C63" w14:textId="77777777" w:rsidR="00D843EC" w:rsidRPr="0006010D" w:rsidRDefault="00D843EC" w:rsidP="00C356F4">
      <w:pPr>
        <w:pStyle w:val="Code"/>
        <w:rPr>
          <w:sz w:val="20"/>
          <w:szCs w:val="20"/>
        </w:rPr>
      </w:pPr>
      <w:r w:rsidRPr="0006010D">
        <w:rPr>
          <w:sz w:val="20"/>
          <w:szCs w:val="20"/>
        </w:rPr>
        <w:t>            params = </w:t>
      </w:r>
      <w:proofErr w:type="gramStart"/>
      <w:r w:rsidRPr="0006010D">
        <w:rPr>
          <w:sz w:val="20"/>
          <w:szCs w:val="20"/>
        </w:rPr>
        <w:t>pid.auto</w:t>
      </w:r>
      <w:proofErr w:type="gramEnd"/>
      <w:r w:rsidRPr="0006010D">
        <w:rPr>
          <w:sz w:val="20"/>
          <w:szCs w:val="20"/>
        </w:rPr>
        <w:t>_tune_gradient_</w:t>
      </w:r>
      <w:proofErr w:type="gramStart"/>
      <w:r w:rsidRPr="0006010D">
        <w:rPr>
          <w:sz w:val="20"/>
          <w:szCs w:val="20"/>
        </w:rPr>
        <w:t>descent(</w:t>
      </w:r>
      <w:proofErr w:type="gramEnd"/>
      <w:r w:rsidRPr="0006010D">
        <w:rPr>
          <w:sz w:val="20"/>
          <w:szCs w:val="20"/>
        </w:rPr>
        <w:t>i, max_iter=</w:t>
      </w:r>
      <w:r w:rsidRPr="0006010D">
        <w:rPr>
          <w:rStyle w:val="hljs-number"/>
          <w:color w:val="986801"/>
          <w:sz w:val="20"/>
          <w:szCs w:val="20"/>
        </w:rPr>
        <w:t>200</w:t>
      </w:r>
      <w:r w:rsidRPr="0006010D">
        <w:rPr>
          <w:sz w:val="20"/>
          <w:szCs w:val="20"/>
        </w:rPr>
        <w:t>, max_time = time_frame, learning_rate=</w:t>
      </w:r>
      <w:r w:rsidRPr="0006010D">
        <w:rPr>
          <w:rStyle w:val="hljs-number"/>
          <w:color w:val="986801"/>
          <w:sz w:val="20"/>
          <w:szCs w:val="20"/>
        </w:rPr>
        <w:t>200</w:t>
      </w:r>
      <w:r w:rsidRPr="0006010D">
        <w:rPr>
          <w:sz w:val="20"/>
          <w:szCs w:val="20"/>
        </w:rPr>
        <w:t>, auto_accept=</w:t>
      </w:r>
      <w:r w:rsidRPr="0006010D">
        <w:rPr>
          <w:rStyle w:val="hljs-literal"/>
          <w:color w:val="0184BB"/>
          <w:sz w:val="20"/>
          <w:szCs w:val="20"/>
        </w:rPr>
        <w:t>True</w:t>
      </w:r>
      <w:r w:rsidRPr="0006010D">
        <w:rPr>
          <w:sz w:val="20"/>
          <w:szCs w:val="20"/>
        </w:rPr>
        <w:t>, tolerance = </w:t>
      </w:r>
      <w:r w:rsidRPr="0006010D">
        <w:rPr>
          <w:rStyle w:val="hljs-number"/>
          <w:color w:val="986801"/>
          <w:sz w:val="20"/>
          <w:szCs w:val="20"/>
        </w:rPr>
        <w:t>0.001</w:t>
      </w:r>
      <w:r w:rsidRPr="0006010D">
        <w:rPr>
          <w:sz w:val="20"/>
          <w:szCs w:val="20"/>
        </w:rPr>
        <w:t>)</w:t>
      </w:r>
    </w:p>
    <w:p w14:paraId="04AB277F" w14:textId="77777777" w:rsidR="00D843EC" w:rsidRPr="0006010D" w:rsidRDefault="00D843EC" w:rsidP="00C356F4">
      <w:pPr>
        <w:pStyle w:val="Code"/>
        <w:rPr>
          <w:sz w:val="20"/>
          <w:szCs w:val="20"/>
        </w:rPr>
      </w:pPr>
      <w:r w:rsidRPr="0006010D">
        <w:rPr>
          <w:sz w:val="20"/>
          <w:szCs w:val="20"/>
        </w:rPr>
        <w:t>            </w:t>
      </w:r>
      <w:proofErr w:type="spellStart"/>
      <w:proofErr w:type="gramStart"/>
      <w:r w:rsidRPr="0006010D">
        <w:rPr>
          <w:rStyle w:val="hljs-variablelanguage"/>
          <w:color w:val="383A42"/>
          <w:sz w:val="20"/>
          <w:szCs w:val="20"/>
        </w:rPr>
        <w:t>self</w:t>
      </w:r>
      <w:r w:rsidRPr="0006010D">
        <w:rPr>
          <w:sz w:val="20"/>
          <w:szCs w:val="20"/>
        </w:rPr>
        <w:t>.tunings</w:t>
      </w:r>
      <w:proofErr w:type="spellEnd"/>
      <w:proofErr w:type="gramEnd"/>
      <w:r w:rsidRPr="0006010D">
        <w:rPr>
          <w:sz w:val="20"/>
          <w:szCs w:val="20"/>
        </w:rPr>
        <w:t>[</w:t>
      </w:r>
      <w:proofErr w:type="spellStart"/>
      <w:r w:rsidRPr="0006010D">
        <w:rPr>
          <w:sz w:val="20"/>
          <w:szCs w:val="20"/>
        </w:rPr>
        <w:t>i</w:t>
      </w:r>
      <w:proofErr w:type="spellEnd"/>
      <w:r w:rsidRPr="0006010D">
        <w:rPr>
          <w:sz w:val="20"/>
          <w:szCs w:val="20"/>
        </w:rPr>
        <w:t>] = params</w:t>
      </w:r>
    </w:p>
    <w:p w14:paraId="3516EB55"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def</w:t>
      </w:r>
      <w:r w:rsidRPr="0006010D">
        <w:rPr>
          <w:sz w:val="20"/>
          <w:szCs w:val="20"/>
        </w:rPr>
        <w:t> </w:t>
      </w:r>
      <w:proofErr w:type="gramStart"/>
      <w:r w:rsidRPr="0006010D">
        <w:rPr>
          <w:rStyle w:val="hljs-titlefunction"/>
          <w:color w:val="383A42"/>
          <w:sz w:val="20"/>
          <w:szCs w:val="20"/>
        </w:rPr>
        <w:t>get</w:t>
      </w:r>
      <w:r w:rsidRPr="0006010D">
        <w:rPr>
          <w:sz w:val="20"/>
          <w:szCs w:val="20"/>
        </w:rPr>
        <w:t>(</w:t>
      </w:r>
      <w:proofErr w:type="gramEnd"/>
      <w:r w:rsidRPr="0006010D">
        <w:rPr>
          <w:rStyle w:val="hljs-params"/>
          <w:color w:val="383A42"/>
          <w:sz w:val="20"/>
          <w:szCs w:val="20"/>
        </w:rPr>
        <w:t>self, current, goal</w:t>
      </w:r>
      <w:r w:rsidRPr="0006010D">
        <w:rPr>
          <w:sz w:val="20"/>
          <w:szCs w:val="20"/>
        </w:rPr>
        <w:t>):</w:t>
      </w:r>
    </w:p>
    <w:p w14:paraId="4B4EFE8F" w14:textId="77777777" w:rsidR="00D843EC" w:rsidRPr="0006010D" w:rsidRDefault="00D843EC" w:rsidP="00C356F4">
      <w:pPr>
        <w:pStyle w:val="Code"/>
        <w:rPr>
          <w:sz w:val="20"/>
          <w:szCs w:val="20"/>
        </w:rPr>
      </w:pPr>
      <w:r w:rsidRPr="0006010D">
        <w:rPr>
          <w:sz w:val="20"/>
          <w:szCs w:val="20"/>
        </w:rPr>
        <w:t>        </w:t>
      </w:r>
      <w:r w:rsidRPr="0006010D">
        <w:rPr>
          <w:rStyle w:val="hljs-comment"/>
          <w:i/>
          <w:iCs/>
          <w:color w:val="A0A1A7"/>
          <w:sz w:val="20"/>
          <w:szCs w:val="20"/>
        </w:rPr>
        <w:t># Get the PID values for the goal</w:t>
      </w:r>
    </w:p>
    <w:p w14:paraId="30889642" w14:textId="77777777" w:rsidR="00D843EC" w:rsidRPr="0006010D" w:rsidRDefault="00D843EC" w:rsidP="00C356F4">
      <w:pPr>
        <w:pStyle w:val="Code"/>
        <w:rPr>
          <w:sz w:val="20"/>
          <w:szCs w:val="20"/>
        </w:rPr>
      </w:pPr>
      <w:r w:rsidRPr="0006010D">
        <w:rPr>
          <w:sz w:val="20"/>
          <w:szCs w:val="20"/>
        </w:rPr>
        <w:t>        </w:t>
      </w:r>
      <w:proofErr w:type="spellStart"/>
      <w:r w:rsidRPr="0006010D">
        <w:rPr>
          <w:sz w:val="20"/>
          <w:szCs w:val="20"/>
        </w:rPr>
        <w:t>int_difference</w:t>
      </w:r>
      <w:proofErr w:type="spellEnd"/>
      <w:r w:rsidRPr="0006010D">
        <w:rPr>
          <w:sz w:val="20"/>
          <w:szCs w:val="20"/>
        </w:rPr>
        <w:t> = </w:t>
      </w:r>
      <w:proofErr w:type="gramStart"/>
      <w:r w:rsidRPr="0006010D">
        <w:rPr>
          <w:rStyle w:val="hljs-builtin"/>
          <w:color w:val="C18401"/>
          <w:sz w:val="20"/>
          <w:szCs w:val="20"/>
        </w:rPr>
        <w:t>int</w:t>
      </w:r>
      <w:r w:rsidRPr="0006010D">
        <w:rPr>
          <w:sz w:val="20"/>
          <w:szCs w:val="20"/>
        </w:rPr>
        <w:t>(</w:t>
      </w:r>
      <w:r w:rsidRPr="0006010D">
        <w:rPr>
          <w:rStyle w:val="hljs-builtin"/>
          <w:color w:val="C18401"/>
          <w:sz w:val="20"/>
          <w:szCs w:val="20"/>
        </w:rPr>
        <w:t>abs</w:t>
      </w:r>
      <w:r w:rsidRPr="0006010D">
        <w:rPr>
          <w:sz w:val="20"/>
          <w:szCs w:val="20"/>
        </w:rPr>
        <w:t>(</w:t>
      </w:r>
      <w:proofErr w:type="gramEnd"/>
      <w:r w:rsidRPr="0006010D">
        <w:rPr>
          <w:sz w:val="20"/>
          <w:szCs w:val="20"/>
        </w:rPr>
        <w:t>current - goal))</w:t>
      </w:r>
    </w:p>
    <w:p w14:paraId="02F92172" w14:textId="77777777" w:rsidR="00D843EC" w:rsidRPr="0006010D" w:rsidRDefault="00D843EC" w:rsidP="00C356F4">
      <w:pPr>
        <w:pStyle w:val="Code"/>
        <w:rPr>
          <w:sz w:val="20"/>
          <w:szCs w:val="20"/>
        </w:rPr>
      </w:pPr>
      <w:r w:rsidRPr="0006010D">
        <w:rPr>
          <w:sz w:val="20"/>
          <w:szCs w:val="20"/>
        </w:rPr>
        <w:t>        tuning = </w:t>
      </w:r>
      <w:proofErr w:type="spellStart"/>
      <w:proofErr w:type="gramStart"/>
      <w:r w:rsidRPr="0006010D">
        <w:rPr>
          <w:rStyle w:val="hljs-variablelanguage"/>
          <w:color w:val="383A42"/>
          <w:sz w:val="20"/>
          <w:szCs w:val="20"/>
        </w:rPr>
        <w:t>self</w:t>
      </w:r>
      <w:r w:rsidRPr="0006010D">
        <w:rPr>
          <w:sz w:val="20"/>
          <w:szCs w:val="20"/>
        </w:rPr>
        <w:t>.tunings.get</w:t>
      </w:r>
      <w:proofErr w:type="spellEnd"/>
      <w:r w:rsidRPr="0006010D">
        <w:rPr>
          <w:sz w:val="20"/>
          <w:szCs w:val="20"/>
        </w:rPr>
        <w:t>(</w:t>
      </w:r>
      <w:proofErr w:type="spellStart"/>
      <w:proofErr w:type="gramEnd"/>
      <w:r w:rsidRPr="0006010D">
        <w:rPr>
          <w:sz w:val="20"/>
          <w:szCs w:val="20"/>
        </w:rPr>
        <w:t>int_difference</w:t>
      </w:r>
      <w:proofErr w:type="spellEnd"/>
      <w:r w:rsidRPr="0006010D">
        <w:rPr>
          <w:sz w:val="20"/>
          <w:szCs w:val="20"/>
        </w:rPr>
        <w:t>, </w:t>
      </w:r>
      <w:r w:rsidRPr="0006010D">
        <w:rPr>
          <w:rStyle w:val="hljs-literal"/>
          <w:color w:val="0184BB"/>
          <w:sz w:val="20"/>
          <w:szCs w:val="20"/>
        </w:rPr>
        <w:t>None</w:t>
      </w:r>
      <w:r w:rsidRPr="0006010D">
        <w:rPr>
          <w:sz w:val="20"/>
          <w:szCs w:val="20"/>
        </w:rPr>
        <w:t>)</w:t>
      </w:r>
    </w:p>
    <w:p w14:paraId="2A84C01F"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if</w:t>
      </w:r>
      <w:r w:rsidRPr="0006010D">
        <w:rPr>
          <w:sz w:val="20"/>
          <w:szCs w:val="20"/>
        </w:rPr>
        <w:t> tuning </w:t>
      </w:r>
      <w:r w:rsidRPr="0006010D">
        <w:rPr>
          <w:rStyle w:val="hljs-keyword"/>
          <w:color w:val="A626A4"/>
          <w:sz w:val="20"/>
          <w:szCs w:val="20"/>
        </w:rPr>
        <w:t>is</w:t>
      </w:r>
      <w:r w:rsidRPr="0006010D">
        <w:rPr>
          <w:sz w:val="20"/>
          <w:szCs w:val="20"/>
        </w:rPr>
        <w:t> </w:t>
      </w:r>
      <w:r w:rsidRPr="0006010D">
        <w:rPr>
          <w:rStyle w:val="hljs-literal"/>
          <w:color w:val="0184BB"/>
          <w:sz w:val="20"/>
          <w:szCs w:val="20"/>
        </w:rPr>
        <w:t>None</w:t>
      </w:r>
      <w:r w:rsidRPr="0006010D">
        <w:rPr>
          <w:sz w:val="20"/>
          <w:szCs w:val="20"/>
        </w:rPr>
        <w:t>:</w:t>
      </w:r>
    </w:p>
    <w:p w14:paraId="41CB3776" w14:textId="77777777" w:rsidR="00D843EC" w:rsidRPr="0006010D" w:rsidRDefault="00D843EC" w:rsidP="00C356F4">
      <w:pPr>
        <w:pStyle w:val="Code"/>
        <w:rPr>
          <w:sz w:val="20"/>
          <w:szCs w:val="20"/>
        </w:rPr>
      </w:pPr>
      <w:r w:rsidRPr="0006010D">
        <w:rPr>
          <w:sz w:val="20"/>
          <w:szCs w:val="20"/>
        </w:rPr>
        <w:t>            </w:t>
      </w:r>
      <w:r w:rsidRPr="0006010D">
        <w:rPr>
          <w:rStyle w:val="hljs-comment"/>
          <w:i/>
          <w:iCs/>
          <w:color w:val="A0A1A7"/>
          <w:sz w:val="20"/>
          <w:szCs w:val="20"/>
        </w:rPr>
        <w:t># Find the closest tuning</w:t>
      </w:r>
    </w:p>
    <w:p w14:paraId="2C1B7E50" w14:textId="77777777" w:rsidR="00D843EC" w:rsidRPr="0006010D" w:rsidRDefault="00D843EC" w:rsidP="00C356F4">
      <w:pPr>
        <w:pStyle w:val="Code"/>
        <w:rPr>
          <w:sz w:val="20"/>
          <w:szCs w:val="20"/>
        </w:rPr>
      </w:pPr>
      <w:r w:rsidRPr="0006010D">
        <w:rPr>
          <w:sz w:val="20"/>
          <w:szCs w:val="20"/>
        </w:rPr>
        <w:t>            closest = </w:t>
      </w:r>
      <w:r w:rsidRPr="0006010D">
        <w:rPr>
          <w:rStyle w:val="hljs-builtin"/>
          <w:color w:val="C18401"/>
          <w:sz w:val="20"/>
          <w:szCs w:val="20"/>
        </w:rPr>
        <w:t>min</w:t>
      </w:r>
      <w:r w:rsidRPr="0006010D">
        <w:rPr>
          <w:sz w:val="20"/>
          <w:szCs w:val="20"/>
        </w:rPr>
        <w:t>(</w:t>
      </w:r>
      <w:proofErr w:type="gramStart"/>
      <w:r w:rsidRPr="0006010D">
        <w:rPr>
          <w:rStyle w:val="hljs-variablelanguage"/>
          <w:color w:val="383A42"/>
          <w:sz w:val="20"/>
          <w:szCs w:val="20"/>
        </w:rPr>
        <w:t>self</w:t>
      </w:r>
      <w:r w:rsidRPr="0006010D">
        <w:rPr>
          <w:sz w:val="20"/>
          <w:szCs w:val="20"/>
        </w:rPr>
        <w:t>.tunings</w:t>
      </w:r>
      <w:proofErr w:type="gramEnd"/>
      <w:r w:rsidRPr="0006010D">
        <w:rPr>
          <w:sz w:val="20"/>
          <w:szCs w:val="20"/>
        </w:rPr>
        <w:t>.</w:t>
      </w:r>
      <w:proofErr w:type="gramStart"/>
      <w:r w:rsidRPr="0006010D">
        <w:rPr>
          <w:sz w:val="20"/>
          <w:szCs w:val="20"/>
        </w:rPr>
        <w:t>keys(</w:t>
      </w:r>
      <w:proofErr w:type="gramEnd"/>
      <w:r w:rsidRPr="0006010D">
        <w:rPr>
          <w:sz w:val="20"/>
          <w:szCs w:val="20"/>
        </w:rPr>
        <w:t>), key=</w:t>
      </w:r>
      <w:r w:rsidRPr="0006010D">
        <w:rPr>
          <w:rStyle w:val="hljs-keyword"/>
          <w:color w:val="A626A4"/>
          <w:sz w:val="20"/>
          <w:szCs w:val="20"/>
        </w:rPr>
        <w:t>lambda</w:t>
      </w:r>
      <w:r w:rsidRPr="0006010D">
        <w:rPr>
          <w:sz w:val="20"/>
          <w:szCs w:val="20"/>
        </w:rPr>
        <w:t> </w:t>
      </w:r>
      <w:proofErr w:type="gramStart"/>
      <w:r w:rsidRPr="0006010D">
        <w:rPr>
          <w:sz w:val="20"/>
          <w:szCs w:val="20"/>
        </w:rPr>
        <w:t>x:</w:t>
      </w:r>
      <w:r w:rsidRPr="0006010D">
        <w:rPr>
          <w:rStyle w:val="hljs-builtin"/>
          <w:color w:val="C18401"/>
          <w:sz w:val="20"/>
          <w:szCs w:val="20"/>
        </w:rPr>
        <w:t>abs</w:t>
      </w:r>
      <w:proofErr w:type="gramEnd"/>
      <w:r w:rsidRPr="0006010D">
        <w:rPr>
          <w:sz w:val="20"/>
          <w:szCs w:val="20"/>
        </w:rPr>
        <w:t>(x-int_difference))</w:t>
      </w:r>
    </w:p>
    <w:p w14:paraId="35C991BD" w14:textId="77777777" w:rsidR="00D843EC" w:rsidRPr="0006010D" w:rsidRDefault="00D843EC" w:rsidP="00C356F4">
      <w:pPr>
        <w:pStyle w:val="Code"/>
        <w:rPr>
          <w:sz w:val="20"/>
          <w:szCs w:val="20"/>
        </w:rPr>
      </w:pPr>
      <w:r w:rsidRPr="0006010D">
        <w:rPr>
          <w:sz w:val="20"/>
          <w:szCs w:val="20"/>
        </w:rPr>
        <w:t>            </w:t>
      </w:r>
      <w:proofErr w:type="gramStart"/>
      <w:r w:rsidRPr="0006010D">
        <w:rPr>
          <w:rStyle w:val="hljs-builtin"/>
          <w:color w:val="C18401"/>
          <w:sz w:val="20"/>
          <w:szCs w:val="20"/>
        </w:rPr>
        <w:t>print</w:t>
      </w:r>
      <w:r w:rsidRPr="0006010D">
        <w:rPr>
          <w:sz w:val="20"/>
          <w:szCs w:val="20"/>
        </w:rPr>
        <w:t>(</w:t>
      </w:r>
      <w:proofErr w:type="gramEnd"/>
      <w:r w:rsidRPr="0006010D">
        <w:rPr>
          <w:rStyle w:val="hljs-string"/>
          <w:color w:val="50A14F"/>
          <w:sz w:val="20"/>
          <w:szCs w:val="20"/>
        </w:rPr>
        <w:t>f"Using closest tuning for goal </w:t>
      </w:r>
      <w:r w:rsidRPr="0006010D">
        <w:rPr>
          <w:rStyle w:val="hljs-subst"/>
          <w:color w:val="E45649"/>
          <w:sz w:val="20"/>
          <w:szCs w:val="20"/>
        </w:rPr>
        <w:t>{goal}</w:t>
      </w:r>
      <w:r w:rsidRPr="0006010D">
        <w:rPr>
          <w:rStyle w:val="hljs-string"/>
          <w:color w:val="50A14F"/>
          <w:sz w:val="20"/>
          <w:szCs w:val="20"/>
        </w:rPr>
        <w:t>: </w:t>
      </w:r>
      <w:r w:rsidRPr="0006010D">
        <w:rPr>
          <w:rStyle w:val="hljs-subst"/>
          <w:color w:val="E45649"/>
          <w:sz w:val="20"/>
          <w:szCs w:val="20"/>
        </w:rPr>
        <w:t>{closest}</w:t>
      </w:r>
      <w:r w:rsidRPr="0006010D">
        <w:rPr>
          <w:rStyle w:val="hljs-string"/>
          <w:color w:val="50A14F"/>
          <w:sz w:val="20"/>
          <w:szCs w:val="20"/>
        </w:rPr>
        <w:t>"</w:t>
      </w:r>
      <w:r w:rsidRPr="0006010D">
        <w:rPr>
          <w:sz w:val="20"/>
          <w:szCs w:val="20"/>
        </w:rPr>
        <w:t>)</w:t>
      </w:r>
    </w:p>
    <w:p w14:paraId="10E8CEDD" w14:textId="77777777" w:rsidR="00D843EC" w:rsidRPr="0006010D" w:rsidRDefault="00D843EC" w:rsidP="00C356F4">
      <w:pPr>
        <w:pStyle w:val="Code"/>
        <w:rPr>
          <w:sz w:val="20"/>
          <w:szCs w:val="20"/>
        </w:rPr>
      </w:pPr>
      <w:r w:rsidRPr="0006010D">
        <w:rPr>
          <w:sz w:val="20"/>
          <w:szCs w:val="20"/>
        </w:rPr>
        <w:t>            tuning = </w:t>
      </w:r>
      <w:proofErr w:type="spellStart"/>
      <w:r w:rsidRPr="0006010D">
        <w:rPr>
          <w:rStyle w:val="hljs-variablelanguage"/>
          <w:color w:val="383A42"/>
          <w:sz w:val="20"/>
          <w:szCs w:val="20"/>
        </w:rPr>
        <w:t>self</w:t>
      </w:r>
      <w:r w:rsidRPr="0006010D">
        <w:rPr>
          <w:sz w:val="20"/>
          <w:szCs w:val="20"/>
        </w:rPr>
        <w:t>.tunings.get</w:t>
      </w:r>
      <w:proofErr w:type="spellEnd"/>
      <w:r w:rsidRPr="0006010D">
        <w:rPr>
          <w:sz w:val="20"/>
          <w:szCs w:val="20"/>
        </w:rPr>
        <w:t>(closest)</w:t>
      </w:r>
    </w:p>
    <w:p w14:paraId="4E54A789"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return</w:t>
      </w:r>
      <w:r w:rsidRPr="0006010D">
        <w:rPr>
          <w:sz w:val="20"/>
          <w:szCs w:val="20"/>
        </w:rPr>
        <w:t> </w:t>
      </w:r>
      <w:proofErr w:type="gramStart"/>
      <w:r w:rsidRPr="0006010D">
        <w:rPr>
          <w:sz w:val="20"/>
          <w:szCs w:val="20"/>
        </w:rPr>
        <w:t>tuning</w:t>
      </w:r>
      <w:proofErr w:type="gramEnd"/>
    </w:p>
    <w:p w14:paraId="20AC15E7" w14:textId="77777777" w:rsidR="00D843EC" w:rsidRPr="0006010D" w:rsidRDefault="00D843EC" w:rsidP="00C356F4">
      <w:pPr>
        <w:pStyle w:val="Code"/>
        <w:rPr>
          <w:sz w:val="20"/>
          <w:szCs w:val="20"/>
        </w:rPr>
      </w:pPr>
      <w:r w:rsidRPr="0006010D">
        <w:rPr>
          <w:sz w:val="20"/>
          <w:szCs w:val="20"/>
        </w:rPr>
        <w:t>multi = </w:t>
      </w:r>
      <w:proofErr w:type="spellStart"/>
      <w:proofErr w:type="gramStart"/>
      <w:r w:rsidRPr="0006010D">
        <w:rPr>
          <w:sz w:val="20"/>
          <w:szCs w:val="20"/>
        </w:rPr>
        <w:t>MultiPID</w:t>
      </w:r>
      <w:proofErr w:type="spellEnd"/>
      <w:r w:rsidRPr="0006010D">
        <w:rPr>
          <w:sz w:val="20"/>
          <w:szCs w:val="20"/>
        </w:rPr>
        <w:t>(</w:t>
      </w:r>
      <w:proofErr w:type="gramEnd"/>
      <w:r w:rsidRPr="0006010D">
        <w:rPr>
          <w:rStyle w:val="hljs-number"/>
          <w:color w:val="986801"/>
          <w:sz w:val="20"/>
          <w:szCs w:val="20"/>
        </w:rPr>
        <w:t>15</w:t>
      </w:r>
      <w:r w:rsidRPr="0006010D">
        <w:rPr>
          <w:sz w:val="20"/>
          <w:szCs w:val="20"/>
        </w:rPr>
        <w:t>)</w:t>
      </w:r>
    </w:p>
    <w:p w14:paraId="04D0FE50" w14:textId="77777777" w:rsidR="00D843EC" w:rsidRPr="0006010D" w:rsidRDefault="00D843EC" w:rsidP="00C356F4">
      <w:pPr>
        <w:pStyle w:val="Code"/>
        <w:rPr>
          <w:sz w:val="20"/>
          <w:szCs w:val="20"/>
        </w:rPr>
      </w:pPr>
      <w:proofErr w:type="spellStart"/>
      <w:proofErr w:type="gramStart"/>
      <w:r w:rsidRPr="0006010D">
        <w:rPr>
          <w:sz w:val="20"/>
          <w:szCs w:val="20"/>
        </w:rPr>
        <w:t>multi.train</w:t>
      </w:r>
      <w:proofErr w:type="spellEnd"/>
      <w:proofErr w:type="gramEnd"/>
      <w:r w:rsidRPr="0006010D">
        <w:rPr>
          <w:sz w:val="20"/>
          <w:szCs w:val="20"/>
        </w:rPr>
        <w:t>()</w:t>
      </w:r>
    </w:p>
    <w:p w14:paraId="6A27CBC2" w14:textId="77777777" w:rsidR="00D843EC" w:rsidRPr="00D843EC" w:rsidRDefault="00D843EC" w:rsidP="00B141E4"/>
    <w:p w14:paraId="1CBFEC0E" w14:textId="77777777" w:rsidR="00D843EC" w:rsidRDefault="00D843EC" w:rsidP="00B141E4">
      <w:r w:rsidRPr="00D843EC">
        <w:t xml:space="preserve">Note that, in cases where the exact discrete case </w:t>
      </w:r>
      <w:proofErr w:type="gramStart"/>
      <w:r w:rsidRPr="00D843EC">
        <w:t>isn't</w:t>
      </w:r>
      <w:proofErr w:type="gramEnd"/>
      <w:r w:rsidRPr="00D843EC">
        <w:t xml:space="preserve"> available, the closest tuning </w:t>
      </w:r>
      <w:proofErr w:type="gramStart"/>
      <w:r w:rsidRPr="00D843EC">
        <w:t>is used</w:t>
      </w:r>
      <w:proofErr w:type="gramEnd"/>
      <w:r w:rsidRPr="00D843EC">
        <w:t xml:space="preserve">. Also understand that, to reduce complexity at run time, it </w:t>
      </w:r>
      <w:proofErr w:type="gramStart"/>
      <w:r w:rsidRPr="00D843EC">
        <w:t>is assumed</w:t>
      </w:r>
      <w:proofErr w:type="gramEnd"/>
      <w:r w:rsidRPr="00D843EC">
        <w:t xml:space="preserve"> that a movement from 4.5 to 4.8 m/s, or from 3.3 to 3.5 m/s are identical based on the difference being on average 0.25. The algorithm will simply return the lowest PID values from the dictionary. The results of this multi-PID approach </w:t>
      </w:r>
      <w:proofErr w:type="gramStart"/>
      <w:r w:rsidRPr="00D843EC">
        <w:t>are shown</w:t>
      </w:r>
      <w:proofErr w:type="gramEnd"/>
      <w:r w:rsidRPr="00D843EC">
        <w:t xml:space="preserve"> below:</w:t>
      </w:r>
    </w:p>
    <w:p w14:paraId="14DBB207" w14:textId="77777777" w:rsidR="00203A48" w:rsidRDefault="00203A48" w:rsidP="00B141E4">
      <w:r>
        <w:rPr>
          <w:noProof/>
        </w:rPr>
        <w:drawing>
          <wp:inline distT="0" distB="0" distL="0" distR="0" wp14:anchorId="04ABC0A2" wp14:editId="205E3D94">
            <wp:extent cx="5710788" cy="1701579"/>
            <wp:effectExtent l="0" t="0" r="4445" b="0"/>
            <wp:docPr id="1173128262" name="Picture 2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8262" name="Picture 26" descr="A white background with black text&#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92" r="8203"/>
                    <a:stretch/>
                  </pic:blipFill>
                  <pic:spPr bwMode="auto">
                    <a:xfrm>
                      <a:off x="0" y="0"/>
                      <a:ext cx="5759206" cy="1716006"/>
                    </a:xfrm>
                    <a:prstGeom prst="rect">
                      <a:avLst/>
                    </a:prstGeom>
                    <a:noFill/>
                    <a:ln>
                      <a:noFill/>
                    </a:ln>
                    <a:extLst>
                      <a:ext uri="{53640926-AAD7-44D8-BBD7-CCE9431645EC}">
                        <a14:shadowObscured xmlns:a14="http://schemas.microsoft.com/office/drawing/2010/main"/>
                      </a:ext>
                    </a:extLst>
                  </pic:spPr>
                </pic:pic>
              </a:graphicData>
            </a:graphic>
          </wp:inline>
        </w:drawing>
      </w:r>
    </w:p>
    <w:p w14:paraId="3E4EE668" w14:textId="597853F5" w:rsidR="00203A48" w:rsidRDefault="00203A48" w:rsidP="00B141E4">
      <w:pPr>
        <w:pStyle w:val="Caption"/>
      </w:pPr>
      <w:bookmarkStart w:id="185" w:name="_Toc196488204"/>
      <w:r>
        <w:t xml:space="preserve">Figure </w:t>
      </w:r>
      <w:fldSimple w:instr=" SEQ Figure \* ROMAN ">
        <w:r w:rsidR="00A40EC4">
          <w:rPr>
            <w:noProof/>
          </w:rPr>
          <w:t>XXV</w:t>
        </w:r>
      </w:fldSimple>
      <w:r>
        <w:t>: Discrete PID Control: 0 m/s to 2 m/</w:t>
      </w:r>
      <w:proofErr w:type="gramStart"/>
      <w:r>
        <w:t>s</w:t>
      </w:r>
      <w:bookmarkEnd w:id="185"/>
      <w:proofErr w:type="gramEnd"/>
    </w:p>
    <w:p w14:paraId="3DB7D3D1" w14:textId="77777777" w:rsidR="00203A48" w:rsidRDefault="00203A48" w:rsidP="00B141E4"/>
    <w:p w14:paraId="1409D507" w14:textId="77777777" w:rsidR="00203A48" w:rsidRDefault="00203A48" w:rsidP="00B141E4">
      <w:r>
        <w:rPr>
          <w:noProof/>
        </w:rPr>
        <w:drawing>
          <wp:inline distT="0" distB="0" distL="0" distR="0" wp14:anchorId="6FAE5138" wp14:editId="34EAE1B1">
            <wp:extent cx="5965890" cy="1773141"/>
            <wp:effectExtent l="0" t="0" r="0" b="0"/>
            <wp:docPr id="1422060015" name="Picture 27"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0015" name="Picture 27" descr="A white background with blue lines&#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308" r="7577"/>
                    <a:stretch/>
                  </pic:blipFill>
                  <pic:spPr bwMode="auto">
                    <a:xfrm>
                      <a:off x="0" y="0"/>
                      <a:ext cx="6046926" cy="1797226"/>
                    </a:xfrm>
                    <a:prstGeom prst="rect">
                      <a:avLst/>
                    </a:prstGeom>
                    <a:noFill/>
                    <a:ln>
                      <a:noFill/>
                    </a:ln>
                    <a:extLst>
                      <a:ext uri="{53640926-AAD7-44D8-BBD7-CCE9431645EC}">
                        <a14:shadowObscured xmlns:a14="http://schemas.microsoft.com/office/drawing/2010/main"/>
                      </a:ext>
                    </a:extLst>
                  </pic:spPr>
                </pic:pic>
              </a:graphicData>
            </a:graphic>
          </wp:inline>
        </w:drawing>
      </w:r>
    </w:p>
    <w:p w14:paraId="4D7EF72C" w14:textId="0DA6B0E4" w:rsidR="00203A48" w:rsidRDefault="00203A48" w:rsidP="00FD1A65">
      <w:pPr>
        <w:pStyle w:val="Caption"/>
      </w:pPr>
      <w:bookmarkStart w:id="186" w:name="_Toc196488205"/>
      <w:r>
        <w:t xml:space="preserve">Figure </w:t>
      </w:r>
      <w:fldSimple w:instr=" SEQ Figure \* ROMAN ">
        <w:r w:rsidR="00A40EC4">
          <w:rPr>
            <w:noProof/>
          </w:rPr>
          <w:t>XXVI</w:t>
        </w:r>
      </w:fldSimple>
      <w:r w:rsidRPr="00F84E7B">
        <w:t xml:space="preserve">: Discrete PID Control: 0 m/s to </w:t>
      </w:r>
      <w:r>
        <w:t>4</w:t>
      </w:r>
      <w:r w:rsidRPr="00F84E7B">
        <w:t xml:space="preserve"> m/</w:t>
      </w:r>
      <w:proofErr w:type="gramStart"/>
      <w:r w:rsidRPr="00F84E7B">
        <w:t>s</w:t>
      </w:r>
      <w:bookmarkEnd w:id="186"/>
      <w:proofErr w:type="gramEnd"/>
    </w:p>
    <w:p w14:paraId="7F743CD2" w14:textId="77777777" w:rsidR="00203A48" w:rsidRDefault="00203A48" w:rsidP="00B141E4">
      <w:r>
        <w:rPr>
          <w:noProof/>
        </w:rPr>
        <w:lastRenderedPageBreak/>
        <w:drawing>
          <wp:inline distT="0" distB="0" distL="0" distR="0" wp14:anchorId="2ABF71CB" wp14:editId="379BFFD4">
            <wp:extent cx="6152900" cy="1828800"/>
            <wp:effectExtent l="0" t="0" r="635" b="0"/>
            <wp:docPr id="1263319294" name="Picture 28" descr="A blue and black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19294" name="Picture 28" descr="A blue and black dotted line&#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827" r="7061"/>
                    <a:stretch/>
                  </pic:blipFill>
                  <pic:spPr bwMode="auto">
                    <a:xfrm>
                      <a:off x="0" y="0"/>
                      <a:ext cx="6175789" cy="1835603"/>
                    </a:xfrm>
                    <a:prstGeom prst="rect">
                      <a:avLst/>
                    </a:prstGeom>
                    <a:noFill/>
                    <a:ln>
                      <a:noFill/>
                    </a:ln>
                    <a:extLst>
                      <a:ext uri="{53640926-AAD7-44D8-BBD7-CCE9431645EC}">
                        <a14:shadowObscured xmlns:a14="http://schemas.microsoft.com/office/drawing/2010/main"/>
                      </a:ext>
                    </a:extLst>
                  </pic:spPr>
                </pic:pic>
              </a:graphicData>
            </a:graphic>
          </wp:inline>
        </w:drawing>
      </w:r>
    </w:p>
    <w:p w14:paraId="32274B29" w14:textId="193785C5" w:rsidR="00203A48" w:rsidRDefault="00203A48" w:rsidP="00B141E4">
      <w:pPr>
        <w:pStyle w:val="Caption"/>
      </w:pPr>
      <w:bookmarkStart w:id="187" w:name="_Toc196488206"/>
      <w:r>
        <w:t xml:space="preserve">Figure </w:t>
      </w:r>
      <w:fldSimple w:instr=" SEQ Figure \* ROMAN ">
        <w:r w:rsidR="00A40EC4">
          <w:rPr>
            <w:noProof/>
          </w:rPr>
          <w:t>XXVII</w:t>
        </w:r>
      </w:fldSimple>
      <w:r w:rsidRPr="00E12A4F">
        <w:t xml:space="preserve">: Discrete PID Control: 0 m/s to </w:t>
      </w:r>
      <w:r>
        <w:t>6</w:t>
      </w:r>
      <w:r w:rsidRPr="00E12A4F">
        <w:t xml:space="preserve"> m/</w:t>
      </w:r>
      <w:proofErr w:type="gramStart"/>
      <w:r w:rsidRPr="00E12A4F">
        <w:t>s</w:t>
      </w:r>
      <w:bookmarkEnd w:id="187"/>
      <w:proofErr w:type="gramEnd"/>
    </w:p>
    <w:p w14:paraId="1B1BC58C" w14:textId="77777777" w:rsidR="00203A48" w:rsidRDefault="00203A48" w:rsidP="00B141E4"/>
    <w:p w14:paraId="1486C2B3" w14:textId="77777777" w:rsidR="00203A48" w:rsidRDefault="00203A48" w:rsidP="00B141E4">
      <w:r>
        <w:rPr>
          <w:noProof/>
        </w:rPr>
        <w:drawing>
          <wp:inline distT="0" distB="0" distL="0" distR="0" wp14:anchorId="342F8517" wp14:editId="6E1B6F61">
            <wp:extent cx="6099468" cy="1824182"/>
            <wp:effectExtent l="0" t="0" r="0" b="5080"/>
            <wp:docPr id="1460312681" name="Picture 29"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2681" name="Picture 29" descr="A blue and red line&#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140" r="7269"/>
                    <a:stretch/>
                  </pic:blipFill>
                  <pic:spPr bwMode="auto">
                    <a:xfrm>
                      <a:off x="0" y="0"/>
                      <a:ext cx="6133395" cy="1834329"/>
                    </a:xfrm>
                    <a:prstGeom prst="rect">
                      <a:avLst/>
                    </a:prstGeom>
                    <a:noFill/>
                    <a:ln>
                      <a:noFill/>
                    </a:ln>
                    <a:extLst>
                      <a:ext uri="{53640926-AAD7-44D8-BBD7-CCE9431645EC}">
                        <a14:shadowObscured xmlns:a14="http://schemas.microsoft.com/office/drawing/2010/main"/>
                      </a:ext>
                    </a:extLst>
                  </pic:spPr>
                </pic:pic>
              </a:graphicData>
            </a:graphic>
          </wp:inline>
        </w:drawing>
      </w:r>
    </w:p>
    <w:p w14:paraId="3F0BC281" w14:textId="5EC15EF2" w:rsidR="00203A48" w:rsidRDefault="00203A48" w:rsidP="00B141E4">
      <w:pPr>
        <w:pStyle w:val="Caption"/>
      </w:pPr>
      <w:bookmarkStart w:id="188" w:name="_Toc196488207"/>
      <w:r>
        <w:t xml:space="preserve">Figure </w:t>
      </w:r>
      <w:fldSimple w:instr=" SEQ Figure \* ROMAN ">
        <w:r w:rsidR="00A40EC4">
          <w:rPr>
            <w:noProof/>
          </w:rPr>
          <w:t>XXVIII</w:t>
        </w:r>
      </w:fldSimple>
      <w:r w:rsidRPr="00FB6903">
        <w:t xml:space="preserve">: Discrete PID Control: 0 m/s to </w:t>
      </w:r>
      <w:r>
        <w:t>8</w:t>
      </w:r>
      <w:r w:rsidRPr="00FB6903">
        <w:t xml:space="preserve"> m/</w:t>
      </w:r>
      <w:proofErr w:type="gramStart"/>
      <w:r w:rsidRPr="00FB6903">
        <w:t>s</w:t>
      </w:r>
      <w:bookmarkEnd w:id="188"/>
      <w:proofErr w:type="gramEnd"/>
    </w:p>
    <w:p w14:paraId="26F70C06" w14:textId="77777777" w:rsidR="00203A48" w:rsidRDefault="00203A48" w:rsidP="00B141E4"/>
    <w:p w14:paraId="2F2AA71D" w14:textId="77777777" w:rsidR="00203A48" w:rsidRDefault="00203A48" w:rsidP="00B141E4">
      <w:r>
        <w:rPr>
          <w:noProof/>
        </w:rPr>
        <w:drawing>
          <wp:inline distT="0" distB="0" distL="0" distR="0" wp14:anchorId="5AC11172" wp14:editId="672F9FB8">
            <wp:extent cx="6245436" cy="1870363"/>
            <wp:effectExtent l="0" t="0" r="3175" b="0"/>
            <wp:docPr id="53173731" name="Picture 25"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731" name="Picture 25" descr="A blue and red line&#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087" r="7435"/>
                    <a:stretch/>
                  </pic:blipFill>
                  <pic:spPr bwMode="auto">
                    <a:xfrm>
                      <a:off x="0" y="0"/>
                      <a:ext cx="6313358" cy="1890704"/>
                    </a:xfrm>
                    <a:prstGeom prst="rect">
                      <a:avLst/>
                    </a:prstGeom>
                    <a:noFill/>
                    <a:ln>
                      <a:noFill/>
                    </a:ln>
                    <a:extLst>
                      <a:ext uri="{53640926-AAD7-44D8-BBD7-CCE9431645EC}">
                        <a14:shadowObscured xmlns:a14="http://schemas.microsoft.com/office/drawing/2010/main"/>
                      </a:ext>
                    </a:extLst>
                  </pic:spPr>
                </pic:pic>
              </a:graphicData>
            </a:graphic>
          </wp:inline>
        </w:drawing>
      </w:r>
    </w:p>
    <w:p w14:paraId="29612B97" w14:textId="641212E1" w:rsidR="00203A48" w:rsidRDefault="00203A48" w:rsidP="00B141E4">
      <w:pPr>
        <w:pStyle w:val="Caption"/>
      </w:pPr>
      <w:bookmarkStart w:id="189" w:name="_Toc196488208"/>
      <w:r>
        <w:t xml:space="preserve">Figure </w:t>
      </w:r>
      <w:fldSimple w:instr=" SEQ Figure \* ROMAN ">
        <w:r w:rsidR="00A40EC4">
          <w:rPr>
            <w:noProof/>
          </w:rPr>
          <w:t>XXIX</w:t>
        </w:r>
      </w:fldSimple>
      <w:r w:rsidRPr="00A7254D">
        <w:t xml:space="preserve">: Discrete PID Control: 0 m/s to </w:t>
      </w:r>
      <w:r>
        <w:t>10</w:t>
      </w:r>
      <w:r w:rsidRPr="00A7254D">
        <w:t xml:space="preserve"> m/</w:t>
      </w:r>
      <w:proofErr w:type="gramStart"/>
      <w:r w:rsidRPr="00A7254D">
        <w:t>s</w:t>
      </w:r>
      <w:bookmarkEnd w:id="189"/>
      <w:proofErr w:type="gramEnd"/>
    </w:p>
    <w:p w14:paraId="49B2FB12" w14:textId="77777777" w:rsidR="0006010D" w:rsidRDefault="0006010D" w:rsidP="00B141E4"/>
    <w:p w14:paraId="030C192D" w14:textId="77777777" w:rsidR="0006010D" w:rsidRDefault="0006010D" w:rsidP="00B141E4"/>
    <w:p w14:paraId="51D90840" w14:textId="022E79F1" w:rsidR="00203A48" w:rsidRDefault="00203A48" w:rsidP="00B141E4">
      <w:r w:rsidRPr="00203A48">
        <w:lastRenderedPageBreak/>
        <w:t>Note the following results for these tests:</w:t>
      </w:r>
    </w:p>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rsidRPr="002301EF" w14:paraId="0F0B05E7" w14:textId="77777777" w:rsidTr="00E65496">
        <w:tc>
          <w:tcPr>
            <w:tcW w:w="1165" w:type="dxa"/>
          </w:tcPr>
          <w:p w14:paraId="18A0A9B0" w14:textId="77777777" w:rsidR="002301EF" w:rsidRPr="002301EF" w:rsidRDefault="002301EF" w:rsidP="0006010D">
            <w:pPr>
              <w:spacing w:line="240" w:lineRule="auto"/>
            </w:pPr>
            <w:r w:rsidRPr="002301EF">
              <w:t>Goal (m/s)</w:t>
            </w:r>
          </w:p>
        </w:tc>
        <w:tc>
          <w:tcPr>
            <w:tcW w:w="2340" w:type="dxa"/>
          </w:tcPr>
          <w:p w14:paraId="669A93D6" w14:textId="77777777" w:rsidR="002301EF" w:rsidRPr="002301EF" w:rsidRDefault="002301EF" w:rsidP="0006010D">
            <w:pPr>
              <w:spacing w:line="240" w:lineRule="auto"/>
            </w:pPr>
            <w:r w:rsidRPr="002301EF">
              <w:t>Time to Convergence (s)</w:t>
            </w:r>
          </w:p>
        </w:tc>
        <w:tc>
          <w:tcPr>
            <w:tcW w:w="1170" w:type="dxa"/>
          </w:tcPr>
          <w:p w14:paraId="53265CD8" w14:textId="77777777" w:rsidR="002301EF" w:rsidRPr="002301EF" w:rsidRDefault="002301EF" w:rsidP="0006010D">
            <w:pPr>
              <w:spacing w:line="240" w:lineRule="auto"/>
            </w:pPr>
            <w:r w:rsidRPr="002301EF">
              <w:t>Overshoot</w:t>
            </w:r>
          </w:p>
        </w:tc>
        <w:tc>
          <w:tcPr>
            <w:tcW w:w="1260" w:type="dxa"/>
          </w:tcPr>
          <w:p w14:paraId="01C4BE16" w14:textId="77777777" w:rsidR="002301EF" w:rsidRPr="002301EF" w:rsidRDefault="002301EF" w:rsidP="0006010D">
            <w:pPr>
              <w:spacing w:line="240" w:lineRule="auto"/>
            </w:pPr>
            <w:r w:rsidRPr="002301EF">
              <w:t>Oscillations</w:t>
            </w:r>
          </w:p>
        </w:tc>
        <w:tc>
          <w:tcPr>
            <w:tcW w:w="1080" w:type="dxa"/>
          </w:tcPr>
          <w:p w14:paraId="73BD0FE1" w14:textId="77777777" w:rsidR="002301EF" w:rsidRPr="002301EF" w:rsidRDefault="002301EF" w:rsidP="0006010D">
            <w:pPr>
              <w:spacing w:line="240" w:lineRule="auto"/>
            </w:pPr>
            <w:r w:rsidRPr="002301EF">
              <w:t>Error</w:t>
            </w:r>
          </w:p>
        </w:tc>
        <w:tc>
          <w:tcPr>
            <w:tcW w:w="1615" w:type="dxa"/>
          </w:tcPr>
          <w:p w14:paraId="37172C4B" w14:textId="77777777" w:rsidR="002301EF" w:rsidRPr="002301EF" w:rsidRDefault="002301EF" w:rsidP="0006010D">
            <w:pPr>
              <w:spacing w:line="240" w:lineRule="auto"/>
            </w:pPr>
            <w:r w:rsidRPr="002301EF">
              <w:t>PID Values</w:t>
            </w:r>
          </w:p>
        </w:tc>
      </w:tr>
      <w:tr w:rsidR="002301EF" w:rsidRPr="00D843EC" w14:paraId="76F5A5BE" w14:textId="77777777" w:rsidTr="00E65496">
        <w:tc>
          <w:tcPr>
            <w:tcW w:w="1165" w:type="dxa"/>
          </w:tcPr>
          <w:p w14:paraId="34EE1B6D" w14:textId="77777777" w:rsidR="002301EF" w:rsidRPr="00D843EC" w:rsidRDefault="002301EF" w:rsidP="0006010D">
            <w:pPr>
              <w:spacing w:line="240" w:lineRule="auto"/>
            </w:pPr>
            <w:r>
              <w:t>2</w:t>
            </w:r>
          </w:p>
        </w:tc>
        <w:tc>
          <w:tcPr>
            <w:tcW w:w="2340" w:type="dxa"/>
          </w:tcPr>
          <w:p w14:paraId="2D9EFA64" w14:textId="56846B15" w:rsidR="002301EF" w:rsidRPr="00D843EC" w:rsidRDefault="002301EF" w:rsidP="0006010D">
            <w:pPr>
              <w:spacing w:line="240" w:lineRule="auto"/>
            </w:pPr>
            <w:r>
              <w:t>1.</w:t>
            </w:r>
            <w:r w:rsidR="00955A4A">
              <w:t>2</w:t>
            </w:r>
          </w:p>
        </w:tc>
        <w:tc>
          <w:tcPr>
            <w:tcW w:w="1170" w:type="dxa"/>
          </w:tcPr>
          <w:p w14:paraId="46F8A758" w14:textId="26A78BF4" w:rsidR="002301EF" w:rsidRPr="00D843EC" w:rsidRDefault="002301EF" w:rsidP="0006010D">
            <w:pPr>
              <w:spacing w:line="240" w:lineRule="auto"/>
            </w:pPr>
            <w:r>
              <w:t>0.0</w:t>
            </w:r>
            <w:r w:rsidR="00955A4A">
              <w:t>1</w:t>
            </w:r>
          </w:p>
        </w:tc>
        <w:tc>
          <w:tcPr>
            <w:tcW w:w="1260" w:type="dxa"/>
          </w:tcPr>
          <w:p w14:paraId="4C38ACB7" w14:textId="584B0F53" w:rsidR="002301EF" w:rsidRPr="00D843EC" w:rsidRDefault="002301EF" w:rsidP="0006010D">
            <w:pPr>
              <w:spacing w:line="240" w:lineRule="auto"/>
            </w:pPr>
            <w:r>
              <w:t>1</w:t>
            </w:r>
          </w:p>
        </w:tc>
        <w:tc>
          <w:tcPr>
            <w:tcW w:w="1080" w:type="dxa"/>
          </w:tcPr>
          <w:p w14:paraId="3546C8D7" w14:textId="544398D2" w:rsidR="002301EF" w:rsidRPr="00D843EC" w:rsidRDefault="00955A4A" w:rsidP="0006010D">
            <w:pPr>
              <w:spacing w:line="240" w:lineRule="auto"/>
            </w:pPr>
            <w:r>
              <w:t>10.71</w:t>
            </w:r>
          </w:p>
        </w:tc>
        <w:tc>
          <w:tcPr>
            <w:tcW w:w="1615" w:type="dxa"/>
          </w:tcPr>
          <w:p w14:paraId="7793AA35" w14:textId="5AA14392" w:rsidR="002301EF" w:rsidRPr="00D843EC" w:rsidRDefault="00955A4A" w:rsidP="0006010D">
            <w:pPr>
              <w:spacing w:line="240" w:lineRule="auto"/>
            </w:pPr>
            <w:r w:rsidRPr="00955A4A">
              <w:t>(1.2, 0, 0.0)</w:t>
            </w:r>
          </w:p>
        </w:tc>
      </w:tr>
      <w:tr w:rsidR="002301EF" w:rsidRPr="00D843EC" w14:paraId="0CC90722" w14:textId="77777777" w:rsidTr="00E65496">
        <w:tc>
          <w:tcPr>
            <w:tcW w:w="1165" w:type="dxa"/>
          </w:tcPr>
          <w:p w14:paraId="48E458D8" w14:textId="77777777" w:rsidR="002301EF" w:rsidRPr="00D843EC" w:rsidRDefault="002301EF" w:rsidP="0006010D">
            <w:pPr>
              <w:spacing w:line="240" w:lineRule="auto"/>
            </w:pPr>
            <w:r>
              <w:t>4</w:t>
            </w:r>
          </w:p>
        </w:tc>
        <w:tc>
          <w:tcPr>
            <w:tcW w:w="2340" w:type="dxa"/>
          </w:tcPr>
          <w:p w14:paraId="7B3122D1" w14:textId="77777777" w:rsidR="002301EF" w:rsidRPr="00D843EC" w:rsidRDefault="002301EF" w:rsidP="0006010D">
            <w:pPr>
              <w:spacing w:line="240" w:lineRule="auto"/>
            </w:pPr>
            <w:r>
              <w:t>1.8</w:t>
            </w:r>
          </w:p>
        </w:tc>
        <w:tc>
          <w:tcPr>
            <w:tcW w:w="1170" w:type="dxa"/>
          </w:tcPr>
          <w:p w14:paraId="2711AFA7" w14:textId="0C9351F3" w:rsidR="002301EF" w:rsidRPr="00D843EC" w:rsidRDefault="002301EF" w:rsidP="0006010D">
            <w:pPr>
              <w:spacing w:line="240" w:lineRule="auto"/>
            </w:pPr>
            <w:r>
              <w:t>0.0</w:t>
            </w:r>
            <w:r w:rsidR="00955A4A">
              <w:t>2</w:t>
            </w:r>
          </w:p>
        </w:tc>
        <w:tc>
          <w:tcPr>
            <w:tcW w:w="1260" w:type="dxa"/>
          </w:tcPr>
          <w:p w14:paraId="6C8C59BB" w14:textId="2311C43F" w:rsidR="002301EF" w:rsidRPr="00D843EC" w:rsidRDefault="00955A4A" w:rsidP="0006010D">
            <w:pPr>
              <w:spacing w:line="240" w:lineRule="auto"/>
            </w:pPr>
            <w:r>
              <w:t>4</w:t>
            </w:r>
          </w:p>
        </w:tc>
        <w:tc>
          <w:tcPr>
            <w:tcW w:w="1080" w:type="dxa"/>
          </w:tcPr>
          <w:p w14:paraId="5F5B4063" w14:textId="1CDF9C32" w:rsidR="002301EF" w:rsidRPr="00D843EC" w:rsidRDefault="002301EF" w:rsidP="0006010D">
            <w:pPr>
              <w:spacing w:line="240" w:lineRule="auto"/>
            </w:pPr>
            <w:r>
              <w:t>3</w:t>
            </w:r>
            <w:r w:rsidR="00955A4A">
              <w:t>1.82</w:t>
            </w:r>
          </w:p>
        </w:tc>
        <w:tc>
          <w:tcPr>
            <w:tcW w:w="1615" w:type="dxa"/>
          </w:tcPr>
          <w:p w14:paraId="4AC1EDB5" w14:textId="186D7056" w:rsidR="002301EF" w:rsidRPr="00D843EC" w:rsidRDefault="00955A4A" w:rsidP="0006010D">
            <w:pPr>
              <w:spacing w:line="240" w:lineRule="auto"/>
            </w:pPr>
            <w:r w:rsidRPr="00955A4A">
              <w:t>(0.812, 0, 0.0)</w:t>
            </w:r>
          </w:p>
        </w:tc>
      </w:tr>
      <w:tr w:rsidR="002301EF" w:rsidRPr="00D843EC" w14:paraId="3ACD42A4" w14:textId="77777777" w:rsidTr="00E65496">
        <w:tc>
          <w:tcPr>
            <w:tcW w:w="1165" w:type="dxa"/>
          </w:tcPr>
          <w:p w14:paraId="172356AE" w14:textId="77777777" w:rsidR="002301EF" w:rsidRPr="00D843EC" w:rsidRDefault="002301EF" w:rsidP="0006010D">
            <w:pPr>
              <w:spacing w:line="240" w:lineRule="auto"/>
            </w:pPr>
            <w:r>
              <w:t>6</w:t>
            </w:r>
          </w:p>
        </w:tc>
        <w:tc>
          <w:tcPr>
            <w:tcW w:w="2340" w:type="dxa"/>
          </w:tcPr>
          <w:p w14:paraId="41C114F2" w14:textId="27DBBDCB" w:rsidR="002301EF" w:rsidRPr="00D843EC" w:rsidRDefault="00955A4A" w:rsidP="0006010D">
            <w:pPr>
              <w:spacing w:line="240" w:lineRule="auto"/>
            </w:pPr>
            <w:r>
              <w:t>2.2</w:t>
            </w:r>
          </w:p>
        </w:tc>
        <w:tc>
          <w:tcPr>
            <w:tcW w:w="1170" w:type="dxa"/>
          </w:tcPr>
          <w:p w14:paraId="274D698C" w14:textId="7DB240B9" w:rsidR="002301EF" w:rsidRPr="00D843EC" w:rsidRDefault="002301EF" w:rsidP="0006010D">
            <w:pPr>
              <w:spacing w:line="240" w:lineRule="auto"/>
            </w:pPr>
            <w:r>
              <w:t>0.</w:t>
            </w:r>
            <w:r w:rsidR="00955A4A">
              <w:t>05</w:t>
            </w:r>
          </w:p>
        </w:tc>
        <w:tc>
          <w:tcPr>
            <w:tcW w:w="1260" w:type="dxa"/>
          </w:tcPr>
          <w:p w14:paraId="5FD6ED55" w14:textId="237FDBC5" w:rsidR="002301EF" w:rsidRPr="00D843EC" w:rsidRDefault="002301EF" w:rsidP="0006010D">
            <w:pPr>
              <w:spacing w:line="240" w:lineRule="auto"/>
            </w:pPr>
            <w:r>
              <w:t>1</w:t>
            </w:r>
            <w:r w:rsidR="00955A4A">
              <w:t>1</w:t>
            </w:r>
          </w:p>
        </w:tc>
        <w:tc>
          <w:tcPr>
            <w:tcW w:w="1080" w:type="dxa"/>
          </w:tcPr>
          <w:p w14:paraId="535BCF09" w14:textId="7730C07B" w:rsidR="002301EF" w:rsidRPr="00D843EC" w:rsidRDefault="002301EF" w:rsidP="0006010D">
            <w:pPr>
              <w:spacing w:line="240" w:lineRule="auto"/>
            </w:pPr>
            <w:r>
              <w:t>6</w:t>
            </w:r>
            <w:r w:rsidR="00955A4A">
              <w:t>0.10</w:t>
            </w:r>
          </w:p>
        </w:tc>
        <w:tc>
          <w:tcPr>
            <w:tcW w:w="1615" w:type="dxa"/>
          </w:tcPr>
          <w:p w14:paraId="04228176" w14:textId="6BEF5B3E" w:rsidR="002301EF" w:rsidRPr="00D843EC" w:rsidRDefault="00955A4A" w:rsidP="0006010D">
            <w:pPr>
              <w:spacing w:line="240" w:lineRule="auto"/>
            </w:pPr>
            <w:r w:rsidRPr="00955A4A">
              <w:t>(41.72, 0, 23.</w:t>
            </w:r>
            <w:r>
              <w:t>01</w:t>
            </w:r>
            <w:r w:rsidRPr="00955A4A">
              <w:t>)</w:t>
            </w:r>
          </w:p>
        </w:tc>
      </w:tr>
      <w:tr w:rsidR="002301EF" w:rsidRPr="00D843EC" w14:paraId="37F167D0" w14:textId="77777777" w:rsidTr="00E65496">
        <w:tc>
          <w:tcPr>
            <w:tcW w:w="1165" w:type="dxa"/>
          </w:tcPr>
          <w:p w14:paraId="6F825EF3" w14:textId="77777777" w:rsidR="002301EF" w:rsidRPr="00D843EC" w:rsidRDefault="002301EF" w:rsidP="0006010D">
            <w:pPr>
              <w:spacing w:line="240" w:lineRule="auto"/>
            </w:pPr>
            <w:r>
              <w:t>8</w:t>
            </w:r>
          </w:p>
        </w:tc>
        <w:tc>
          <w:tcPr>
            <w:tcW w:w="2340" w:type="dxa"/>
          </w:tcPr>
          <w:p w14:paraId="77817427" w14:textId="4BEF794D" w:rsidR="002301EF" w:rsidRPr="00D843EC" w:rsidRDefault="00955A4A" w:rsidP="0006010D">
            <w:pPr>
              <w:spacing w:line="240" w:lineRule="auto"/>
            </w:pPr>
            <w:r>
              <w:t>2.5</w:t>
            </w:r>
          </w:p>
        </w:tc>
        <w:tc>
          <w:tcPr>
            <w:tcW w:w="1170" w:type="dxa"/>
          </w:tcPr>
          <w:p w14:paraId="3C520151" w14:textId="6F9E51AC" w:rsidR="002301EF" w:rsidRPr="00D843EC" w:rsidRDefault="00955A4A" w:rsidP="0006010D">
            <w:pPr>
              <w:spacing w:line="240" w:lineRule="auto"/>
            </w:pPr>
            <w:r>
              <w:t>0.10</w:t>
            </w:r>
          </w:p>
        </w:tc>
        <w:tc>
          <w:tcPr>
            <w:tcW w:w="1260" w:type="dxa"/>
          </w:tcPr>
          <w:p w14:paraId="310951B9" w14:textId="219EC97F" w:rsidR="002301EF" w:rsidRPr="00D843EC" w:rsidRDefault="00955A4A" w:rsidP="0006010D">
            <w:pPr>
              <w:spacing w:line="240" w:lineRule="auto"/>
            </w:pPr>
            <w:r>
              <w:t>15</w:t>
            </w:r>
          </w:p>
        </w:tc>
        <w:tc>
          <w:tcPr>
            <w:tcW w:w="1080" w:type="dxa"/>
          </w:tcPr>
          <w:p w14:paraId="4D91031E" w14:textId="33A4DEE4" w:rsidR="002301EF" w:rsidRPr="00D843EC" w:rsidRDefault="00955A4A" w:rsidP="0006010D">
            <w:pPr>
              <w:spacing w:line="240" w:lineRule="auto"/>
            </w:pPr>
            <w:r>
              <w:t>93.52</w:t>
            </w:r>
          </w:p>
        </w:tc>
        <w:tc>
          <w:tcPr>
            <w:tcW w:w="1615" w:type="dxa"/>
          </w:tcPr>
          <w:p w14:paraId="4F3178BA" w14:textId="521C7E31" w:rsidR="002301EF" w:rsidRPr="00D843EC" w:rsidRDefault="00955A4A" w:rsidP="0006010D">
            <w:pPr>
              <w:spacing w:line="240" w:lineRule="auto"/>
            </w:pPr>
            <w:r w:rsidRPr="00955A4A">
              <w:t>(0.608, 0, 0.0)</w:t>
            </w:r>
          </w:p>
        </w:tc>
      </w:tr>
      <w:tr w:rsidR="002301EF" w:rsidRPr="00D843EC" w14:paraId="581B3689" w14:textId="77777777" w:rsidTr="00E65496">
        <w:tc>
          <w:tcPr>
            <w:tcW w:w="1165" w:type="dxa"/>
          </w:tcPr>
          <w:p w14:paraId="43287426" w14:textId="77777777" w:rsidR="002301EF" w:rsidRPr="00D843EC" w:rsidRDefault="002301EF" w:rsidP="0006010D">
            <w:pPr>
              <w:spacing w:line="240" w:lineRule="auto"/>
            </w:pPr>
            <w:r>
              <w:t>10</w:t>
            </w:r>
          </w:p>
        </w:tc>
        <w:tc>
          <w:tcPr>
            <w:tcW w:w="2340" w:type="dxa"/>
          </w:tcPr>
          <w:p w14:paraId="01FCAAA1" w14:textId="78F8EAF3" w:rsidR="002301EF" w:rsidRPr="00D843EC" w:rsidRDefault="00955A4A" w:rsidP="0006010D">
            <w:pPr>
              <w:spacing w:line="240" w:lineRule="auto"/>
            </w:pPr>
            <w:r>
              <w:t>3.3</w:t>
            </w:r>
          </w:p>
        </w:tc>
        <w:tc>
          <w:tcPr>
            <w:tcW w:w="1170" w:type="dxa"/>
          </w:tcPr>
          <w:p w14:paraId="552A8747" w14:textId="4CD66770" w:rsidR="002301EF" w:rsidRPr="00D843EC" w:rsidRDefault="00955A4A" w:rsidP="0006010D">
            <w:pPr>
              <w:spacing w:line="240" w:lineRule="auto"/>
            </w:pPr>
            <w:r>
              <w:t>0.00</w:t>
            </w:r>
          </w:p>
        </w:tc>
        <w:tc>
          <w:tcPr>
            <w:tcW w:w="1260" w:type="dxa"/>
          </w:tcPr>
          <w:p w14:paraId="5B948FC0" w14:textId="15C2BB93" w:rsidR="002301EF" w:rsidRPr="00D843EC" w:rsidRDefault="00955A4A" w:rsidP="0006010D">
            <w:pPr>
              <w:spacing w:line="240" w:lineRule="auto"/>
            </w:pPr>
            <w:r>
              <w:t>0</w:t>
            </w:r>
          </w:p>
        </w:tc>
        <w:tc>
          <w:tcPr>
            <w:tcW w:w="1080" w:type="dxa"/>
          </w:tcPr>
          <w:p w14:paraId="6D5BAB3D" w14:textId="069CCBF0" w:rsidR="002301EF" w:rsidRPr="00D843EC" w:rsidRDefault="00955A4A" w:rsidP="0006010D">
            <w:pPr>
              <w:spacing w:line="240" w:lineRule="auto"/>
            </w:pPr>
            <w:r>
              <w:t>133.9</w:t>
            </w:r>
          </w:p>
        </w:tc>
        <w:tc>
          <w:tcPr>
            <w:tcW w:w="1615" w:type="dxa"/>
          </w:tcPr>
          <w:p w14:paraId="70C531FA" w14:textId="7DABEB78" w:rsidR="002301EF" w:rsidRPr="00D843EC" w:rsidRDefault="00955A4A" w:rsidP="0006010D">
            <w:pPr>
              <w:spacing w:line="240" w:lineRule="auto"/>
            </w:pPr>
            <w:r w:rsidRPr="00955A4A">
              <w:t xml:space="preserve">(27899.53, </w:t>
            </w:r>
            <w:proofErr w:type="gramStart"/>
            <w:r w:rsidRPr="00955A4A">
              <w:t>0 ,</w:t>
            </w:r>
            <w:proofErr w:type="gramEnd"/>
            <w:r w:rsidRPr="00955A4A">
              <w:t xml:space="preserve"> </w:t>
            </w:r>
            <w:proofErr w:type="gramStart"/>
            <w:r w:rsidRPr="00955A4A">
              <w:t>19422.90 )</w:t>
            </w:r>
            <w:proofErr w:type="gramEnd"/>
          </w:p>
        </w:tc>
      </w:tr>
    </w:tbl>
    <w:p w14:paraId="3C8D6D23" w14:textId="77777777" w:rsidR="002301EF" w:rsidRPr="00203A48" w:rsidRDefault="002301EF" w:rsidP="00B141E4"/>
    <w:p w14:paraId="1BF22500" w14:textId="59A3F4D7" w:rsidR="00955A4A" w:rsidRPr="00955A4A" w:rsidRDefault="00955A4A" w:rsidP="00B141E4">
      <w:r w:rsidRPr="00955A4A">
        <w:t xml:space="preserve">Notice that, in every case comparing the single PID tune to the multi-tune, the overshoot and oscillations improved. This is consistent with typical control systems. Typically, convergence is a function of an aggressive P term. However, aggression must increase with variance in difference from </w:t>
      </w:r>
      <w:r w:rsidRPr="00955A4A">
        <w:rPr>
          <w:i/>
          <w:iCs/>
        </w:rPr>
        <w:t>*current*</w:t>
      </w:r>
      <w:r w:rsidRPr="00955A4A">
        <w:t xml:space="preserve"> to </w:t>
      </w:r>
      <w:r w:rsidRPr="00955A4A">
        <w:rPr>
          <w:i/>
          <w:iCs/>
        </w:rPr>
        <w:t>*goal*</w:t>
      </w:r>
      <w:r w:rsidRPr="00955A4A">
        <w:t xml:space="preserve">. A single tune will not be able to </w:t>
      </w:r>
      <w:r w:rsidR="006E729D" w:rsidRPr="00955A4A">
        <w:t>accommodate</w:t>
      </w:r>
      <w:r w:rsidRPr="00955A4A">
        <w:t xml:space="preserve"> such variance. However, this discrete multi-tune method has proven highly effective for this task. It resembles the harmonic tuning commonly used in robotics, especially on Bambu Labs 3D printers.</w:t>
      </w:r>
    </w:p>
    <w:p w14:paraId="56E3C803" w14:textId="6CB4E8B0" w:rsidR="00955A4A" w:rsidRDefault="00955A4A" w:rsidP="00B141E4">
      <w:r w:rsidRPr="00955A4A">
        <w:t xml:space="preserve">When put into practice within simulation, the wheel speed and </w:t>
      </w:r>
      <w:proofErr w:type="gramStart"/>
      <w:r w:rsidRPr="00955A4A">
        <w:t>pivot</w:t>
      </w:r>
      <w:proofErr w:type="gramEnd"/>
      <w:r w:rsidRPr="00955A4A">
        <w:t xml:space="preserve"> angle performed within similar ranges. The following graphs illustrate this </w:t>
      </w:r>
      <w:proofErr w:type="gramStart"/>
      <w:r w:rsidRPr="00955A4A">
        <w:t>parity</w:t>
      </w:r>
      <w:proofErr w:type="gramEnd"/>
      <w:r w:rsidRPr="00955A4A">
        <w:t>. You will find that the graphs illustrate a publisher/subscriber model, where the main controller node requests a position (</w:t>
      </w:r>
      <w:proofErr w:type="spellStart"/>
      <w:proofErr w:type="gramStart"/>
      <w:r w:rsidRPr="00955A4A">
        <w:t>ie</w:t>
      </w:r>
      <w:proofErr w:type="spellEnd"/>
      <w:proofErr w:type="gramEnd"/>
      <w:r w:rsidRPr="00955A4A">
        <w:t xml:space="preserve"> </w:t>
      </w:r>
      <w:r w:rsidRPr="00955A4A">
        <w:rPr>
          <w:i/>
          <w:iCs/>
        </w:rPr>
        <w:t>/</w:t>
      </w:r>
      <w:proofErr w:type="spellStart"/>
      <w:r w:rsidRPr="00955A4A">
        <w:rPr>
          <w:i/>
          <w:iCs/>
        </w:rPr>
        <w:t>swerve_d</w:t>
      </w:r>
      <w:proofErr w:type="spellEnd"/>
      <w:r w:rsidRPr="00955A4A">
        <w:rPr>
          <w:i/>
          <w:iCs/>
        </w:rPr>
        <w:t>/</w:t>
      </w:r>
      <w:proofErr w:type="spellStart"/>
      <w:r w:rsidRPr="00955A4A">
        <w:rPr>
          <w:i/>
          <w:iCs/>
        </w:rPr>
        <w:t>rqst_wheel_speed</w:t>
      </w:r>
      <w:proofErr w:type="spellEnd"/>
      <w:r w:rsidRPr="00955A4A">
        <w:t xml:space="preserve">) and the modules processes the request through the PID tuning controller and publishes the result to the </w:t>
      </w:r>
      <w:r w:rsidRPr="00955A4A">
        <w:rPr>
          <w:i/>
          <w:iCs/>
        </w:rPr>
        <w:t>/</w:t>
      </w:r>
      <w:proofErr w:type="spellStart"/>
      <w:r w:rsidRPr="00955A4A">
        <w:rPr>
          <w:i/>
          <w:iCs/>
        </w:rPr>
        <w:t>swerve_d</w:t>
      </w:r>
      <w:proofErr w:type="spellEnd"/>
      <w:r w:rsidRPr="00955A4A">
        <w:rPr>
          <w:i/>
          <w:iCs/>
        </w:rPr>
        <w:t>/</w:t>
      </w:r>
      <w:proofErr w:type="spellStart"/>
      <w:r w:rsidRPr="00955A4A">
        <w:rPr>
          <w:i/>
          <w:iCs/>
        </w:rPr>
        <w:t>wheel_speed</w:t>
      </w:r>
      <w:proofErr w:type="spellEnd"/>
      <w:r w:rsidRPr="00955A4A">
        <w:t xml:space="preserve">. When a HAL (Hardware Abstraction Layer) or </w:t>
      </w:r>
      <w:proofErr w:type="gramStart"/>
      <w:r w:rsidRPr="00955A4A">
        <w:t>some</w:t>
      </w:r>
      <w:proofErr w:type="gramEnd"/>
      <w:r w:rsidRPr="00955A4A">
        <w:t xml:space="preserve"> such variant could then </w:t>
      </w:r>
      <w:proofErr w:type="gramStart"/>
      <w:r w:rsidRPr="00955A4A">
        <w:t>be written</w:t>
      </w:r>
      <w:proofErr w:type="gramEnd"/>
      <w:r w:rsidRPr="00955A4A">
        <w:t xml:space="preserve"> to convert these commands into physical signals for the motors of a physical robot. </w:t>
      </w:r>
    </w:p>
    <w:p w14:paraId="450D7149" w14:textId="77777777" w:rsidR="00955A4A" w:rsidRDefault="00955A4A" w:rsidP="00B141E4">
      <w:r>
        <w:rPr>
          <w:noProof/>
        </w:rPr>
        <w:lastRenderedPageBreak/>
        <w:drawing>
          <wp:inline distT="0" distB="0" distL="0" distR="0" wp14:anchorId="02CE55F6" wp14:editId="04298E69">
            <wp:extent cx="4277802" cy="2916727"/>
            <wp:effectExtent l="0" t="0" r="8890" b="0"/>
            <wp:docPr id="90094019" name="Picture 3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019" name="Picture 30" descr="A graph of a graph&#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01848" cy="2933123"/>
                    </a:xfrm>
                    <a:prstGeom prst="rect">
                      <a:avLst/>
                    </a:prstGeom>
                    <a:noFill/>
                    <a:ln>
                      <a:noFill/>
                    </a:ln>
                  </pic:spPr>
                </pic:pic>
              </a:graphicData>
            </a:graphic>
          </wp:inline>
        </w:drawing>
      </w:r>
    </w:p>
    <w:p w14:paraId="542431CD" w14:textId="0D497439" w:rsidR="006E729D" w:rsidRDefault="00955A4A" w:rsidP="00FD1A65">
      <w:pPr>
        <w:pStyle w:val="Caption"/>
      </w:pPr>
      <w:bookmarkStart w:id="190" w:name="_Toc196488209"/>
      <w:r>
        <w:t xml:space="preserve">Figure </w:t>
      </w:r>
      <w:fldSimple w:instr=" SEQ Figure \* ROMAN ">
        <w:r w:rsidR="00A40EC4">
          <w:rPr>
            <w:noProof/>
          </w:rPr>
          <w:t>XXX</w:t>
        </w:r>
      </w:fldSimple>
      <w:r>
        <w:t>: PID Controller of Pivot Angle</w:t>
      </w:r>
      <w:bookmarkEnd w:id="190"/>
    </w:p>
    <w:p w14:paraId="64120781" w14:textId="77777777" w:rsidR="006E729D" w:rsidRDefault="006E729D" w:rsidP="00B141E4">
      <w:r>
        <w:rPr>
          <w:noProof/>
        </w:rPr>
        <w:drawing>
          <wp:inline distT="0" distB="0" distL="0" distR="0" wp14:anchorId="0181AB49" wp14:editId="72175520">
            <wp:extent cx="4540195" cy="3050443"/>
            <wp:effectExtent l="0" t="0" r="0" b="0"/>
            <wp:docPr id="439515850" name="Picture 3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5850" name="Picture 31" descr="A graph of a graph&#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53893" cy="3059647"/>
                    </a:xfrm>
                    <a:prstGeom prst="rect">
                      <a:avLst/>
                    </a:prstGeom>
                    <a:noFill/>
                    <a:ln>
                      <a:noFill/>
                    </a:ln>
                  </pic:spPr>
                </pic:pic>
              </a:graphicData>
            </a:graphic>
          </wp:inline>
        </w:drawing>
      </w:r>
    </w:p>
    <w:p w14:paraId="755CF7C5" w14:textId="36B562E2" w:rsidR="00D843EC" w:rsidRDefault="006E729D" w:rsidP="0006010D">
      <w:pPr>
        <w:pStyle w:val="Caption"/>
      </w:pPr>
      <w:bookmarkStart w:id="191" w:name="_Toc196488210"/>
      <w:r>
        <w:t xml:space="preserve">Figure </w:t>
      </w:r>
      <w:fldSimple w:instr=" SEQ Figure \* ROMAN ">
        <w:r w:rsidR="00A40EC4">
          <w:rPr>
            <w:noProof/>
          </w:rPr>
          <w:t>XXXI</w:t>
        </w:r>
      </w:fldSimple>
      <w:r>
        <w:t>: Wheel Speed PID Example</w:t>
      </w:r>
      <w:bookmarkEnd w:id="191"/>
    </w:p>
    <w:p w14:paraId="2D8A770A" w14:textId="53109708" w:rsidR="0006010D" w:rsidRPr="0006010D" w:rsidRDefault="0006010D" w:rsidP="0006010D">
      <w:pPr>
        <w:pStyle w:val="Heading2"/>
      </w:pPr>
      <w:bookmarkStart w:id="192" w:name="_Toc196488171"/>
      <w:r>
        <w:t>LEVERAGING THE NAV2 STACK</w:t>
      </w:r>
      <w:bookmarkEnd w:id="192"/>
    </w:p>
    <w:p w14:paraId="76763254" w14:textId="2F75B0D6" w:rsidR="0006010D" w:rsidRPr="006E729D" w:rsidRDefault="006E729D" w:rsidP="00B141E4">
      <w:r w:rsidRPr="006E729D">
        <w:t xml:space="preserve">When it comes to open-source perception and navigation systems, the researcher found Nav2 was the best candidate to integrate. While it has capabilities to use voxel grids or 3D SLAM algorithms for navigation, the researcher favored a simple 2D spoofed laser scan approach. This </w:t>
      </w:r>
      <w:r w:rsidRPr="006E729D">
        <w:lastRenderedPageBreak/>
        <w:t xml:space="preserve">keeps the perception algorithm simple and favors lightweight hardware. This decision is not without its drawbacks, namely the fact that a lower-fidelity perception system will result in lower-fidelity outcomes for interfacing with </w:t>
      </w:r>
      <w:r w:rsidR="0006010D">
        <w:t>dynamic</w:t>
      </w:r>
      <w:r w:rsidRPr="006E729D">
        <w:t xml:space="preserve"> environment</w:t>
      </w:r>
      <w:r w:rsidR="0006010D">
        <w:t>s</w:t>
      </w:r>
      <w:r w:rsidRPr="006E729D">
        <w:t xml:space="preserve">. However, since this paper focuses on an overall schema for ROS2 development within Solidworks, Gazebo, and then eventual deployment to a Raspberry Pi, this limitation </w:t>
      </w:r>
      <w:proofErr w:type="gramStart"/>
      <w:r w:rsidRPr="006E729D">
        <w:t>is accepted</w:t>
      </w:r>
      <w:proofErr w:type="gramEnd"/>
      <w:r w:rsidR="0006010D">
        <w:t xml:space="preserve">. In future </w:t>
      </w:r>
      <w:proofErr w:type="gramStart"/>
      <w:r w:rsidR="0006010D">
        <w:t>works</w:t>
      </w:r>
      <w:proofErr w:type="gramEnd"/>
      <w:r w:rsidR="0006010D">
        <w:t>, it is the intention to use 3D perception to overcome this shortcoming</w:t>
      </w:r>
      <w:r w:rsidRPr="006E729D">
        <w:t xml:space="preserve">. Deployment </w:t>
      </w:r>
      <w:proofErr w:type="gramStart"/>
      <w:r w:rsidRPr="006E729D">
        <w:t>on</w:t>
      </w:r>
      <w:proofErr w:type="gramEnd"/>
      <w:r w:rsidRPr="006E729D">
        <w:t xml:space="preserve"> better hardware, such as a Jetson, would come with less restrictions and recommendations by this research to leverage more sensors/better perception algorithms to increase robotic situational awareness. </w:t>
      </w:r>
    </w:p>
    <w:p w14:paraId="15080797" w14:textId="0DE7EE8E" w:rsidR="006E729D" w:rsidRPr="006E729D" w:rsidRDefault="0006010D" w:rsidP="00B141E4">
      <w:r w:rsidRPr="006E729D">
        <w:t>What</w:t>
      </w:r>
      <w:r w:rsidR="006E729D" w:rsidRPr="006E729D">
        <w:t xml:space="preserve"> we have elected to implement is a spoofed laser scan. This amounts to taking a single line of pixels from a depth scan image (provided by an Intel </w:t>
      </w:r>
      <w:r w:rsidRPr="006E729D">
        <w:t>RealSense</w:t>
      </w:r>
      <w:r w:rsidR="006E729D" w:rsidRPr="006E729D">
        <w:t xml:space="preserve">) and generating a laser scan topic based on the perceived depth map. This allows seamless integration with the existing slam_toolbox software suite, which </w:t>
      </w:r>
      <w:proofErr w:type="gramStart"/>
      <w:r w:rsidR="006E729D" w:rsidRPr="006E729D">
        <w:t>is designed</w:t>
      </w:r>
      <w:proofErr w:type="gramEnd"/>
      <w:r w:rsidR="006E729D" w:rsidRPr="006E729D">
        <w:t xml:space="preserve"> to generate a map out the box by ingesting a laser scan topic. Instead of designing a custom node, the depthimage_to_laserscan package </w:t>
      </w:r>
      <w:proofErr w:type="gramStart"/>
      <w:r w:rsidR="006E729D" w:rsidRPr="006E729D">
        <w:t>was leveraged</w:t>
      </w:r>
      <w:proofErr w:type="gramEnd"/>
      <w:r w:rsidR="006E729D" w:rsidRPr="006E729D">
        <w:t xml:space="preserve"> to create the laser scan data needed for slam_toolbox. </w:t>
      </w:r>
    </w:p>
    <w:p w14:paraId="7017D6B6" w14:textId="1A379758" w:rsidR="006E729D" w:rsidRDefault="006E729D" w:rsidP="00B141E4">
      <w:r w:rsidRPr="006E729D">
        <w:t xml:space="preserve">Following this, Nav2 </w:t>
      </w:r>
      <w:proofErr w:type="gramStart"/>
      <w:r w:rsidRPr="006E729D">
        <w:t>is directed</w:t>
      </w:r>
      <w:proofErr w:type="gramEnd"/>
      <w:r w:rsidRPr="006E729D">
        <w:t xml:space="preserve"> to subscribe to the appropriate laser</w:t>
      </w:r>
      <w:r>
        <w:t xml:space="preserve"> </w:t>
      </w:r>
      <w:r w:rsidRPr="006E729D">
        <w:t xml:space="preserve">scan and slam_toolbox </w:t>
      </w:r>
      <w:proofErr w:type="gramStart"/>
      <w:r w:rsidRPr="006E729D">
        <w:t>topics, and</w:t>
      </w:r>
      <w:proofErr w:type="gramEnd"/>
      <w:r w:rsidRPr="006E729D">
        <w:t xml:space="preserve"> will generate a cost map based on what it perceives are the obstacles. An example of this cost map </w:t>
      </w:r>
      <w:proofErr w:type="gramStart"/>
      <w:r w:rsidRPr="006E729D">
        <w:t>is shown</w:t>
      </w:r>
      <w:proofErr w:type="gramEnd"/>
      <w:r w:rsidRPr="006E729D">
        <w:t xml:space="preserve"> below, overlaid on the existing floor of the room to demonstrate accuracy in the perception. </w:t>
      </w:r>
    </w:p>
    <w:p w14:paraId="0B10A2A8" w14:textId="77777777" w:rsidR="007A5FBB" w:rsidRDefault="007A5FBB" w:rsidP="00B141E4">
      <w:r>
        <w:rPr>
          <w:noProof/>
        </w:rPr>
        <w:lastRenderedPageBreak/>
        <w:drawing>
          <wp:inline distT="0" distB="0" distL="0" distR="0" wp14:anchorId="3DB4FA96" wp14:editId="5BAA51F3">
            <wp:extent cx="4733636" cy="2284637"/>
            <wp:effectExtent l="0" t="0" r="0" b="1905"/>
            <wp:docPr id="1211359810" name="Picture 3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9810" name="Picture 35" descr="A screenshot of a video game&#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33636" cy="2284637"/>
                    </a:xfrm>
                    <a:prstGeom prst="rect">
                      <a:avLst/>
                    </a:prstGeom>
                    <a:noFill/>
                    <a:ln>
                      <a:noFill/>
                    </a:ln>
                  </pic:spPr>
                </pic:pic>
              </a:graphicData>
            </a:graphic>
          </wp:inline>
        </w:drawing>
      </w:r>
    </w:p>
    <w:p w14:paraId="4E33A35A" w14:textId="3087ECEE" w:rsidR="007A5FBB" w:rsidRDefault="007A5FBB" w:rsidP="0006010D">
      <w:pPr>
        <w:pStyle w:val="Caption"/>
      </w:pPr>
      <w:bookmarkStart w:id="193" w:name="_Toc196488211"/>
      <w:r>
        <w:t xml:space="preserve">Figure </w:t>
      </w:r>
      <w:fldSimple w:instr=" SEQ Figure \* ROMAN ">
        <w:r w:rsidR="00A40EC4">
          <w:rPr>
            <w:noProof/>
          </w:rPr>
          <w:t>XXXII</w:t>
        </w:r>
      </w:fldSimple>
      <w:r>
        <w:t>: Ground Truth and Cost Map</w:t>
      </w:r>
      <w:bookmarkEnd w:id="193"/>
    </w:p>
    <w:p w14:paraId="355A3D2C" w14:textId="77777777" w:rsidR="007A5FBB" w:rsidRDefault="007A5FBB" w:rsidP="00B141E4">
      <w:r>
        <w:rPr>
          <w:noProof/>
        </w:rPr>
        <w:drawing>
          <wp:inline distT="0" distB="0" distL="0" distR="0" wp14:anchorId="45203AEB" wp14:editId="1D49E111">
            <wp:extent cx="4175760" cy="3941841"/>
            <wp:effectExtent l="0" t="0" r="0" b="1905"/>
            <wp:docPr id="758435600" name="Picture 32" descr="A diagram of a room with many p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600" name="Picture 32" descr="A diagram of a room with many pipe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93648" cy="3958727"/>
                    </a:xfrm>
                    <a:prstGeom prst="rect">
                      <a:avLst/>
                    </a:prstGeom>
                    <a:noFill/>
                    <a:ln>
                      <a:noFill/>
                    </a:ln>
                  </pic:spPr>
                </pic:pic>
              </a:graphicData>
            </a:graphic>
          </wp:inline>
        </w:drawing>
      </w:r>
    </w:p>
    <w:p w14:paraId="5701E1EF" w14:textId="53B63403" w:rsidR="00D843EC" w:rsidRDefault="007A5FBB" w:rsidP="00FD1A65">
      <w:pPr>
        <w:pStyle w:val="Caption"/>
      </w:pPr>
      <w:bookmarkStart w:id="194" w:name="_Toc196488212"/>
      <w:r>
        <w:t xml:space="preserve">Figure </w:t>
      </w:r>
      <w:fldSimple w:instr=" SEQ Figure \* ROMAN ">
        <w:r w:rsidR="00A40EC4">
          <w:rPr>
            <w:noProof/>
          </w:rPr>
          <w:t>XXXIII</w:t>
        </w:r>
      </w:fldSimple>
      <w:r>
        <w:t xml:space="preserve">: </w:t>
      </w:r>
      <w:proofErr w:type="spellStart"/>
      <w:r>
        <w:t>Costmap</w:t>
      </w:r>
      <w:proofErr w:type="spellEnd"/>
      <w:r>
        <w:t xml:space="preserve"> overlaid on ground </w:t>
      </w:r>
      <w:proofErr w:type="gramStart"/>
      <w:r>
        <w:t>truth</w:t>
      </w:r>
      <w:bookmarkEnd w:id="194"/>
      <w:proofErr w:type="gramEnd"/>
    </w:p>
    <w:p w14:paraId="35DA7461" w14:textId="77777777" w:rsidR="0006010D" w:rsidRDefault="0006010D">
      <w:pPr>
        <w:spacing w:line="240" w:lineRule="auto"/>
        <w:rPr>
          <w:b/>
          <w:bCs/>
          <w:u w:val="single"/>
        </w:rPr>
      </w:pPr>
      <w:bookmarkStart w:id="195" w:name="_Toc195537834"/>
      <w:bookmarkStart w:id="196" w:name="_Toc196483699"/>
      <w:bookmarkStart w:id="197" w:name="_Toc196483749"/>
      <w:r>
        <w:br w:type="page"/>
      </w:r>
    </w:p>
    <w:p w14:paraId="24AB05C0" w14:textId="06BDAE75" w:rsidR="00D00A1E" w:rsidRDefault="007A5FBB" w:rsidP="00FD1A65">
      <w:pPr>
        <w:pStyle w:val="Heading1"/>
      </w:pPr>
      <w:bookmarkStart w:id="198" w:name="_Toc196488172"/>
      <w:r>
        <w:lastRenderedPageBreak/>
        <w:t>RESULTS</w:t>
      </w:r>
      <w:bookmarkEnd w:id="195"/>
      <w:bookmarkEnd w:id="196"/>
      <w:bookmarkEnd w:id="197"/>
      <w:bookmarkEnd w:id="198"/>
    </w:p>
    <w:p w14:paraId="0F9A4AED" w14:textId="7435D5EF" w:rsidR="00B20AC8" w:rsidRDefault="00B20AC8" w:rsidP="00B20AC8">
      <w:pPr>
        <w:pStyle w:val="Heading2"/>
      </w:pPr>
      <w:bookmarkStart w:id="199" w:name="_Toc196483700"/>
      <w:bookmarkStart w:id="200" w:name="_Toc196483750"/>
      <w:bookmarkStart w:id="201" w:name="_Toc196488173"/>
      <w:r>
        <w:t>INTRODUCTION</w:t>
      </w:r>
      <w:bookmarkEnd w:id="199"/>
      <w:bookmarkEnd w:id="200"/>
      <w:bookmarkEnd w:id="201"/>
    </w:p>
    <w:p w14:paraId="3F8C09CA" w14:textId="77777777" w:rsidR="00B20AC8" w:rsidRPr="00AF0C29" w:rsidRDefault="00B20AC8" w:rsidP="00B20AC8">
      <w:r w:rsidRPr="00AF0C29">
        <w:t xml:space="preserve">It is also important to note what we are "validating" and what the acceptance criteria are. The acceptance criteria for the swerve drive </w:t>
      </w:r>
      <w:r>
        <w:t>robot</w:t>
      </w:r>
      <w:r w:rsidRPr="00AF0C29">
        <w:t xml:space="preserve"> </w:t>
      </w:r>
      <w:proofErr w:type="gramStart"/>
      <w:r w:rsidRPr="00AF0C29">
        <w:t>is</w:t>
      </w:r>
      <w:proofErr w:type="gramEnd"/>
      <w:r w:rsidRPr="00AF0C29">
        <w:t xml:space="preserve"> as follows:</w:t>
      </w:r>
    </w:p>
    <w:p w14:paraId="7A605E73" w14:textId="77777777" w:rsidR="00B20AC8" w:rsidRPr="00AF0C29" w:rsidRDefault="00B20AC8" w:rsidP="00B20AC8">
      <w:pPr>
        <w:pStyle w:val="ListParagraph"/>
        <w:numPr>
          <w:ilvl w:val="0"/>
          <w:numId w:val="6"/>
        </w:numPr>
      </w:pPr>
      <w:r w:rsidRPr="00AF0C29">
        <w:t xml:space="preserve">Keep Raspberry Pi 5 computational headroom in mind, below </w:t>
      </w:r>
      <w:r>
        <w:t>8</w:t>
      </w:r>
      <w:r w:rsidRPr="00AF0C29">
        <w:t>0% utilization on a full bench test.</w:t>
      </w:r>
    </w:p>
    <w:p w14:paraId="5E145A56" w14:textId="77777777" w:rsidR="00B20AC8" w:rsidRPr="00AF0C29" w:rsidRDefault="00B20AC8" w:rsidP="00B20AC8">
      <w:pPr>
        <w:pStyle w:val="ListParagraph"/>
        <w:numPr>
          <w:ilvl w:val="0"/>
          <w:numId w:val="6"/>
        </w:numPr>
      </w:pPr>
      <w:r w:rsidRPr="00AF0C29">
        <w:t xml:space="preserve">The robot must not deviate from its commanded goal pose beyond 0.1 </w:t>
      </w:r>
      <w:proofErr w:type="gramStart"/>
      <w:r w:rsidRPr="00AF0C29">
        <w:t>m</w:t>
      </w:r>
      <w:proofErr w:type="gramEnd"/>
    </w:p>
    <w:p w14:paraId="4DDA791F" w14:textId="77777777" w:rsidR="00B20AC8" w:rsidRPr="00AF0C29" w:rsidRDefault="00B20AC8" w:rsidP="00B20AC8">
      <w:pPr>
        <w:pStyle w:val="ListParagraph"/>
        <w:numPr>
          <w:ilvl w:val="0"/>
          <w:numId w:val="6"/>
        </w:numPr>
      </w:pPr>
      <w:r w:rsidRPr="00AF0C29">
        <w:t xml:space="preserve">The robot's control scheme must not move when module error is above 0.1 </w:t>
      </w:r>
      <w:proofErr w:type="gramStart"/>
      <w:r w:rsidRPr="00AF0C29">
        <w:t>rads</w:t>
      </w:r>
      <w:proofErr w:type="gramEnd"/>
    </w:p>
    <w:p w14:paraId="14071B2F" w14:textId="6D27240A" w:rsidR="00B20AC8" w:rsidRPr="00B20AC8" w:rsidRDefault="00B20AC8" w:rsidP="00B20AC8">
      <w:pPr>
        <w:pStyle w:val="ListParagraph"/>
        <w:numPr>
          <w:ilvl w:val="0"/>
          <w:numId w:val="6"/>
        </w:numPr>
      </w:pPr>
      <w:r w:rsidRPr="00AF0C29">
        <w:t xml:space="preserve">The less overshoot in a module, the less resultant error/time lost to convergence. Minimize convergence time and oscillations, preferably below two seconds and any oscillations with an amplitude above 0.1 radian deviation from the goal should </w:t>
      </w:r>
      <w:proofErr w:type="gramStart"/>
      <w:r w:rsidRPr="00AF0C29">
        <w:t>be seen</w:t>
      </w:r>
      <w:proofErr w:type="gramEnd"/>
      <w:r w:rsidRPr="00AF0C29">
        <w:t xml:space="preserve"> as non-compliant.</w:t>
      </w:r>
    </w:p>
    <w:p w14:paraId="44C28515" w14:textId="16D1B53D" w:rsidR="00374DB0" w:rsidRDefault="00D00A1E" w:rsidP="00FD1A65">
      <w:pPr>
        <w:pStyle w:val="Heading2"/>
      </w:pPr>
      <w:bookmarkStart w:id="202" w:name="_Toc195537835"/>
      <w:bookmarkStart w:id="203" w:name="_Toc196483701"/>
      <w:bookmarkStart w:id="204" w:name="_Toc196483751"/>
      <w:bookmarkStart w:id="205" w:name="_Toc196488174"/>
      <w:r>
        <w:t>POSITION VALIDATION</w:t>
      </w:r>
      <w:bookmarkEnd w:id="202"/>
      <w:bookmarkEnd w:id="203"/>
      <w:bookmarkEnd w:id="204"/>
      <w:bookmarkEnd w:id="205"/>
    </w:p>
    <w:p w14:paraId="50D0CA5C" w14:textId="09780025" w:rsidR="00374DB0" w:rsidRPr="00374DB0" w:rsidRDefault="00374DB0" w:rsidP="00B141E4">
      <w:r w:rsidRPr="00374DB0">
        <w:t xml:space="preserve">When validating a localization system, industry convention is to use a secondary system to validate the first. This parallels the concept of redundancy within a robotic system, where one hardware system can </w:t>
      </w:r>
      <w:proofErr w:type="gramStart"/>
      <w:r w:rsidRPr="00374DB0">
        <w:t>act as</w:t>
      </w:r>
      <w:proofErr w:type="gramEnd"/>
      <w:r w:rsidRPr="00374DB0">
        <w:t xml:space="preserve"> an enforcement or check of the other system. In simulation, specifically for this problem, the ideal way to validate that your robot's absolute position and perceived position are identical is by cross referencing the Gazebo model's position with the pose of the robot</w:t>
      </w:r>
      <w:r w:rsidR="0006010D">
        <w:t>, using Gazebo as the ground source of truth.</w:t>
      </w:r>
    </w:p>
    <w:p w14:paraId="235221AA" w14:textId="19AD56C1" w:rsidR="00374DB0" w:rsidRDefault="00374DB0" w:rsidP="00B141E4">
      <w:r w:rsidRPr="00374DB0">
        <w:t xml:space="preserve">In the Gazebo environment, this data </w:t>
      </w:r>
      <w:proofErr w:type="gramStart"/>
      <w:r w:rsidRPr="00374DB0">
        <w:t>is made</w:t>
      </w:r>
      <w:proofErr w:type="gramEnd"/>
      <w:r w:rsidRPr="00374DB0">
        <w:t xml:space="preserve"> readily available in the component tree. It was the assumption of the researcher that this data would also be available to the ROS environment when the joint transforms </w:t>
      </w:r>
      <w:proofErr w:type="gramStart"/>
      <w:r w:rsidRPr="00374DB0">
        <w:t>were mapped</w:t>
      </w:r>
      <w:proofErr w:type="gramEnd"/>
      <w:r w:rsidRPr="00374DB0">
        <w:t xml:space="preserve"> from Gazebo to ROS2. This was unfortunately not the case, as the mapping function (conversion from Gazebo to ROS2) only persisted data from the children </w:t>
      </w:r>
      <w:r w:rsidRPr="00374DB0">
        <w:lastRenderedPageBreak/>
        <w:t xml:space="preserve">of the root node (in this case, the </w:t>
      </w:r>
      <w:proofErr w:type="spellStart"/>
      <w:r w:rsidRPr="00374DB0">
        <w:t>hermes_robot_description</w:t>
      </w:r>
      <w:proofErr w:type="spellEnd"/>
      <w:r w:rsidRPr="00374DB0">
        <w:t xml:space="preserve">). However, to validate the system, the absolute pose data of the root note </w:t>
      </w:r>
      <w:proofErr w:type="gramStart"/>
      <w:r w:rsidRPr="00374DB0">
        <w:t>was needed</w:t>
      </w:r>
      <w:proofErr w:type="gramEnd"/>
      <w:r w:rsidRPr="00374DB0">
        <w:t xml:space="preserve">. Toa achieve this, the following topic </w:t>
      </w:r>
      <w:proofErr w:type="gramStart"/>
      <w:r w:rsidRPr="00374DB0">
        <w:t>was mapped</w:t>
      </w:r>
      <w:proofErr w:type="gramEnd"/>
      <w:r w:rsidRPr="00374DB0">
        <w:t xml:space="preserve"> from Gazebo to ROS2:</w:t>
      </w:r>
    </w:p>
    <w:p w14:paraId="1E46B633" w14:textId="6E8C87CA" w:rsidR="00374DB0" w:rsidRDefault="00374DB0" w:rsidP="00FD1A65">
      <w:pPr>
        <w:pStyle w:val="Code"/>
        <w:rPr>
          <w:color w:val="383A42"/>
        </w:rPr>
      </w:pPr>
      <w:r>
        <w:rPr>
          <w:rStyle w:val="hljs-bullet"/>
          <w:color w:val="4078F2"/>
        </w:rPr>
        <w:t>-</w:t>
      </w:r>
      <w:r>
        <w:rPr>
          <w:color w:val="383A42"/>
        </w:rPr>
        <w:t> </w:t>
      </w:r>
      <w:proofErr w:type="spellStart"/>
      <w:r>
        <w:rPr>
          <w:rStyle w:val="hljs-attr"/>
          <w:color w:val="986801"/>
        </w:rPr>
        <w:t>ros_topic_name</w:t>
      </w:r>
      <w:proofErr w:type="spellEnd"/>
      <w:r>
        <w:rPr>
          <w:rStyle w:val="hljs-attr"/>
          <w:color w:val="986801"/>
        </w:rPr>
        <w:t>:</w:t>
      </w:r>
      <w:r>
        <w:rPr>
          <w:color w:val="383A42"/>
        </w:rPr>
        <w:t> </w:t>
      </w:r>
      <w:r>
        <w:rPr>
          <w:rStyle w:val="hljs-string"/>
          <w:color w:val="50A14F"/>
        </w:rPr>
        <w:t>"/</w:t>
      </w:r>
      <w:proofErr w:type="spellStart"/>
      <w:r>
        <w:rPr>
          <w:rStyle w:val="hljs-string"/>
          <w:color w:val="50A14F"/>
        </w:rPr>
        <w:t>hermes</w:t>
      </w:r>
      <w:proofErr w:type="spellEnd"/>
      <w:r>
        <w:rPr>
          <w:rStyle w:val="hljs-string"/>
          <w:color w:val="50A14F"/>
        </w:rPr>
        <w:t>/gazebo/pose"</w:t>
      </w:r>
    </w:p>
    <w:p w14:paraId="19C88A89" w14:textId="77777777" w:rsidR="00374DB0" w:rsidRDefault="00374DB0" w:rsidP="00FD1A65">
      <w:pPr>
        <w:pStyle w:val="Code"/>
        <w:rPr>
          <w:color w:val="383A42"/>
        </w:rPr>
      </w:pPr>
      <w:r>
        <w:rPr>
          <w:color w:val="383A42"/>
        </w:rPr>
        <w:t>  </w:t>
      </w:r>
      <w:proofErr w:type="spellStart"/>
      <w:r>
        <w:rPr>
          <w:rStyle w:val="hljs-attr"/>
          <w:color w:val="986801"/>
        </w:rPr>
        <w:t>gz_topic_name</w:t>
      </w:r>
      <w:proofErr w:type="spellEnd"/>
      <w:r>
        <w:rPr>
          <w:rStyle w:val="hljs-attr"/>
          <w:color w:val="986801"/>
        </w:rPr>
        <w:t>:</w:t>
      </w:r>
      <w:r>
        <w:rPr>
          <w:color w:val="383A42"/>
        </w:rPr>
        <w:t> </w:t>
      </w:r>
      <w:r>
        <w:rPr>
          <w:rStyle w:val="hljs-string"/>
          <w:color w:val="50A14F"/>
        </w:rPr>
        <w:t>"/world/demo/</w:t>
      </w:r>
      <w:proofErr w:type="spellStart"/>
      <w:r>
        <w:rPr>
          <w:rStyle w:val="hljs-string"/>
          <w:color w:val="50A14F"/>
        </w:rPr>
        <w:t>dynamic_pose</w:t>
      </w:r>
      <w:proofErr w:type="spellEnd"/>
      <w:r>
        <w:rPr>
          <w:rStyle w:val="hljs-string"/>
          <w:color w:val="50A14F"/>
        </w:rPr>
        <w:t>/info"</w:t>
      </w:r>
    </w:p>
    <w:p w14:paraId="3D77729A" w14:textId="77777777" w:rsidR="00374DB0" w:rsidRDefault="00374DB0" w:rsidP="00FD1A65">
      <w:pPr>
        <w:pStyle w:val="Code"/>
        <w:rPr>
          <w:color w:val="383A42"/>
        </w:rPr>
      </w:pPr>
      <w:r>
        <w:rPr>
          <w:color w:val="383A42"/>
        </w:rPr>
        <w:t>  </w:t>
      </w:r>
      <w:proofErr w:type="spellStart"/>
      <w:r>
        <w:rPr>
          <w:rStyle w:val="hljs-attr"/>
          <w:color w:val="986801"/>
        </w:rPr>
        <w:t>ros_type_name</w:t>
      </w:r>
      <w:proofErr w:type="spellEnd"/>
      <w:r>
        <w:rPr>
          <w:rStyle w:val="hljs-attr"/>
          <w:color w:val="986801"/>
        </w:rPr>
        <w:t>:</w:t>
      </w:r>
      <w:r>
        <w:rPr>
          <w:color w:val="383A42"/>
        </w:rPr>
        <w:t> </w:t>
      </w:r>
      <w:r>
        <w:rPr>
          <w:rStyle w:val="hljs-string"/>
          <w:color w:val="50A14F"/>
        </w:rPr>
        <w:t>"</w:t>
      </w:r>
      <w:proofErr w:type="spellStart"/>
      <w:r>
        <w:rPr>
          <w:rStyle w:val="hljs-string"/>
          <w:color w:val="50A14F"/>
        </w:rPr>
        <w:t>geometry_msgs</w:t>
      </w:r>
      <w:proofErr w:type="spellEnd"/>
      <w:r>
        <w:rPr>
          <w:rStyle w:val="hljs-string"/>
          <w:color w:val="50A14F"/>
        </w:rPr>
        <w:t>/msg/</w:t>
      </w:r>
      <w:proofErr w:type="spellStart"/>
      <w:r>
        <w:rPr>
          <w:rStyle w:val="hljs-string"/>
          <w:color w:val="50A14F"/>
        </w:rPr>
        <w:t>PoseArray</w:t>
      </w:r>
      <w:proofErr w:type="spellEnd"/>
      <w:r>
        <w:rPr>
          <w:rStyle w:val="hljs-string"/>
          <w:color w:val="50A14F"/>
        </w:rPr>
        <w:t>"</w:t>
      </w:r>
    </w:p>
    <w:p w14:paraId="2A7446B4" w14:textId="77777777" w:rsidR="00374DB0" w:rsidRDefault="00374DB0" w:rsidP="00FD1A65">
      <w:pPr>
        <w:pStyle w:val="Code"/>
        <w:rPr>
          <w:color w:val="383A42"/>
        </w:rPr>
      </w:pPr>
      <w:r>
        <w:rPr>
          <w:color w:val="383A42"/>
        </w:rPr>
        <w:t>  </w:t>
      </w:r>
      <w:proofErr w:type="spellStart"/>
      <w:r>
        <w:rPr>
          <w:rStyle w:val="hljs-attr"/>
          <w:color w:val="986801"/>
        </w:rPr>
        <w:t>gz_type_name</w:t>
      </w:r>
      <w:proofErr w:type="spellEnd"/>
      <w:r>
        <w:rPr>
          <w:rStyle w:val="hljs-attr"/>
          <w:color w:val="986801"/>
        </w:rPr>
        <w:t>:</w:t>
      </w:r>
      <w:r>
        <w:rPr>
          <w:color w:val="383A42"/>
        </w:rPr>
        <w:t> </w:t>
      </w:r>
      <w:r>
        <w:rPr>
          <w:rStyle w:val="hljs-string"/>
          <w:color w:val="50A14F"/>
        </w:rPr>
        <w:t>"</w:t>
      </w:r>
      <w:proofErr w:type="spellStart"/>
      <w:proofErr w:type="gramStart"/>
      <w:r>
        <w:rPr>
          <w:rStyle w:val="hljs-string"/>
          <w:color w:val="50A14F"/>
        </w:rPr>
        <w:t>gz.msgs</w:t>
      </w:r>
      <w:proofErr w:type="gramEnd"/>
      <w:r>
        <w:rPr>
          <w:rStyle w:val="hljs-string"/>
          <w:color w:val="50A14F"/>
        </w:rPr>
        <w:t>.Pose_V</w:t>
      </w:r>
      <w:proofErr w:type="spellEnd"/>
      <w:r>
        <w:rPr>
          <w:rStyle w:val="hljs-string"/>
          <w:color w:val="50A14F"/>
        </w:rPr>
        <w:t>"</w:t>
      </w:r>
    </w:p>
    <w:p w14:paraId="49C9292D" w14:textId="0670B35E" w:rsidR="00374DB0" w:rsidRDefault="00374DB0" w:rsidP="00FD1A65">
      <w:pPr>
        <w:pStyle w:val="Code"/>
        <w:rPr>
          <w:color w:val="383A42"/>
        </w:rPr>
      </w:pPr>
      <w:r>
        <w:rPr>
          <w:color w:val="383A42"/>
        </w:rPr>
        <w:t>  </w:t>
      </w:r>
      <w:r>
        <w:rPr>
          <w:rStyle w:val="hljs-attr"/>
          <w:color w:val="986801"/>
        </w:rPr>
        <w:t>direction:</w:t>
      </w:r>
      <w:r>
        <w:rPr>
          <w:color w:val="383A42"/>
        </w:rPr>
        <w:t> </w:t>
      </w:r>
      <w:r>
        <w:rPr>
          <w:rStyle w:val="hljs-string"/>
          <w:color w:val="50A14F"/>
        </w:rPr>
        <w:t>GZ_TO_ROS</w:t>
      </w:r>
    </w:p>
    <w:p w14:paraId="45DA399C" w14:textId="77777777" w:rsidR="00374DB0" w:rsidRPr="00374DB0" w:rsidRDefault="00374DB0" w:rsidP="00B141E4"/>
    <w:p w14:paraId="1FD0CC52" w14:textId="0986827E" w:rsidR="00D00A1E" w:rsidRPr="00D00A1E" w:rsidRDefault="00D00A1E" w:rsidP="00B141E4">
      <w:r w:rsidRPr="00D00A1E">
        <w:t xml:space="preserve">Then, analyzing the subsequent position array made available to ROS, you can identify the index of the pose that represents the absolute position of the </w:t>
      </w:r>
      <w:proofErr w:type="spellStart"/>
      <w:r w:rsidRPr="00D00A1E">
        <w:rPr>
          <w:i/>
          <w:iCs/>
        </w:rPr>
        <w:t>hermes_robot_description</w:t>
      </w:r>
      <w:proofErr w:type="spellEnd"/>
      <w:r w:rsidRPr="00D00A1E">
        <w:t xml:space="preserve"> (which, in our case, is simply the robot) within the world. You can then persist this data to a single </w:t>
      </w:r>
      <w:proofErr w:type="spellStart"/>
      <w:r w:rsidRPr="00D00A1E">
        <w:t>PointStamped</w:t>
      </w:r>
      <w:proofErr w:type="spellEnd"/>
      <w:r w:rsidRPr="00D00A1E">
        <w:t xml:space="preserve"> topic, where it can </w:t>
      </w:r>
      <w:proofErr w:type="gramStart"/>
      <w:r w:rsidRPr="00D00A1E">
        <w:t>be used</w:t>
      </w:r>
      <w:proofErr w:type="gramEnd"/>
      <w:r w:rsidRPr="00D00A1E">
        <w:t xml:space="preserve"> to graphically validate the position and orientation of the robot compared to the goal pose.</w:t>
      </w:r>
    </w:p>
    <w:p w14:paraId="40E0E097" w14:textId="616E1B2F" w:rsidR="007A5FBB" w:rsidRDefault="00D00A1E" w:rsidP="00B141E4">
      <w:r w:rsidRPr="00D00A1E">
        <w:t xml:space="preserve">A segment of the code to run the conversion from the node within this body of research </w:t>
      </w:r>
      <w:proofErr w:type="gramStart"/>
      <w:r w:rsidRPr="00D00A1E">
        <w:t>is presented</w:t>
      </w:r>
      <w:proofErr w:type="gramEnd"/>
      <w:r w:rsidRPr="00D00A1E">
        <w:t xml:space="preserve"> below. It should </w:t>
      </w:r>
      <w:proofErr w:type="gramStart"/>
      <w:r w:rsidRPr="00D00A1E">
        <w:t>be noted</w:t>
      </w:r>
      <w:proofErr w:type="gramEnd"/>
      <w:r w:rsidRPr="00D00A1E">
        <w:t xml:space="preserve"> that, if the world file change</w:t>
      </w:r>
      <w:r>
        <w:t>s</w:t>
      </w:r>
      <w:r w:rsidRPr="00D00A1E">
        <w:t xml:space="preserve">, that the same index to gain this absolute value will not </w:t>
      </w:r>
      <w:proofErr w:type="gramStart"/>
      <w:r w:rsidRPr="00D00A1E">
        <w:t>be guaranteed</w:t>
      </w:r>
      <w:proofErr w:type="gramEnd"/>
      <w:r w:rsidRPr="00D00A1E">
        <w:t>.</w:t>
      </w:r>
    </w:p>
    <w:p w14:paraId="6DBE01EB" w14:textId="77777777" w:rsidR="00D00A1E" w:rsidRDefault="00D00A1E" w:rsidP="00FD1A65">
      <w:pPr>
        <w:pStyle w:val="Code"/>
      </w:pPr>
      <w:r>
        <w:rPr>
          <w:rStyle w:val="hljs-keyword"/>
          <w:color w:val="A626A4"/>
        </w:rPr>
        <w:t>def</w:t>
      </w:r>
      <w:r>
        <w:t> </w:t>
      </w:r>
      <w:proofErr w:type="spellStart"/>
      <w:r>
        <w:rPr>
          <w:rStyle w:val="hljs-titlefunction"/>
          <w:color w:val="383A42"/>
        </w:rPr>
        <w:t>callback_make_</w:t>
      </w:r>
      <w:proofErr w:type="gramStart"/>
      <w:r>
        <w:rPr>
          <w:rStyle w:val="hljs-titlefunction"/>
          <w:color w:val="383A42"/>
        </w:rPr>
        <w:t>point</w:t>
      </w:r>
      <w:proofErr w:type="spellEnd"/>
      <w:r>
        <w:t>(</w:t>
      </w:r>
      <w:proofErr w:type="gramEnd"/>
      <w:r>
        <w:rPr>
          <w:rStyle w:val="hljs-params"/>
          <w:color w:val="383A42"/>
        </w:rPr>
        <w:t>self, msg</w:t>
      </w:r>
      <w:r>
        <w:t>):</w:t>
      </w:r>
    </w:p>
    <w:p w14:paraId="2D5C8C68" w14:textId="77777777" w:rsidR="00D00A1E" w:rsidRDefault="00D00A1E" w:rsidP="00FD1A65">
      <w:pPr>
        <w:pStyle w:val="Code"/>
      </w:pPr>
      <w:r>
        <w:t>    </w:t>
      </w:r>
      <w:r>
        <w:rPr>
          <w:rStyle w:val="hljs-comment"/>
          <w:i/>
          <w:iCs/>
          <w:color w:val="A0A1A7"/>
        </w:rPr>
        <w:t># Convert a pose array to a single x and y point</w:t>
      </w:r>
    </w:p>
    <w:p w14:paraId="52834B52" w14:textId="77777777" w:rsidR="00D00A1E" w:rsidRDefault="00D00A1E" w:rsidP="00FD1A65">
      <w:pPr>
        <w:pStyle w:val="Code"/>
      </w:pPr>
      <w:r>
        <w:t>    </w:t>
      </w:r>
      <w:r>
        <w:rPr>
          <w:rStyle w:val="hljs-keyword"/>
          <w:color w:val="A626A4"/>
        </w:rPr>
        <w:t>if</w:t>
      </w:r>
      <w:r>
        <w:t> </w:t>
      </w:r>
      <w:r>
        <w:rPr>
          <w:rStyle w:val="hljs-keyword"/>
          <w:color w:val="A626A4"/>
        </w:rPr>
        <w:t>not</w:t>
      </w:r>
      <w:r>
        <w:t> </w:t>
      </w:r>
      <w:proofErr w:type="spellStart"/>
      <w:proofErr w:type="gramStart"/>
      <w:r>
        <w:t>msg.poses</w:t>
      </w:r>
      <w:proofErr w:type="spellEnd"/>
      <w:proofErr w:type="gramEnd"/>
      <w:r>
        <w:t> </w:t>
      </w:r>
      <w:r>
        <w:rPr>
          <w:rStyle w:val="hljs-keyword"/>
          <w:color w:val="A626A4"/>
        </w:rPr>
        <w:t>or</w:t>
      </w:r>
      <w:r>
        <w:t> </w:t>
      </w:r>
      <w:proofErr w:type="spellStart"/>
      <w:r>
        <w:rPr>
          <w:rStyle w:val="hljs-builtin"/>
          <w:color w:val="C18401"/>
        </w:rPr>
        <w:t>len</w:t>
      </w:r>
      <w:proofErr w:type="spellEnd"/>
      <w:r>
        <w:t>(</w:t>
      </w:r>
      <w:proofErr w:type="spellStart"/>
      <w:proofErr w:type="gramStart"/>
      <w:r>
        <w:t>msg.poses</w:t>
      </w:r>
      <w:proofErr w:type="spellEnd"/>
      <w:proofErr w:type="gramEnd"/>
      <w:r>
        <w:t>) &lt;= </w:t>
      </w:r>
      <w:proofErr w:type="spellStart"/>
      <w:proofErr w:type="gramStart"/>
      <w:r>
        <w:rPr>
          <w:rStyle w:val="hljs-variablelanguage"/>
          <w:color w:val="383A42"/>
        </w:rPr>
        <w:t>self</w:t>
      </w:r>
      <w:r>
        <w:t>.position</w:t>
      </w:r>
      <w:proofErr w:type="gramEnd"/>
      <w:r>
        <w:t>_index</w:t>
      </w:r>
      <w:proofErr w:type="spellEnd"/>
      <w:r>
        <w:t>:</w:t>
      </w:r>
    </w:p>
    <w:p w14:paraId="11ED64F4" w14:textId="77777777" w:rsidR="00D00A1E" w:rsidRDefault="00D00A1E" w:rsidP="00FD1A65">
      <w:pPr>
        <w:pStyle w:val="Code"/>
      </w:pPr>
      <w:r>
        <w:t>        </w:t>
      </w:r>
      <w:proofErr w:type="spellStart"/>
      <w:r>
        <w:rPr>
          <w:rStyle w:val="hljs-variablelanguage"/>
          <w:color w:val="383A42"/>
        </w:rPr>
        <w:t>self</w:t>
      </w:r>
      <w:r>
        <w:t>.get_</w:t>
      </w:r>
      <w:proofErr w:type="gramStart"/>
      <w:r>
        <w:t>logger</w:t>
      </w:r>
      <w:proofErr w:type="spellEnd"/>
      <w:r>
        <w:t>().warn</w:t>
      </w:r>
      <w:proofErr w:type="gramEnd"/>
      <w:r>
        <w:t>(</w:t>
      </w:r>
      <w:r>
        <w:rPr>
          <w:rStyle w:val="hljs-string"/>
          <w:color w:val="50A14F"/>
        </w:rPr>
        <w:t>"Received empty </w:t>
      </w:r>
      <w:proofErr w:type="spellStart"/>
      <w:r>
        <w:rPr>
          <w:rStyle w:val="hljs-string"/>
          <w:color w:val="50A14F"/>
        </w:rPr>
        <w:t>PoseArray</w:t>
      </w:r>
      <w:proofErr w:type="spellEnd"/>
      <w:r>
        <w:rPr>
          <w:rStyle w:val="hljs-string"/>
          <w:color w:val="50A14F"/>
        </w:rPr>
        <w:t>."</w:t>
      </w:r>
      <w:r>
        <w:t>)</w:t>
      </w:r>
    </w:p>
    <w:p w14:paraId="5B46A826" w14:textId="77777777" w:rsidR="00D00A1E" w:rsidRDefault="00D00A1E" w:rsidP="00FD1A65">
      <w:pPr>
        <w:pStyle w:val="Code"/>
      </w:pPr>
      <w:r>
        <w:t>        </w:t>
      </w:r>
      <w:r>
        <w:rPr>
          <w:rStyle w:val="hljs-keyword"/>
          <w:color w:val="A626A4"/>
        </w:rPr>
        <w:t>return</w:t>
      </w:r>
    </w:p>
    <w:p w14:paraId="40ADACE5" w14:textId="77777777" w:rsidR="00D00A1E" w:rsidRDefault="00D00A1E" w:rsidP="00FD1A65">
      <w:pPr>
        <w:pStyle w:val="Code"/>
      </w:pPr>
      <w:r>
        <w:t>    </w:t>
      </w:r>
    </w:p>
    <w:p w14:paraId="61CEA707" w14:textId="77777777" w:rsidR="00D00A1E" w:rsidRDefault="00D00A1E" w:rsidP="00FD1A65">
      <w:pPr>
        <w:pStyle w:val="Code"/>
      </w:pPr>
      <w:r>
        <w:t>    </w:t>
      </w:r>
      <w:r>
        <w:rPr>
          <w:rStyle w:val="hljs-comment"/>
          <w:i/>
          <w:iCs/>
          <w:color w:val="A0A1A7"/>
        </w:rPr>
        <w:t># Extract the first pose from the array</w:t>
      </w:r>
    </w:p>
    <w:p w14:paraId="4FEAAF94" w14:textId="77777777" w:rsidR="00D00A1E" w:rsidRDefault="00D00A1E" w:rsidP="00FD1A65">
      <w:pPr>
        <w:pStyle w:val="Code"/>
      </w:pPr>
      <w:r>
        <w:t>    pose = </w:t>
      </w:r>
      <w:proofErr w:type="spellStart"/>
      <w:proofErr w:type="gramStart"/>
      <w:r>
        <w:t>msg.poses</w:t>
      </w:r>
      <w:proofErr w:type="spellEnd"/>
      <w:proofErr w:type="gramEnd"/>
      <w:r>
        <w:t>[</w:t>
      </w:r>
      <w:proofErr w:type="spellStart"/>
      <w:proofErr w:type="gramStart"/>
      <w:r>
        <w:rPr>
          <w:rStyle w:val="hljs-variablelanguage"/>
          <w:color w:val="383A42"/>
        </w:rPr>
        <w:t>self</w:t>
      </w:r>
      <w:r>
        <w:t>.position</w:t>
      </w:r>
      <w:proofErr w:type="gramEnd"/>
      <w:r>
        <w:t>_index</w:t>
      </w:r>
      <w:proofErr w:type="spellEnd"/>
      <w:r>
        <w:t>]</w:t>
      </w:r>
    </w:p>
    <w:p w14:paraId="795E9A27" w14:textId="77777777" w:rsidR="00D00A1E" w:rsidRDefault="00D00A1E" w:rsidP="00FD1A65">
      <w:pPr>
        <w:pStyle w:val="Code"/>
      </w:pPr>
      <w:r>
        <w:t>    </w:t>
      </w:r>
    </w:p>
    <w:p w14:paraId="3D4CBEC2" w14:textId="77777777" w:rsidR="00D00A1E" w:rsidRDefault="00D00A1E" w:rsidP="00FD1A65">
      <w:pPr>
        <w:pStyle w:val="Code"/>
      </w:pPr>
      <w:r>
        <w:t>    </w:t>
      </w:r>
      <w:r>
        <w:rPr>
          <w:rStyle w:val="hljs-comment"/>
          <w:i/>
          <w:iCs/>
          <w:color w:val="A0A1A7"/>
        </w:rPr>
        <w:t># Create a Point message</w:t>
      </w:r>
    </w:p>
    <w:p w14:paraId="443EE43B" w14:textId="77777777" w:rsidR="00D00A1E" w:rsidRDefault="00D00A1E" w:rsidP="00FD1A65">
      <w:pPr>
        <w:pStyle w:val="Code"/>
      </w:pPr>
      <w:r>
        <w:t>    </w:t>
      </w:r>
      <w:proofErr w:type="spellStart"/>
      <w:r>
        <w:t>point_msg</w:t>
      </w:r>
      <w:proofErr w:type="spellEnd"/>
      <w:r>
        <w:t> = </w:t>
      </w:r>
      <w:proofErr w:type="spellStart"/>
      <w:proofErr w:type="gramStart"/>
      <w:r>
        <w:t>PointStamped</w:t>
      </w:r>
      <w:proofErr w:type="spellEnd"/>
      <w:r>
        <w:t>(</w:t>
      </w:r>
      <w:proofErr w:type="gramEnd"/>
      <w:r>
        <w:t>)</w:t>
      </w:r>
    </w:p>
    <w:p w14:paraId="47DFD807" w14:textId="77777777" w:rsidR="00D00A1E" w:rsidRDefault="00D00A1E" w:rsidP="00FD1A65">
      <w:pPr>
        <w:pStyle w:val="Code"/>
      </w:pPr>
      <w:r>
        <w:t>    </w:t>
      </w:r>
      <w:proofErr w:type="spellStart"/>
      <w:r>
        <w:t>point_</w:t>
      </w:r>
      <w:proofErr w:type="gramStart"/>
      <w:r>
        <w:t>msg.point</w:t>
      </w:r>
      <w:proofErr w:type="gramEnd"/>
      <w:r>
        <w:t>.x</w:t>
      </w:r>
      <w:proofErr w:type="spellEnd"/>
      <w:r>
        <w:t> = </w:t>
      </w:r>
      <w:proofErr w:type="spellStart"/>
      <w:proofErr w:type="gramStart"/>
      <w:r>
        <w:t>pose.position</w:t>
      </w:r>
      <w:proofErr w:type="gramEnd"/>
      <w:r>
        <w:t>.y</w:t>
      </w:r>
      <w:proofErr w:type="spellEnd"/>
    </w:p>
    <w:p w14:paraId="716F590F" w14:textId="77777777" w:rsidR="00D00A1E" w:rsidRDefault="00D00A1E" w:rsidP="00FD1A65">
      <w:pPr>
        <w:pStyle w:val="Code"/>
      </w:pPr>
      <w:r>
        <w:t>    </w:t>
      </w:r>
      <w:proofErr w:type="spellStart"/>
      <w:r>
        <w:t>point_</w:t>
      </w:r>
      <w:proofErr w:type="gramStart"/>
      <w:r>
        <w:t>msg.point</w:t>
      </w:r>
      <w:proofErr w:type="gramEnd"/>
      <w:r>
        <w:t>.y</w:t>
      </w:r>
      <w:proofErr w:type="spellEnd"/>
      <w:r>
        <w:t> = -</w:t>
      </w:r>
      <w:proofErr w:type="spellStart"/>
      <w:proofErr w:type="gramStart"/>
      <w:r>
        <w:t>pose.position</w:t>
      </w:r>
      <w:proofErr w:type="gramEnd"/>
      <w:r>
        <w:t>.x</w:t>
      </w:r>
      <w:proofErr w:type="spellEnd"/>
    </w:p>
    <w:p w14:paraId="57B89074" w14:textId="77777777" w:rsidR="00D00A1E" w:rsidRDefault="00D00A1E" w:rsidP="00FD1A65">
      <w:pPr>
        <w:pStyle w:val="Code"/>
      </w:pPr>
      <w:r>
        <w:t>    </w:t>
      </w:r>
    </w:p>
    <w:p w14:paraId="5E8AA3A8" w14:textId="77777777" w:rsidR="00D00A1E" w:rsidRDefault="00D00A1E" w:rsidP="00FD1A65">
      <w:pPr>
        <w:pStyle w:val="Code"/>
      </w:pPr>
      <w:r>
        <w:t>    </w:t>
      </w:r>
      <w:proofErr w:type="gramStart"/>
      <w:r>
        <w:rPr>
          <w:rStyle w:val="hljs-comment"/>
          <w:i/>
          <w:iCs/>
          <w:color w:val="A0A1A7"/>
        </w:rPr>
        <w:t># Add in</w:t>
      </w:r>
      <w:proofErr w:type="gramEnd"/>
      <w:r>
        <w:rPr>
          <w:rStyle w:val="hljs-comment"/>
          <w:i/>
          <w:iCs/>
          <w:color w:val="A0A1A7"/>
        </w:rPr>
        <w:t> the timestamp</w:t>
      </w:r>
    </w:p>
    <w:p w14:paraId="07B544FE" w14:textId="77777777" w:rsidR="00D00A1E" w:rsidRDefault="00D00A1E" w:rsidP="00FD1A65">
      <w:pPr>
        <w:pStyle w:val="Code"/>
      </w:pPr>
      <w:r>
        <w:t>    </w:t>
      </w:r>
      <w:proofErr w:type="spellStart"/>
      <w:r>
        <w:t>point_</w:t>
      </w:r>
      <w:proofErr w:type="gramStart"/>
      <w:r>
        <w:t>msg.header</w:t>
      </w:r>
      <w:proofErr w:type="gramEnd"/>
      <w:r>
        <w:t>.stamp</w:t>
      </w:r>
      <w:proofErr w:type="spellEnd"/>
      <w:r>
        <w:t> = </w:t>
      </w:r>
      <w:proofErr w:type="spellStart"/>
      <w:r>
        <w:rPr>
          <w:rStyle w:val="hljs-variablelanguage"/>
          <w:color w:val="383A42"/>
        </w:rPr>
        <w:t>self</w:t>
      </w:r>
      <w:r>
        <w:t>.get_clock</w:t>
      </w:r>
      <w:proofErr w:type="spellEnd"/>
      <w:r>
        <w:t>(</w:t>
      </w:r>
      <w:proofErr w:type="gramStart"/>
      <w:r>
        <w:t>).now</w:t>
      </w:r>
      <w:proofErr w:type="gramEnd"/>
      <w:r>
        <w:t>().</w:t>
      </w:r>
      <w:proofErr w:type="spellStart"/>
      <w:r>
        <w:t>to_</w:t>
      </w:r>
      <w:proofErr w:type="gramStart"/>
      <w:r>
        <w:t>msg</w:t>
      </w:r>
      <w:proofErr w:type="spellEnd"/>
      <w:r>
        <w:t>(</w:t>
      </w:r>
      <w:proofErr w:type="gramEnd"/>
      <w:r>
        <w:t>)</w:t>
      </w:r>
    </w:p>
    <w:p w14:paraId="50247966" w14:textId="77777777" w:rsidR="00D00A1E" w:rsidRDefault="00D00A1E" w:rsidP="00FD1A65">
      <w:pPr>
        <w:pStyle w:val="Code"/>
      </w:pPr>
      <w:r>
        <w:t>    </w:t>
      </w:r>
    </w:p>
    <w:p w14:paraId="22520F94" w14:textId="77777777" w:rsidR="00D00A1E" w:rsidRDefault="00D00A1E" w:rsidP="00FD1A65">
      <w:pPr>
        <w:pStyle w:val="Code"/>
      </w:pPr>
      <w:r>
        <w:t>    </w:t>
      </w:r>
      <w:r>
        <w:rPr>
          <w:rStyle w:val="hljs-comment"/>
          <w:i/>
          <w:iCs/>
          <w:color w:val="A0A1A7"/>
        </w:rPr>
        <w:t># Publish the Point message</w:t>
      </w:r>
    </w:p>
    <w:p w14:paraId="412C6C38" w14:textId="77777777" w:rsidR="00D00A1E" w:rsidRDefault="00D00A1E" w:rsidP="00FD1A65">
      <w:pPr>
        <w:pStyle w:val="Code"/>
      </w:pPr>
      <w:r>
        <w:t>    </w:t>
      </w:r>
      <w:proofErr w:type="spellStart"/>
      <w:proofErr w:type="gramStart"/>
      <w:r>
        <w:rPr>
          <w:rStyle w:val="hljs-variablelanguage"/>
          <w:color w:val="383A42"/>
        </w:rPr>
        <w:t>self</w:t>
      </w:r>
      <w:r>
        <w:t>.publisher</w:t>
      </w:r>
      <w:proofErr w:type="gramEnd"/>
      <w:r>
        <w:t>.publish</w:t>
      </w:r>
      <w:proofErr w:type="spellEnd"/>
      <w:r>
        <w:t>(</w:t>
      </w:r>
      <w:proofErr w:type="spellStart"/>
      <w:r>
        <w:t>point_msg</w:t>
      </w:r>
      <w:proofErr w:type="spellEnd"/>
      <w:r>
        <w:t>)</w:t>
      </w:r>
    </w:p>
    <w:p w14:paraId="79237C58" w14:textId="77777777" w:rsidR="00BA478D" w:rsidRDefault="00BA478D" w:rsidP="00B141E4"/>
    <w:p w14:paraId="104027AA" w14:textId="1C9C4A46" w:rsidR="00BA478D" w:rsidRDefault="00D00A1E" w:rsidP="00B141E4">
      <w:r w:rsidRPr="00D00A1E">
        <w:lastRenderedPageBreak/>
        <w:t xml:space="preserve">Inspiration for this method </w:t>
      </w:r>
      <w:proofErr w:type="gramStart"/>
      <w:r w:rsidRPr="00D00A1E">
        <w:t>was derived</w:t>
      </w:r>
      <w:proofErr w:type="gramEnd"/>
      <w:r w:rsidRPr="00D00A1E">
        <w:t xml:space="preserve"> from the line-error method mentioned in </w:t>
      </w:r>
      <w:r>
        <w:t xml:space="preserve">citation </w:t>
      </w:r>
      <w:r w:rsidR="00D442D3">
        <w:t>[5]</w:t>
      </w:r>
      <w:r>
        <w:t xml:space="preserve">. </w:t>
      </w:r>
      <w:r w:rsidRPr="00D00A1E">
        <w:t xml:space="preserve">Following the conversion, the absolute position will be available on the configured topic. Since we are using </w:t>
      </w:r>
      <w:proofErr w:type="spellStart"/>
      <w:r w:rsidRPr="00D00A1E">
        <w:t>PlotJuggler</w:t>
      </w:r>
      <w:proofErr w:type="spellEnd"/>
      <w:r w:rsidRPr="00D00A1E">
        <w:t xml:space="preserve"> for </w:t>
      </w:r>
      <w:proofErr w:type="gramStart"/>
      <w:r w:rsidRPr="00D00A1E">
        <w:t>timeseries</w:t>
      </w:r>
      <w:proofErr w:type="gramEnd"/>
      <w:r w:rsidRPr="00D00A1E">
        <w:t xml:space="preserve"> analysis, the only other pitfall was ensuring that the </w:t>
      </w:r>
      <w:r w:rsidRPr="00D00A1E">
        <w:rPr>
          <w:i/>
          <w:iCs/>
        </w:rPr>
        <w:t>/</w:t>
      </w:r>
      <w:proofErr w:type="spellStart"/>
      <w:r w:rsidRPr="00D00A1E">
        <w:rPr>
          <w:i/>
          <w:iCs/>
        </w:rPr>
        <w:t>goal_pose</w:t>
      </w:r>
      <w:proofErr w:type="spellEnd"/>
      <w:r w:rsidRPr="00D00A1E">
        <w:t xml:space="preserve"> (a topic produced by Nav2) persisted in its data instead of making a single publication at the time of request. Not knowing the functionalities of the navigation server, it </w:t>
      </w:r>
      <w:proofErr w:type="gramStart"/>
      <w:r w:rsidRPr="00D00A1E">
        <w:t>was ill advised</w:t>
      </w:r>
      <w:proofErr w:type="gramEnd"/>
      <w:r w:rsidRPr="00D00A1E">
        <w:t xml:space="preserve"> to change this topic directly. Instead, a "clamping" or "latching" node </w:t>
      </w:r>
      <w:proofErr w:type="gramStart"/>
      <w:r w:rsidRPr="00D00A1E">
        <w:t>was written</w:t>
      </w:r>
      <w:proofErr w:type="gramEnd"/>
      <w:r w:rsidRPr="00D00A1E">
        <w:t xml:space="preserve"> to perpetuate the topic data for better time series representation. A segment of this code </w:t>
      </w:r>
      <w:proofErr w:type="gramStart"/>
      <w:r w:rsidRPr="00D00A1E">
        <w:t>is shown</w:t>
      </w:r>
      <w:proofErr w:type="gramEnd"/>
      <w:r w:rsidRPr="00D00A1E">
        <w:t xml:space="preserve"> below:</w:t>
      </w:r>
    </w:p>
    <w:p w14:paraId="2B9550C6" w14:textId="77777777" w:rsidR="00D00A1E" w:rsidRPr="00B141E4" w:rsidRDefault="00D00A1E" w:rsidP="00BD53A4">
      <w:pPr>
        <w:pStyle w:val="Code"/>
      </w:pPr>
      <w:r w:rsidRPr="00B141E4">
        <w:rPr>
          <w:rStyle w:val="hljs-keyword"/>
        </w:rPr>
        <w:t>def</w:t>
      </w:r>
      <w:r w:rsidRPr="00B141E4">
        <w:t> </w:t>
      </w:r>
      <w:proofErr w:type="spellStart"/>
      <w:r w:rsidRPr="00B141E4">
        <w:rPr>
          <w:rStyle w:val="hljs-titlefunction"/>
        </w:rPr>
        <w:t>listener_</w:t>
      </w:r>
      <w:proofErr w:type="gramStart"/>
      <w:r w:rsidRPr="00B141E4">
        <w:rPr>
          <w:rStyle w:val="hljs-titlefunction"/>
        </w:rPr>
        <w:t>callback</w:t>
      </w:r>
      <w:proofErr w:type="spellEnd"/>
      <w:r w:rsidRPr="00B141E4">
        <w:t>(</w:t>
      </w:r>
      <w:proofErr w:type="gramEnd"/>
      <w:r w:rsidRPr="00B141E4">
        <w:rPr>
          <w:rStyle w:val="hljs-params"/>
        </w:rPr>
        <w:t>self, msg</w:t>
      </w:r>
      <w:r w:rsidRPr="00B141E4">
        <w:t>):</w:t>
      </w:r>
    </w:p>
    <w:p w14:paraId="1A4893C0" w14:textId="45C8D0D0" w:rsidR="00D00A1E" w:rsidRPr="00B141E4" w:rsidRDefault="00D00A1E" w:rsidP="00BD53A4">
      <w:pPr>
        <w:pStyle w:val="Code"/>
      </w:pPr>
      <w:r w:rsidRPr="00B141E4">
        <w:t>    </w:t>
      </w:r>
      <w:proofErr w:type="spellStart"/>
      <w:r w:rsidRPr="00B141E4">
        <w:rPr>
          <w:rStyle w:val="hljs-variablelanguage"/>
        </w:rPr>
        <w:t>self</w:t>
      </w:r>
      <w:r w:rsidRPr="00B141E4">
        <w:t>.new_msg</w:t>
      </w:r>
      <w:proofErr w:type="spellEnd"/>
      <w:r w:rsidRPr="00B141E4">
        <w:t> = msg</w:t>
      </w:r>
    </w:p>
    <w:p w14:paraId="6D58DBBA" w14:textId="77777777" w:rsidR="00D00A1E" w:rsidRDefault="00D00A1E" w:rsidP="00BD53A4">
      <w:pPr>
        <w:pStyle w:val="Code"/>
      </w:pPr>
      <w:r w:rsidRPr="00B141E4">
        <w:t>    </w:t>
      </w:r>
      <w:proofErr w:type="spellStart"/>
      <w:r w:rsidRPr="00B141E4">
        <w:rPr>
          <w:rStyle w:val="hljs-variablelanguage"/>
        </w:rPr>
        <w:t>self</w:t>
      </w:r>
      <w:r w:rsidRPr="00B141E4">
        <w:t>.get_</w:t>
      </w:r>
      <w:proofErr w:type="gramStart"/>
      <w:r w:rsidRPr="00B141E4">
        <w:t>logger</w:t>
      </w:r>
      <w:proofErr w:type="spellEnd"/>
      <w:r w:rsidRPr="00B141E4">
        <w:t>(</w:t>
      </w:r>
      <w:proofErr w:type="gramEnd"/>
      <w:r w:rsidRPr="00B141E4">
        <w:t>).</w:t>
      </w:r>
      <w:proofErr w:type="gramStart"/>
      <w:r w:rsidRPr="00B141E4">
        <w:t>info(</w:t>
      </w:r>
      <w:proofErr w:type="spellStart"/>
      <w:r w:rsidRPr="00B141E4">
        <w:rPr>
          <w:rStyle w:val="hljs-string"/>
        </w:rPr>
        <w:t>f'Received</w:t>
      </w:r>
      <w:proofErr w:type="spellEnd"/>
      <w:proofErr w:type="gramEnd"/>
      <w:r w:rsidRPr="00B141E4">
        <w:rPr>
          <w:rStyle w:val="hljs-string"/>
        </w:rPr>
        <w:t> new </w:t>
      </w:r>
      <w:proofErr w:type="gramStart"/>
      <w:r w:rsidRPr="00B141E4">
        <w:rPr>
          <w:rStyle w:val="hljs-string"/>
        </w:rPr>
        <w:t>value: </w:t>
      </w:r>
      <w:r w:rsidRPr="00B141E4">
        <w:rPr>
          <w:rStyle w:val="hljs-subst"/>
        </w:rPr>
        <w:t>{msg}</w:t>
      </w:r>
      <w:r w:rsidRPr="00B141E4">
        <w:rPr>
          <w:rStyle w:val="hljs-string"/>
        </w:rPr>
        <w:t>'</w:t>
      </w:r>
      <w:proofErr w:type="gramEnd"/>
      <w:r w:rsidRPr="00B141E4">
        <w:t>)</w:t>
      </w:r>
    </w:p>
    <w:p w14:paraId="3C41A114" w14:textId="77777777" w:rsidR="0094047F" w:rsidRPr="00B141E4" w:rsidRDefault="0094047F" w:rsidP="00BD53A4">
      <w:pPr>
        <w:pStyle w:val="Code"/>
      </w:pPr>
    </w:p>
    <w:p w14:paraId="04F26A81" w14:textId="77777777" w:rsidR="00D00A1E" w:rsidRPr="00B141E4" w:rsidRDefault="00D00A1E" w:rsidP="00BD53A4">
      <w:pPr>
        <w:pStyle w:val="Code"/>
      </w:pPr>
      <w:r w:rsidRPr="00B141E4">
        <w:rPr>
          <w:rStyle w:val="hljs-keyword"/>
        </w:rPr>
        <w:t>def</w:t>
      </w:r>
      <w:r w:rsidRPr="00B141E4">
        <w:t> </w:t>
      </w:r>
      <w:proofErr w:type="spellStart"/>
      <w:r w:rsidRPr="00B141E4">
        <w:rPr>
          <w:rStyle w:val="hljs-titlefunction"/>
        </w:rPr>
        <w:t>publish_latest_value</w:t>
      </w:r>
      <w:proofErr w:type="spellEnd"/>
      <w:r w:rsidRPr="00B141E4">
        <w:t>(</w:t>
      </w:r>
      <w:r w:rsidRPr="00B141E4">
        <w:rPr>
          <w:rStyle w:val="hljs-params"/>
        </w:rPr>
        <w:t>self</w:t>
      </w:r>
      <w:r w:rsidRPr="00B141E4">
        <w:t>):</w:t>
      </w:r>
    </w:p>
    <w:p w14:paraId="62EC9B1F" w14:textId="051C6696" w:rsidR="00D00A1E" w:rsidRPr="00B141E4" w:rsidRDefault="00D00A1E" w:rsidP="00BD53A4">
      <w:pPr>
        <w:pStyle w:val="Code"/>
      </w:pPr>
      <w:r w:rsidRPr="00B141E4">
        <w:t>    </w:t>
      </w:r>
      <w:r w:rsidRPr="00B141E4">
        <w:rPr>
          <w:rStyle w:val="hljs-keyword"/>
        </w:rPr>
        <w:t>if</w:t>
      </w:r>
      <w:r w:rsidRPr="00B141E4">
        <w:t> </w:t>
      </w:r>
      <w:proofErr w:type="spellStart"/>
      <w:r w:rsidRPr="00B141E4">
        <w:rPr>
          <w:rStyle w:val="hljs-variablelanguage"/>
        </w:rPr>
        <w:t>self</w:t>
      </w:r>
      <w:r w:rsidRPr="00B141E4">
        <w:t>.new_msg</w:t>
      </w:r>
      <w:proofErr w:type="spellEnd"/>
      <w:r w:rsidRPr="00B141E4">
        <w:t> </w:t>
      </w:r>
      <w:r w:rsidRPr="00B141E4">
        <w:rPr>
          <w:rStyle w:val="hljs-keyword"/>
        </w:rPr>
        <w:t>is</w:t>
      </w:r>
      <w:r w:rsidRPr="00B141E4">
        <w:t> </w:t>
      </w:r>
      <w:r w:rsidRPr="00B141E4">
        <w:rPr>
          <w:rStyle w:val="hljs-keyword"/>
        </w:rPr>
        <w:t>not</w:t>
      </w:r>
      <w:r w:rsidRPr="00B141E4">
        <w:t> </w:t>
      </w:r>
      <w:r w:rsidRPr="00B141E4">
        <w:rPr>
          <w:rStyle w:val="hljs-literal"/>
        </w:rPr>
        <w:t>None</w:t>
      </w:r>
      <w:r w:rsidRPr="00B141E4">
        <w:t>:</w:t>
      </w:r>
    </w:p>
    <w:p w14:paraId="2A07E04F" w14:textId="60D14DB8" w:rsidR="00D00A1E" w:rsidRPr="00B141E4" w:rsidRDefault="00D00A1E" w:rsidP="00BD53A4">
      <w:pPr>
        <w:pStyle w:val="Code"/>
      </w:pPr>
      <w:r w:rsidRPr="00B141E4">
        <w:t>        </w:t>
      </w:r>
      <w:r w:rsidRPr="00B141E4">
        <w:rPr>
          <w:rStyle w:val="hljs-keyword"/>
        </w:rPr>
        <w:t>if</w:t>
      </w:r>
      <w:r w:rsidRPr="00B141E4">
        <w:t> </w:t>
      </w:r>
      <w:proofErr w:type="gramStart"/>
      <w:r w:rsidRPr="00B141E4">
        <w:rPr>
          <w:rStyle w:val="hljs-builtin"/>
        </w:rPr>
        <w:t>hasattr</w:t>
      </w:r>
      <w:r w:rsidRPr="00B141E4">
        <w:t>(</w:t>
      </w:r>
      <w:r w:rsidRPr="00B141E4">
        <w:rPr>
          <w:rStyle w:val="hljs-variablelanguage"/>
        </w:rPr>
        <w:t>self</w:t>
      </w:r>
      <w:r w:rsidRPr="00B141E4">
        <w:t>.latest</w:t>
      </w:r>
      <w:proofErr w:type="gramEnd"/>
      <w:r w:rsidRPr="00B141E4">
        <w:t>_value, </w:t>
      </w:r>
      <w:r w:rsidRPr="00B141E4">
        <w:rPr>
          <w:rStyle w:val="hljs-string"/>
        </w:rPr>
        <w:t>'header'</w:t>
      </w:r>
      <w:r w:rsidRPr="00B141E4">
        <w:t>) </w:t>
      </w:r>
      <w:r w:rsidRPr="00B141E4">
        <w:rPr>
          <w:rStyle w:val="hljs-keyword"/>
        </w:rPr>
        <w:t>and</w:t>
      </w:r>
      <w:r w:rsidRPr="00B141E4">
        <w:t> </w:t>
      </w:r>
      <w:proofErr w:type="gramStart"/>
      <w:r w:rsidRPr="00B141E4">
        <w:rPr>
          <w:rStyle w:val="hljs-builtin"/>
        </w:rPr>
        <w:t>hasattr</w:t>
      </w:r>
      <w:r w:rsidRPr="00B141E4">
        <w:t>(</w:t>
      </w:r>
      <w:proofErr w:type="gramEnd"/>
      <w:r w:rsidRPr="00B141E4">
        <w:t>self.new_</w:t>
      </w:r>
      <w:proofErr w:type="gramStart"/>
      <w:r w:rsidRPr="00B141E4">
        <w:t>msg.header</w:t>
      </w:r>
      <w:proofErr w:type="gramEnd"/>
      <w:r w:rsidRPr="00B141E4">
        <w:t>, </w:t>
      </w:r>
      <w:r w:rsidRPr="00B141E4">
        <w:rPr>
          <w:rStyle w:val="hljs-string"/>
        </w:rPr>
        <w:t>'stamp'</w:t>
      </w:r>
      <w:r w:rsidRPr="00B141E4">
        <w:t>): </w:t>
      </w:r>
    </w:p>
    <w:p w14:paraId="0D5B14B9" w14:textId="1236F553" w:rsidR="00D00A1E" w:rsidRPr="00B141E4" w:rsidRDefault="00D00A1E" w:rsidP="00BD53A4">
      <w:pPr>
        <w:pStyle w:val="Code"/>
      </w:pPr>
      <w:r w:rsidRPr="00B141E4">
        <w:t>        </w:t>
      </w:r>
      <w:r w:rsidRPr="00B141E4">
        <w:rPr>
          <w:rStyle w:val="hljs-variablelanguage"/>
        </w:rPr>
        <w:t>self</w:t>
      </w:r>
      <w:r w:rsidRPr="00B141E4">
        <w:t>.new_</w:t>
      </w:r>
      <w:proofErr w:type="gramStart"/>
      <w:r w:rsidRPr="00B141E4">
        <w:t>msg.header</w:t>
      </w:r>
      <w:proofErr w:type="gramEnd"/>
      <w:r w:rsidRPr="00B141E4">
        <w:t>.stamp = </w:t>
      </w:r>
      <w:r w:rsidRPr="00B141E4">
        <w:rPr>
          <w:rStyle w:val="hljs-variablelanguage"/>
        </w:rPr>
        <w:t>self</w:t>
      </w:r>
      <w:r w:rsidRPr="00B141E4">
        <w:t>.get_clock(</w:t>
      </w:r>
      <w:proofErr w:type="gramStart"/>
      <w:r w:rsidRPr="00B141E4">
        <w:t>).now</w:t>
      </w:r>
      <w:proofErr w:type="gramEnd"/>
      <w:r w:rsidRPr="00B141E4">
        <w:t>().to_</w:t>
      </w:r>
      <w:proofErr w:type="gramStart"/>
      <w:r w:rsidRPr="00B141E4">
        <w:t>msg(</w:t>
      </w:r>
      <w:proofErr w:type="gramEnd"/>
      <w:r w:rsidRPr="00B141E4">
        <w:t>)</w:t>
      </w:r>
    </w:p>
    <w:p w14:paraId="7A36B361" w14:textId="673E1ADD" w:rsidR="00D00A1E" w:rsidRPr="00B141E4" w:rsidRDefault="00D00A1E" w:rsidP="00BD53A4">
      <w:pPr>
        <w:pStyle w:val="Code"/>
      </w:pPr>
      <w:r w:rsidRPr="00B141E4">
        <w:t>        </w:t>
      </w:r>
      <w:proofErr w:type="spellStart"/>
      <w:proofErr w:type="gramStart"/>
      <w:r w:rsidRPr="00B141E4">
        <w:rPr>
          <w:rStyle w:val="hljs-variablelanguage"/>
        </w:rPr>
        <w:t>self</w:t>
      </w:r>
      <w:r w:rsidRPr="00B141E4">
        <w:t>.publisher</w:t>
      </w:r>
      <w:proofErr w:type="gramEnd"/>
      <w:r w:rsidRPr="00B141E4">
        <w:t>.publish</w:t>
      </w:r>
      <w:proofErr w:type="spellEnd"/>
      <w:r w:rsidRPr="00B141E4">
        <w:t>(</w:t>
      </w:r>
      <w:proofErr w:type="spellStart"/>
      <w:r w:rsidRPr="00B141E4">
        <w:rPr>
          <w:rStyle w:val="hljs-variablelanguage"/>
        </w:rPr>
        <w:t>self</w:t>
      </w:r>
      <w:r w:rsidRPr="00B141E4">
        <w:t>.new_msg</w:t>
      </w:r>
      <w:proofErr w:type="spellEnd"/>
      <w:r w:rsidRPr="00B141E4">
        <w:t>)</w:t>
      </w:r>
    </w:p>
    <w:p w14:paraId="7F996AEC" w14:textId="77777777" w:rsidR="00D921AB" w:rsidRPr="00D921AB" w:rsidRDefault="00D921AB" w:rsidP="00B141E4"/>
    <w:p w14:paraId="450C7699" w14:textId="6FEEDE62" w:rsidR="00D00A1E" w:rsidRDefault="00D00A1E" w:rsidP="00B141E4">
      <w:r w:rsidRPr="00D00A1E">
        <w:t xml:space="preserve">Armed with a better goal pose topic, </w:t>
      </w:r>
      <w:r w:rsidRPr="00D00A1E">
        <w:rPr>
          <w:i/>
          <w:iCs/>
        </w:rPr>
        <w:t>/</w:t>
      </w:r>
      <w:proofErr w:type="spellStart"/>
      <w:r w:rsidRPr="00D00A1E">
        <w:rPr>
          <w:i/>
          <w:iCs/>
        </w:rPr>
        <w:t>clamped_goal_pose</w:t>
      </w:r>
      <w:proofErr w:type="spellEnd"/>
      <w:r w:rsidRPr="00D00A1E">
        <w:t xml:space="preserve">, and a proper absolute value position, </w:t>
      </w:r>
      <w:r w:rsidRPr="00D00A1E">
        <w:rPr>
          <w:i/>
          <w:iCs/>
        </w:rPr>
        <w:t>/robot/position/absolute</w:t>
      </w:r>
      <w:r w:rsidRPr="00D00A1E">
        <w:t xml:space="preserve">, the robot's relative position </w:t>
      </w:r>
      <w:proofErr w:type="gramStart"/>
      <w:r w:rsidRPr="00D00A1E">
        <w:t>was assigned</w:t>
      </w:r>
      <w:proofErr w:type="gramEnd"/>
      <w:r w:rsidRPr="00D00A1E">
        <w:t xml:space="preserve"> in RVIZ, as well as a goal pose. The projected path </w:t>
      </w:r>
      <w:proofErr w:type="gramStart"/>
      <w:r w:rsidR="00D442D3">
        <w:t>is shown</w:t>
      </w:r>
      <w:proofErr w:type="gramEnd"/>
      <w:r w:rsidR="00D442D3">
        <w:t xml:space="preserve"> in </w:t>
      </w:r>
      <w:r w:rsidR="00D442D3">
        <w:fldChar w:fldCharType="begin"/>
      </w:r>
      <w:r w:rsidR="00D442D3">
        <w:instrText xml:space="preserve"> REF _Ref196487825 \h </w:instrText>
      </w:r>
      <w:r w:rsidR="00D442D3">
        <w:fldChar w:fldCharType="separate"/>
      </w:r>
      <w:r w:rsidR="00A40EC4">
        <w:t xml:space="preserve">Figure </w:t>
      </w:r>
      <w:r w:rsidR="00A40EC4">
        <w:rPr>
          <w:noProof/>
        </w:rPr>
        <w:t>XXXIV</w:t>
      </w:r>
      <w:r w:rsidR="00A40EC4">
        <w:t>: Example Path Planning using Nav2</w:t>
      </w:r>
      <w:r w:rsidR="00D442D3">
        <w:fldChar w:fldCharType="end"/>
      </w:r>
      <w:r w:rsidR="00D442D3">
        <w:t>.</w:t>
      </w:r>
    </w:p>
    <w:p w14:paraId="71228108" w14:textId="77777777" w:rsidR="00D00A1E" w:rsidRDefault="00D00A1E" w:rsidP="00B141E4">
      <w:r>
        <w:rPr>
          <w:noProof/>
        </w:rPr>
        <w:lastRenderedPageBreak/>
        <w:drawing>
          <wp:inline distT="0" distB="0" distL="0" distR="0" wp14:anchorId="351569AD" wp14:editId="31620ABB">
            <wp:extent cx="5477164" cy="2871074"/>
            <wp:effectExtent l="0" t="0" r="0" b="5715"/>
            <wp:docPr id="704500236"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0236" name="Picture 36"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7368" cy="2881665"/>
                    </a:xfrm>
                    <a:prstGeom prst="rect">
                      <a:avLst/>
                    </a:prstGeom>
                    <a:noFill/>
                    <a:ln>
                      <a:noFill/>
                    </a:ln>
                  </pic:spPr>
                </pic:pic>
              </a:graphicData>
            </a:graphic>
          </wp:inline>
        </w:drawing>
      </w:r>
    </w:p>
    <w:p w14:paraId="41E2ABC0" w14:textId="126A765C" w:rsidR="00FD1A65" w:rsidRDefault="00D00A1E" w:rsidP="00D442D3">
      <w:pPr>
        <w:pStyle w:val="Caption"/>
      </w:pPr>
      <w:bookmarkStart w:id="206" w:name="_Ref196487825"/>
      <w:bookmarkStart w:id="207" w:name="_Toc196488213"/>
      <w:r>
        <w:t xml:space="preserve">Figure </w:t>
      </w:r>
      <w:fldSimple w:instr=" SEQ Figure \* ROMAN ">
        <w:r w:rsidR="00A40EC4">
          <w:rPr>
            <w:noProof/>
          </w:rPr>
          <w:t>XXXIV</w:t>
        </w:r>
      </w:fldSimple>
      <w:r>
        <w:t xml:space="preserve">: Example Path Planning using </w:t>
      </w:r>
      <w:proofErr w:type="gramStart"/>
      <w:r>
        <w:t>Nav2</w:t>
      </w:r>
      <w:bookmarkEnd w:id="206"/>
      <w:bookmarkEnd w:id="207"/>
      <w:proofErr w:type="gramEnd"/>
    </w:p>
    <w:p w14:paraId="25770A96" w14:textId="5C328D03" w:rsidR="00D00A1E" w:rsidRPr="00D00A1E" w:rsidRDefault="00D00A1E" w:rsidP="00B141E4">
      <w:r w:rsidRPr="00D00A1E">
        <w:t>With the subsequent Cartesian change in position shown below:</w:t>
      </w:r>
    </w:p>
    <w:p w14:paraId="0B20D52E" w14:textId="77777777" w:rsidR="00D00A1E" w:rsidRDefault="00D00A1E" w:rsidP="00B141E4">
      <w:r>
        <w:rPr>
          <w:noProof/>
        </w:rPr>
        <w:drawing>
          <wp:inline distT="0" distB="0" distL="0" distR="0" wp14:anchorId="16AB86D5" wp14:editId="67D85A91">
            <wp:extent cx="5486400" cy="3033395"/>
            <wp:effectExtent l="0" t="0" r="0" b="0"/>
            <wp:docPr id="1515097867" name="Picture 37" descr="A graph showing a line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7867" name="Picture 37" descr="A graph showing a line of different colo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033395"/>
                    </a:xfrm>
                    <a:prstGeom prst="rect">
                      <a:avLst/>
                    </a:prstGeom>
                    <a:noFill/>
                    <a:ln>
                      <a:noFill/>
                    </a:ln>
                  </pic:spPr>
                </pic:pic>
              </a:graphicData>
            </a:graphic>
          </wp:inline>
        </w:drawing>
      </w:r>
    </w:p>
    <w:p w14:paraId="3E993B84" w14:textId="6A86BA01" w:rsidR="00FD1A65" w:rsidRPr="00FD1A65" w:rsidRDefault="00D00A1E" w:rsidP="00FD1A65">
      <w:pPr>
        <w:pStyle w:val="Caption"/>
      </w:pPr>
      <w:bookmarkStart w:id="208" w:name="_Toc196488214"/>
      <w:r>
        <w:t xml:space="preserve">Figure </w:t>
      </w:r>
      <w:fldSimple w:instr=" SEQ Figure \* ROMAN ">
        <w:r w:rsidR="00A40EC4">
          <w:rPr>
            <w:noProof/>
          </w:rPr>
          <w:t>XXXV</w:t>
        </w:r>
      </w:fldSimple>
      <w:r>
        <w:t>: Absolute Position Reached</w:t>
      </w:r>
      <w:bookmarkEnd w:id="208"/>
    </w:p>
    <w:p w14:paraId="4E5FF8CD" w14:textId="41E7819D" w:rsidR="00D00A1E" w:rsidRDefault="00D00A1E" w:rsidP="00B141E4">
      <w:r w:rsidRPr="00D00A1E">
        <w:t xml:space="preserve">Note how the PID control system, working together with Nav2, resolves the robot to the indicated position. Any error in position is </w:t>
      </w:r>
      <w:proofErr w:type="gramStart"/>
      <w:r w:rsidRPr="00D00A1E">
        <w:t>as a result of</w:t>
      </w:r>
      <w:proofErr w:type="gramEnd"/>
      <w:r w:rsidRPr="00D00A1E">
        <w:t xml:space="preserve"> odometry to map TF drift, which is common on systems like this. Note that the error on both is below 0.06 of a meter, or about </w:t>
      </w:r>
      <w:proofErr w:type="gramStart"/>
      <w:r w:rsidRPr="00D00A1E">
        <w:t>2</w:t>
      </w:r>
      <w:proofErr w:type="gramEnd"/>
      <w:r w:rsidRPr="00D00A1E">
        <w:t xml:space="preserve"> </w:t>
      </w:r>
      <w:r w:rsidRPr="00D00A1E">
        <w:lastRenderedPageBreak/>
        <w:t>inches. Given the simplified perception algorithms chosen, this further validates the control system.</w:t>
      </w:r>
    </w:p>
    <w:p w14:paraId="5A1A8F07" w14:textId="69642FB6" w:rsidR="00B720EB" w:rsidRDefault="00D00A1E" w:rsidP="00FD1A65">
      <w:pPr>
        <w:pStyle w:val="Heading2"/>
      </w:pPr>
      <w:bookmarkStart w:id="209" w:name="_Toc195537836"/>
      <w:bookmarkStart w:id="210" w:name="_Toc196483702"/>
      <w:bookmarkStart w:id="211" w:name="_Toc196483752"/>
      <w:bookmarkStart w:id="212" w:name="_Toc196488175"/>
      <w:r>
        <w:t>COMPUTATIONAL HEADROOM: CPU UTILIZATION</w:t>
      </w:r>
      <w:bookmarkEnd w:id="209"/>
      <w:bookmarkEnd w:id="210"/>
      <w:bookmarkEnd w:id="211"/>
      <w:bookmarkEnd w:id="212"/>
    </w:p>
    <w:p w14:paraId="7E531DDB" w14:textId="7C2DB333" w:rsidR="00473A17" w:rsidRDefault="00B720EB" w:rsidP="00B141E4">
      <w:r w:rsidRPr="00B720EB">
        <w:t xml:space="preserve">To conduct and validate the system </w:t>
      </w:r>
      <w:r w:rsidR="0080364B" w:rsidRPr="00B720EB">
        <w:t>performance</w:t>
      </w:r>
      <w:r w:rsidRPr="00B720EB">
        <w:t xml:space="preserve">, it was necessary to ensure that the system was able to run on a Raspberry Pi 5. However, as a body of future work is integrating this simulated controller with a physical robot, there was no existing full test bed. As such, we created a networked simulation of the robot, where the controller node </w:t>
      </w:r>
      <w:proofErr w:type="gramStart"/>
      <w:r w:rsidRPr="00B720EB">
        <w:t>was run</w:t>
      </w:r>
      <w:proofErr w:type="gramEnd"/>
      <w:r w:rsidRPr="00B720EB">
        <w:t xml:space="preserve"> on a Raspberry Pi 5, and the rest of the system </w:t>
      </w:r>
      <w:proofErr w:type="gramStart"/>
      <w:r w:rsidRPr="00B720EB">
        <w:t>was run</w:t>
      </w:r>
      <w:proofErr w:type="gramEnd"/>
      <w:r w:rsidRPr="00B720EB">
        <w:t xml:space="preserve"> on a standard PC, </w:t>
      </w:r>
      <w:r w:rsidR="00D442D3" w:rsidRPr="00B720EB">
        <w:t>like</w:t>
      </w:r>
      <w:r w:rsidRPr="00B720EB">
        <w:t xml:space="preserve"> the setup in [10]. This allowed for a more realistic test of the system, as it would be running in a </w:t>
      </w:r>
      <w:r w:rsidR="00473A17">
        <w:t xml:space="preserve">simulated </w:t>
      </w:r>
      <w:r w:rsidRPr="00B720EB">
        <w:t>real-world environment. It also ensures that the simulation is not eating up valuable CPU resources on</w:t>
      </w:r>
      <w:r w:rsidR="0066687D">
        <w:t xml:space="preserve"> the</w:t>
      </w:r>
      <w:r w:rsidRPr="00B720EB">
        <w:t xml:space="preserve"> </w:t>
      </w:r>
      <w:r w:rsidR="0066687D" w:rsidRPr="00B720EB">
        <w:t>Raspberry</w:t>
      </w:r>
      <w:r w:rsidRPr="00B720EB">
        <w:t xml:space="preserve"> Pi 5, skewing the results of the test. </w:t>
      </w:r>
      <w:r w:rsidR="00473A17">
        <w:t xml:space="preserve">As further metrics, the CPU and temperature </w:t>
      </w:r>
      <w:proofErr w:type="gramStart"/>
      <w:r w:rsidR="00473A17">
        <w:t>were exported</w:t>
      </w:r>
      <w:proofErr w:type="gramEnd"/>
      <w:r w:rsidR="00473A17">
        <w:t xml:space="preserve"> to ROS topics and then plotted while the robot </w:t>
      </w:r>
      <w:proofErr w:type="gramStart"/>
      <w:r w:rsidR="00473A17">
        <w:t>is run</w:t>
      </w:r>
      <w:proofErr w:type="gramEnd"/>
      <w:r w:rsidR="00473A17">
        <w:t xml:space="preserve"> in simulation. </w:t>
      </w:r>
      <w:r w:rsidRPr="00B720EB">
        <w:t xml:space="preserve">With the Pi running Nav2, </w:t>
      </w:r>
      <w:r w:rsidR="00473A17">
        <w:t>s</w:t>
      </w:r>
      <w:r w:rsidRPr="00B720EB">
        <w:t xml:space="preserve">lam_toolbox, the controller node, and the swerve drive modules, the following results </w:t>
      </w:r>
      <w:proofErr w:type="gramStart"/>
      <w:r w:rsidRPr="00B720EB">
        <w:t>were observed</w:t>
      </w:r>
      <w:proofErr w:type="gramEnd"/>
      <w:r w:rsidRPr="00B720EB">
        <w:t>:</w:t>
      </w:r>
    </w:p>
    <w:p w14:paraId="6F9FD05D" w14:textId="45C23AA7" w:rsidR="00473A17" w:rsidRDefault="00473A17" w:rsidP="00B141E4">
      <w:r>
        <w:rPr>
          <w:noProof/>
        </w:rPr>
        <w:drawing>
          <wp:inline distT="0" distB="0" distL="0" distR="0" wp14:anchorId="51A8F784" wp14:editId="602ADFCB">
            <wp:extent cx="5486400" cy="3106420"/>
            <wp:effectExtent l="0" t="0" r="0" b="0"/>
            <wp:docPr id="745300622" name="Picture 3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0622" name="Picture 38" descr="A graph of a graph&#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106420"/>
                    </a:xfrm>
                    <a:prstGeom prst="rect">
                      <a:avLst/>
                    </a:prstGeom>
                    <a:noFill/>
                    <a:ln>
                      <a:noFill/>
                    </a:ln>
                  </pic:spPr>
                </pic:pic>
              </a:graphicData>
            </a:graphic>
          </wp:inline>
        </w:drawing>
      </w:r>
    </w:p>
    <w:p w14:paraId="6EBA9F96" w14:textId="4750F1D5" w:rsidR="00DB6243" w:rsidRDefault="00473A17" w:rsidP="00B141E4">
      <w:r>
        <w:lastRenderedPageBreak/>
        <w:t xml:space="preserve">Note that the recommended operating temperature of the Raspberry Pi 5 is between -20 C to 85 C [28]. Even under load, this software strategy maintains an average of 61 C, with an average </w:t>
      </w:r>
      <w:proofErr w:type="gramStart"/>
      <w:r>
        <w:t>compute</w:t>
      </w:r>
      <w:proofErr w:type="gramEnd"/>
      <w:r>
        <w:t xml:space="preserve"> load of 80% under full stress.</w:t>
      </w:r>
      <w:r w:rsidR="00DB6243">
        <w:t xml:space="preserve"> </w:t>
      </w:r>
    </w:p>
    <w:p w14:paraId="62E45122" w14:textId="075A5811" w:rsidR="00DB6243" w:rsidRDefault="00DB6243" w:rsidP="00B141E4">
      <w:r>
        <w:t xml:space="preserve">To further explain this deployment strategy, the following segment of the launch script </w:t>
      </w:r>
      <w:proofErr w:type="gramStart"/>
      <w:r>
        <w:t>is provided</w:t>
      </w:r>
      <w:proofErr w:type="gramEnd"/>
      <w:r>
        <w:t xml:space="preserve">: </w:t>
      </w:r>
    </w:p>
    <w:p w14:paraId="332EFFAE" w14:textId="50A56F0D" w:rsidR="00DB6243" w:rsidRDefault="00DB6243" w:rsidP="00FD1A65">
      <w:pPr>
        <w:pStyle w:val="Code"/>
        <w:rPr>
          <w:color w:val="383A42"/>
        </w:rPr>
      </w:pPr>
      <w:r>
        <w:rPr>
          <w:color w:val="383A42"/>
        </w:rPr>
        <w:t>    </w:t>
      </w:r>
      <w:r>
        <w:rPr>
          <w:rStyle w:val="hljs-comment"/>
          <w:i/>
          <w:iCs/>
          <w:color w:val="A0A1A7"/>
        </w:rPr>
        <w:t># </w:t>
      </w:r>
      <w:r w:rsidR="00D442D3">
        <w:rPr>
          <w:rStyle w:val="hljs-comment"/>
          <w:i/>
          <w:iCs/>
          <w:color w:val="A0A1A7"/>
        </w:rPr>
        <w:t xml:space="preserve">To </w:t>
      </w:r>
      <w:proofErr w:type="gramStart"/>
      <w:r w:rsidR="00D442D3">
        <w:rPr>
          <w:rStyle w:val="hljs-comment"/>
          <w:i/>
          <w:iCs/>
          <w:color w:val="A0A1A7"/>
        </w:rPr>
        <w:t>be run</w:t>
      </w:r>
      <w:proofErr w:type="gramEnd"/>
      <w:r w:rsidR="00D442D3">
        <w:rPr>
          <w:rStyle w:val="hljs-comment"/>
          <w:i/>
          <w:iCs/>
          <w:color w:val="A0A1A7"/>
        </w:rPr>
        <w:t xml:space="preserve"> on a PC that </w:t>
      </w:r>
      <w:proofErr w:type="gramStart"/>
      <w:r w:rsidR="00D442D3">
        <w:rPr>
          <w:rStyle w:val="hljs-comment"/>
          <w:i/>
          <w:iCs/>
          <w:color w:val="A0A1A7"/>
        </w:rPr>
        <w:t>is networked</w:t>
      </w:r>
      <w:proofErr w:type="gramEnd"/>
      <w:r w:rsidR="00D442D3">
        <w:rPr>
          <w:rStyle w:val="hljs-comment"/>
          <w:i/>
          <w:iCs/>
          <w:color w:val="A0A1A7"/>
        </w:rPr>
        <w:t xml:space="preserve"> to the Pi</w:t>
      </w:r>
    </w:p>
    <w:p w14:paraId="2D138051" w14:textId="77777777" w:rsidR="00DB6243" w:rsidRDefault="00DB6243" w:rsidP="00FD1A65">
      <w:pPr>
        <w:pStyle w:val="Code"/>
      </w:pPr>
      <w:r>
        <w:t>    </w:t>
      </w:r>
      <w:r>
        <w:rPr>
          <w:rStyle w:val="hljs-keyword"/>
          <w:color w:val="A626A4"/>
        </w:rPr>
        <w:t>if</w:t>
      </w:r>
      <w:r>
        <w:t> </w:t>
      </w:r>
      <w:proofErr w:type="spellStart"/>
      <w:r>
        <w:t>simulation_mode_value</w:t>
      </w:r>
      <w:proofErr w:type="spellEnd"/>
      <w:r>
        <w:t> </w:t>
      </w:r>
      <w:r>
        <w:rPr>
          <w:rStyle w:val="hljs-keyword"/>
          <w:color w:val="A626A4"/>
        </w:rPr>
        <w:t>in</w:t>
      </w:r>
      <w:r>
        <w:t> [</w:t>
      </w:r>
      <w:r>
        <w:rPr>
          <w:rStyle w:val="hljs-string"/>
          <w:color w:val="50A14F"/>
        </w:rPr>
        <w:t>'world'</w:t>
      </w:r>
      <w:r>
        <w:t>, </w:t>
      </w:r>
      <w:r>
        <w:rPr>
          <w:rStyle w:val="hljs-string"/>
          <w:color w:val="50A14F"/>
        </w:rPr>
        <w:t>'all'</w:t>
      </w:r>
      <w:r>
        <w:t>]:</w:t>
      </w:r>
    </w:p>
    <w:p w14:paraId="602E6F8D" w14:textId="77777777" w:rsidR="00DB6243" w:rsidRDefault="00DB6243" w:rsidP="00FD1A65">
      <w:pPr>
        <w:pStyle w:val="Code"/>
        <w:rPr>
          <w:color w:val="383A42"/>
        </w:rPr>
      </w:pPr>
      <w:r>
        <w:rPr>
          <w:color w:val="383A42"/>
        </w:rPr>
        <w:t>        </w:t>
      </w:r>
      <w:proofErr w:type="gramStart"/>
      <w:r>
        <w:rPr>
          <w:rStyle w:val="hljs-builtin"/>
          <w:color w:val="C18401"/>
        </w:rPr>
        <w:t>print</w:t>
      </w:r>
      <w:r>
        <w:rPr>
          <w:color w:val="383A42"/>
        </w:rPr>
        <w:t>(</w:t>
      </w:r>
      <w:proofErr w:type="gramEnd"/>
      <w:r>
        <w:rPr>
          <w:rStyle w:val="hljs-string"/>
          <w:color w:val="50A14F"/>
        </w:rPr>
        <w:t>"Starting sim with world actions"</w:t>
      </w:r>
      <w:r>
        <w:rPr>
          <w:color w:val="383A42"/>
        </w:rPr>
        <w:t>)</w:t>
      </w:r>
    </w:p>
    <w:p w14:paraId="707A630A" w14:textId="77777777" w:rsidR="00DB6243" w:rsidRDefault="00DB6243" w:rsidP="00FD1A65">
      <w:pPr>
        <w:pStyle w:val="Code"/>
      </w:pPr>
      <w:r>
        <w:t>        </w:t>
      </w:r>
      <w:proofErr w:type="spellStart"/>
      <w:r>
        <w:t>ld.add_action</w:t>
      </w:r>
      <w:proofErr w:type="spellEnd"/>
      <w:r>
        <w:t>(</w:t>
      </w:r>
      <w:proofErr w:type="spellStart"/>
      <w:r>
        <w:t>web_controller</w:t>
      </w:r>
      <w:proofErr w:type="spellEnd"/>
      <w:r>
        <w:t>)</w:t>
      </w:r>
    </w:p>
    <w:p w14:paraId="22366946" w14:textId="77777777" w:rsidR="00DB6243" w:rsidRDefault="00DB6243" w:rsidP="00FD1A65">
      <w:pPr>
        <w:pStyle w:val="Code"/>
      </w:pPr>
      <w:r>
        <w:t>        </w:t>
      </w:r>
      <w:proofErr w:type="spellStart"/>
      <w:r>
        <w:t>ld.add_action</w:t>
      </w:r>
      <w:proofErr w:type="spellEnd"/>
      <w:r>
        <w:t>(</w:t>
      </w:r>
      <w:proofErr w:type="spellStart"/>
      <w:r>
        <w:t>robot_description</w:t>
      </w:r>
      <w:proofErr w:type="spellEnd"/>
      <w:r>
        <w:t>)</w:t>
      </w:r>
    </w:p>
    <w:p w14:paraId="1C7178F9" w14:textId="77777777" w:rsidR="00DB6243" w:rsidRDefault="00DB6243" w:rsidP="00FD1A65">
      <w:pPr>
        <w:pStyle w:val="Code"/>
      </w:pPr>
      <w:r>
        <w:t>        </w:t>
      </w:r>
      <w:proofErr w:type="spellStart"/>
      <w:r>
        <w:t>ld.add_action</w:t>
      </w:r>
      <w:proofErr w:type="spellEnd"/>
      <w:r>
        <w:t>(</w:t>
      </w:r>
      <w:proofErr w:type="spellStart"/>
      <w:r>
        <w:t>bridge_launch</w:t>
      </w:r>
      <w:proofErr w:type="spellEnd"/>
      <w:r>
        <w:t>)</w:t>
      </w:r>
    </w:p>
    <w:p w14:paraId="483ABA6E" w14:textId="77777777" w:rsidR="00DB6243" w:rsidRDefault="00DB6243" w:rsidP="00FD1A65">
      <w:pPr>
        <w:pStyle w:val="Code"/>
      </w:pPr>
      <w:r>
        <w:t>        </w:t>
      </w:r>
      <w:proofErr w:type="spellStart"/>
      <w:r>
        <w:t>ld.add_action</w:t>
      </w:r>
      <w:proofErr w:type="spellEnd"/>
      <w:r>
        <w:t>(</w:t>
      </w:r>
      <w:proofErr w:type="spellStart"/>
      <w:r>
        <w:t>world_launch</w:t>
      </w:r>
      <w:proofErr w:type="spellEnd"/>
      <w:r>
        <w:t>)</w:t>
      </w:r>
    </w:p>
    <w:p w14:paraId="100EDCDD" w14:textId="77777777" w:rsidR="00DB6243" w:rsidRDefault="00DB6243" w:rsidP="00FD1A65">
      <w:pPr>
        <w:pStyle w:val="Code"/>
      </w:pPr>
      <w:r>
        <w:t>        </w:t>
      </w:r>
      <w:proofErr w:type="spellStart"/>
      <w:r>
        <w:t>ld.add_action</w:t>
      </w:r>
      <w:proofErr w:type="spellEnd"/>
      <w:r>
        <w:t>(</w:t>
      </w:r>
      <w:proofErr w:type="spellStart"/>
      <w:r>
        <w:t>rviz_launch</w:t>
      </w:r>
      <w:proofErr w:type="spellEnd"/>
      <w:r>
        <w:t>)</w:t>
      </w:r>
    </w:p>
    <w:p w14:paraId="253BC807" w14:textId="77777777" w:rsidR="00DB6243" w:rsidRDefault="00DB6243" w:rsidP="00FD1A65">
      <w:pPr>
        <w:pStyle w:val="Code"/>
      </w:pPr>
      <w:r>
        <w:t>        </w:t>
      </w:r>
    </w:p>
    <w:p w14:paraId="55835A2D" w14:textId="58552A7A" w:rsidR="00D442D3" w:rsidRPr="00D442D3" w:rsidRDefault="00D442D3" w:rsidP="00FD1A65">
      <w:pPr>
        <w:pStyle w:val="Code"/>
        <w:rPr>
          <w:color w:val="383A42"/>
        </w:rPr>
      </w:pPr>
      <w:r>
        <w:t xml:space="preserve">    </w:t>
      </w:r>
      <w:r>
        <w:rPr>
          <w:rStyle w:val="hljs-comment"/>
          <w:i/>
          <w:iCs/>
          <w:color w:val="A0A1A7"/>
        </w:rPr>
        <w:t># </w:t>
      </w:r>
      <w:r>
        <w:rPr>
          <w:rStyle w:val="hljs-comment"/>
          <w:i/>
          <w:iCs/>
          <w:color w:val="A0A1A7"/>
        </w:rPr>
        <w:t xml:space="preserve">To </w:t>
      </w:r>
      <w:proofErr w:type="gramStart"/>
      <w:r>
        <w:rPr>
          <w:rStyle w:val="hljs-comment"/>
          <w:i/>
          <w:iCs/>
          <w:color w:val="A0A1A7"/>
        </w:rPr>
        <w:t>be run</w:t>
      </w:r>
      <w:proofErr w:type="gramEnd"/>
      <w:r>
        <w:rPr>
          <w:rStyle w:val="hljs-comment"/>
          <w:i/>
          <w:iCs/>
          <w:color w:val="A0A1A7"/>
        </w:rPr>
        <w:t xml:space="preserve"> on the Raspberry Pi</w:t>
      </w:r>
    </w:p>
    <w:p w14:paraId="017581CC" w14:textId="77777777" w:rsidR="00DB6243" w:rsidRDefault="00DB6243" w:rsidP="00FD1A65">
      <w:pPr>
        <w:pStyle w:val="Code"/>
      </w:pPr>
      <w:r>
        <w:t>    </w:t>
      </w:r>
      <w:r>
        <w:rPr>
          <w:rStyle w:val="hljs-keyword"/>
          <w:color w:val="A626A4"/>
        </w:rPr>
        <w:t>if</w:t>
      </w:r>
      <w:r>
        <w:t> </w:t>
      </w:r>
      <w:proofErr w:type="spellStart"/>
      <w:r>
        <w:t>simulation_mode_value</w:t>
      </w:r>
      <w:proofErr w:type="spellEnd"/>
      <w:r>
        <w:t> </w:t>
      </w:r>
      <w:r>
        <w:rPr>
          <w:rStyle w:val="hljs-keyword"/>
          <w:color w:val="A626A4"/>
        </w:rPr>
        <w:t>in</w:t>
      </w:r>
      <w:r>
        <w:t> [</w:t>
      </w:r>
      <w:r>
        <w:rPr>
          <w:rStyle w:val="hljs-string"/>
          <w:color w:val="50A14F"/>
        </w:rPr>
        <w:t>'robot'</w:t>
      </w:r>
      <w:r>
        <w:t>, </w:t>
      </w:r>
      <w:r>
        <w:rPr>
          <w:rStyle w:val="hljs-string"/>
          <w:color w:val="50A14F"/>
        </w:rPr>
        <w:t>'all'</w:t>
      </w:r>
      <w:r>
        <w:t>]:</w:t>
      </w:r>
    </w:p>
    <w:p w14:paraId="14012D01" w14:textId="77777777" w:rsidR="00DB6243" w:rsidRDefault="00DB6243" w:rsidP="00FD1A65">
      <w:pPr>
        <w:pStyle w:val="Code"/>
        <w:rPr>
          <w:color w:val="383A42"/>
        </w:rPr>
      </w:pPr>
      <w:r>
        <w:rPr>
          <w:color w:val="383A42"/>
        </w:rPr>
        <w:t>        </w:t>
      </w:r>
      <w:proofErr w:type="gramStart"/>
      <w:r>
        <w:rPr>
          <w:rStyle w:val="hljs-builtin"/>
          <w:color w:val="C18401"/>
        </w:rPr>
        <w:t>print</w:t>
      </w:r>
      <w:r>
        <w:rPr>
          <w:color w:val="383A42"/>
        </w:rPr>
        <w:t>(</w:t>
      </w:r>
      <w:proofErr w:type="gramEnd"/>
      <w:r>
        <w:rPr>
          <w:rStyle w:val="hljs-string"/>
          <w:color w:val="50A14F"/>
        </w:rPr>
        <w:t>"Starting sim with robot actions"</w:t>
      </w:r>
      <w:r>
        <w:rPr>
          <w:color w:val="383A42"/>
        </w:rPr>
        <w:t>)</w:t>
      </w:r>
    </w:p>
    <w:p w14:paraId="0C283431" w14:textId="77777777" w:rsidR="00DB6243" w:rsidRDefault="00DB6243" w:rsidP="00FD1A65">
      <w:pPr>
        <w:pStyle w:val="Code"/>
      </w:pPr>
      <w:r>
        <w:t>        </w:t>
      </w:r>
      <w:proofErr w:type="spellStart"/>
      <w:r>
        <w:t>ld.add_action</w:t>
      </w:r>
      <w:proofErr w:type="spellEnd"/>
      <w:r>
        <w:t>(</w:t>
      </w:r>
      <w:proofErr w:type="spellStart"/>
      <w:r>
        <w:t>robot_additional_nodes</w:t>
      </w:r>
      <w:proofErr w:type="spellEnd"/>
      <w:r>
        <w:t>)</w:t>
      </w:r>
    </w:p>
    <w:p w14:paraId="7D66FCF3" w14:textId="77777777" w:rsidR="00DB6243" w:rsidRDefault="00DB6243" w:rsidP="00FD1A65">
      <w:pPr>
        <w:pStyle w:val="Code"/>
      </w:pPr>
      <w:r>
        <w:t>        </w:t>
      </w:r>
      <w:proofErr w:type="spellStart"/>
      <w:r>
        <w:t>ld.add_action</w:t>
      </w:r>
      <w:proofErr w:type="spellEnd"/>
      <w:r>
        <w:t>(</w:t>
      </w:r>
      <w:proofErr w:type="spellStart"/>
      <w:r>
        <w:t>hermes_controller</w:t>
      </w:r>
      <w:proofErr w:type="spellEnd"/>
      <w:r>
        <w:t>)</w:t>
      </w:r>
    </w:p>
    <w:p w14:paraId="7302E0DC" w14:textId="77777777" w:rsidR="00DB6243" w:rsidRDefault="00DB6243" w:rsidP="00FD1A65">
      <w:pPr>
        <w:pStyle w:val="Code"/>
      </w:pPr>
      <w:r>
        <w:t>        </w:t>
      </w:r>
      <w:proofErr w:type="spellStart"/>
      <w:r>
        <w:t>ld.add_action</w:t>
      </w:r>
      <w:proofErr w:type="spellEnd"/>
      <w:r>
        <w:t>(</w:t>
      </w:r>
      <w:proofErr w:type="spellStart"/>
      <w:r>
        <w:t>nav_updater</w:t>
      </w:r>
      <w:proofErr w:type="spellEnd"/>
      <w:r>
        <w:t>)</w:t>
      </w:r>
    </w:p>
    <w:p w14:paraId="507953C7" w14:textId="77777777" w:rsidR="00DB6243" w:rsidRDefault="00DB6243" w:rsidP="00FD1A65">
      <w:pPr>
        <w:pStyle w:val="Code"/>
      </w:pPr>
      <w:r>
        <w:t>        </w:t>
      </w:r>
      <w:proofErr w:type="spellStart"/>
      <w:r>
        <w:t>ld.add_action</w:t>
      </w:r>
      <w:proofErr w:type="spellEnd"/>
      <w:r>
        <w:t>(</w:t>
      </w:r>
      <w:proofErr w:type="spellStart"/>
      <w:r>
        <w:t>temperature_node</w:t>
      </w:r>
      <w:proofErr w:type="spellEnd"/>
      <w:r>
        <w:t>)</w:t>
      </w:r>
    </w:p>
    <w:p w14:paraId="598FDCDF" w14:textId="77777777" w:rsidR="00DB6243" w:rsidRDefault="00DB6243" w:rsidP="00FD1A65">
      <w:pPr>
        <w:pStyle w:val="Code"/>
      </w:pPr>
      <w:r>
        <w:t>        </w:t>
      </w:r>
      <w:proofErr w:type="spellStart"/>
      <w:r>
        <w:t>ld.add_action</w:t>
      </w:r>
      <w:proofErr w:type="spellEnd"/>
      <w:r>
        <w:t>(</w:t>
      </w:r>
      <w:proofErr w:type="spellStart"/>
      <w:r>
        <w:t>cpu_utilization_node</w:t>
      </w:r>
      <w:proofErr w:type="spellEnd"/>
      <w:r>
        <w:t>)</w:t>
      </w:r>
    </w:p>
    <w:p w14:paraId="5591BA5D" w14:textId="77777777" w:rsidR="00473A17" w:rsidRPr="00B720EB" w:rsidRDefault="00473A17" w:rsidP="00B141E4"/>
    <w:p w14:paraId="0CEF9CCD" w14:textId="2E9EC927" w:rsidR="00B720EB" w:rsidRPr="00B720EB" w:rsidRDefault="000E22B6" w:rsidP="00B141E4">
      <w:r>
        <w:t xml:space="preserve">Note that, in the case of the above, the “world” </w:t>
      </w:r>
      <w:proofErr w:type="gramStart"/>
      <w:r>
        <w:t>is run</w:t>
      </w:r>
      <w:proofErr w:type="gramEnd"/>
      <w:r>
        <w:t xml:space="preserve"> on a 5700 Ryzen series CPU, where the “robot” is computation </w:t>
      </w:r>
      <w:proofErr w:type="gramStart"/>
      <w:r>
        <w:t>is run</w:t>
      </w:r>
      <w:proofErr w:type="gramEnd"/>
      <w:r>
        <w:t xml:space="preserve"> directly on the Pi for validation.</w:t>
      </w:r>
    </w:p>
    <w:p w14:paraId="1624DCB9" w14:textId="77777777" w:rsidR="00C23661" w:rsidRPr="00E470ED" w:rsidRDefault="00C23661" w:rsidP="00B141E4"/>
    <w:p w14:paraId="688D161A" w14:textId="0CDA9CD4" w:rsidR="00027D4F" w:rsidRDefault="006E0A19" w:rsidP="00FD1A65">
      <w:pPr>
        <w:pStyle w:val="Heading1"/>
      </w:pPr>
      <w:r w:rsidRPr="0023310E">
        <w:br w:type="page"/>
      </w:r>
      <w:bookmarkStart w:id="213" w:name="_Toc195537837"/>
      <w:bookmarkStart w:id="214" w:name="_Toc196483703"/>
      <w:bookmarkStart w:id="215" w:name="_Toc196483753"/>
      <w:bookmarkStart w:id="216" w:name="_Toc196488176"/>
      <w:r w:rsidR="0071736F" w:rsidRPr="0023310E">
        <w:lastRenderedPageBreak/>
        <w:t>DISCUSSION</w:t>
      </w:r>
      <w:bookmarkEnd w:id="213"/>
      <w:bookmarkEnd w:id="214"/>
      <w:bookmarkEnd w:id="215"/>
      <w:bookmarkEnd w:id="216"/>
    </w:p>
    <w:p w14:paraId="3C852127" w14:textId="39BF1FD9" w:rsidR="002D6757" w:rsidRDefault="00027D4F" w:rsidP="00B141E4">
      <w:r>
        <w:t xml:space="preserve">This paper opened with a slew of questions and </w:t>
      </w:r>
      <w:proofErr w:type="gramStart"/>
      <w:r>
        <w:t>interests</w:t>
      </w:r>
      <w:proofErr w:type="gramEnd"/>
      <w:r>
        <w:t xml:space="preserve"> in developing a </w:t>
      </w:r>
      <w:r w:rsidR="00B43011">
        <w:t xml:space="preserve">swerve drive </w:t>
      </w:r>
      <w:r>
        <w:t xml:space="preserve">system that could </w:t>
      </w:r>
      <w:proofErr w:type="gramStart"/>
      <w:r>
        <w:t>be deployed</w:t>
      </w:r>
      <w:proofErr w:type="gramEnd"/>
      <w:r>
        <w:t xml:space="preserve"> on a Raspberry Pi, as well as simulation hardware, with minimal variation between the environments. The intention was to make it easy to </w:t>
      </w:r>
      <w:proofErr w:type="gramStart"/>
      <w:r>
        <w:t>deploy to</w:t>
      </w:r>
      <w:proofErr w:type="gramEnd"/>
      <w:r>
        <w:t xml:space="preserve"> </w:t>
      </w:r>
      <w:r w:rsidR="00B43011">
        <w:t>mid-weight</w:t>
      </w:r>
      <w:r w:rsidR="002D6757">
        <w:t xml:space="preserve"> hardware, across both ARM and AMD compute architecture, paving the way for further research into ROS2.</w:t>
      </w:r>
    </w:p>
    <w:p w14:paraId="0DB9E449" w14:textId="74358F76" w:rsidR="002D6757" w:rsidRDefault="002D6757" w:rsidP="00B141E4">
      <w:r>
        <w:t xml:space="preserve">Its first focus was to find a way to design and simulate a swerve drive robot in </w:t>
      </w:r>
      <w:proofErr w:type="gramStart"/>
      <w:r>
        <w:t>Gazebo, and</w:t>
      </w:r>
      <w:proofErr w:type="gramEnd"/>
      <w:r>
        <w:t xml:space="preserve"> validate a new ROS controller for the system. This </w:t>
      </w:r>
      <w:proofErr w:type="gramStart"/>
      <w:r>
        <w:t>was accomplished</w:t>
      </w:r>
      <w:proofErr w:type="gramEnd"/>
      <w:r>
        <w:t xml:space="preserve"> by extracting the absolute position of the simulated robot from the Gazebo </w:t>
      </w:r>
      <w:proofErr w:type="gramStart"/>
      <w:r>
        <w:t>environment, and</w:t>
      </w:r>
      <w:proofErr w:type="gramEnd"/>
      <w:r>
        <w:t xml:space="preserve"> comparing it to our perceived map position. This </w:t>
      </w:r>
      <w:proofErr w:type="gramStart"/>
      <w:r>
        <w:t>was all made</w:t>
      </w:r>
      <w:proofErr w:type="gramEnd"/>
      <w:r>
        <w:t xml:space="preserve"> possible by the Gazebo/ROS bridge, which mapped pertinent topics to and from the simulation environment for easy use.</w:t>
      </w:r>
    </w:p>
    <w:p w14:paraId="316899B0" w14:textId="45CD9495" w:rsidR="00A967EE" w:rsidRDefault="002D6757" w:rsidP="00B141E4">
      <w:r>
        <w:t xml:space="preserve">The </w:t>
      </w:r>
      <w:proofErr w:type="gramStart"/>
      <w:r w:rsidR="00A967EE">
        <w:t>seconds</w:t>
      </w:r>
      <w:proofErr w:type="gramEnd"/>
      <w:r w:rsidR="00A967EE">
        <w:t xml:space="preserve"> and third</w:t>
      </w:r>
      <w:r>
        <w:t xml:space="preserve"> focus of this paper </w:t>
      </w:r>
      <w:r w:rsidR="007D0AE5">
        <w:t xml:space="preserve">was ensuring sufficient device headroom on a </w:t>
      </w:r>
      <w:proofErr w:type="gramStart"/>
      <w:r w:rsidR="007D0AE5">
        <w:t>Raspberry Pi</w:t>
      </w:r>
      <w:r w:rsidR="00A967EE">
        <w:t>, and</w:t>
      </w:r>
      <w:proofErr w:type="gramEnd"/>
      <w:r w:rsidR="00A967EE">
        <w:t xml:space="preserve"> analyzing what those sensor choices mean for the navigation system</w:t>
      </w:r>
      <w:r w:rsidR="007D0AE5">
        <w:t xml:space="preserve">. This </w:t>
      </w:r>
      <w:proofErr w:type="gramStart"/>
      <w:r w:rsidR="007D0AE5">
        <w:t>was accomplished</w:t>
      </w:r>
      <w:proofErr w:type="gramEnd"/>
      <w:r w:rsidR="007D0AE5">
        <w:t xml:space="preserve"> by using </w:t>
      </w:r>
      <w:r w:rsidR="005823BB">
        <w:t>C++</w:t>
      </w:r>
      <w:r w:rsidR="00A967EE">
        <w:t xml:space="preserve"> over python to result in higher runtime efficiency. This paper also preferred a lighter weight algorithm to keep CPU utilization within bounds, leveraging a 2D </w:t>
      </w:r>
      <w:proofErr w:type="spellStart"/>
      <w:r w:rsidR="00A967EE">
        <w:t>laserscan</w:t>
      </w:r>
      <w:proofErr w:type="spellEnd"/>
      <w:r w:rsidR="00A967EE">
        <w:t xml:space="preserve"> pulled from a </w:t>
      </w:r>
      <w:proofErr w:type="spellStart"/>
      <w:r w:rsidR="00A967EE">
        <w:t>depthmap</w:t>
      </w:r>
      <w:proofErr w:type="spellEnd"/>
      <w:r w:rsidR="00A967EE">
        <w:t xml:space="preserve"> image from a simulated Intel </w:t>
      </w:r>
      <w:proofErr w:type="spellStart"/>
      <w:r w:rsidR="00A967EE">
        <w:t>Realsense</w:t>
      </w:r>
      <w:proofErr w:type="spellEnd"/>
      <w:r w:rsidR="00A967EE">
        <w:t xml:space="preserve">. </w:t>
      </w:r>
    </w:p>
    <w:p w14:paraId="7523A367" w14:textId="720CE377" w:rsidR="00A967EE" w:rsidRDefault="00A967EE" w:rsidP="00B141E4">
      <w:r>
        <w:t xml:space="preserve">This decision led to </w:t>
      </w:r>
      <w:proofErr w:type="spellStart"/>
      <w:r>
        <w:t>trade offs</w:t>
      </w:r>
      <w:proofErr w:type="spellEnd"/>
      <w:r>
        <w:t xml:space="preserve">. True, the system remained in bounds of the computational requirements. However, a 3D awareness of the space would promote a better SLAM, and as a result less error in resultant mapping. Forgoing a puck lidar also resulted in an inability to leverage a swerve drive system’s greatest gift: on demand directional command. This </w:t>
      </w:r>
      <w:proofErr w:type="gramStart"/>
      <w:r>
        <w:t>is recommended</w:t>
      </w:r>
      <w:proofErr w:type="gramEnd"/>
      <w:r>
        <w:t xml:space="preserve"> for future work and study.</w:t>
      </w:r>
    </w:p>
    <w:p w14:paraId="4A44F767" w14:textId="77777777" w:rsidR="00A967EE" w:rsidRDefault="00A967EE" w:rsidP="00B141E4"/>
    <w:p w14:paraId="2A6F2CC1" w14:textId="698E4274" w:rsidR="00A967EE" w:rsidRPr="00B141E4" w:rsidRDefault="00A967EE" w:rsidP="00B141E4">
      <w:r w:rsidRPr="00B141E4">
        <w:lastRenderedPageBreak/>
        <w:t xml:space="preserve">The fourth and final </w:t>
      </w:r>
      <w:proofErr w:type="gramStart"/>
      <w:r w:rsidRPr="00B141E4">
        <w:t>question focus</w:t>
      </w:r>
      <w:proofErr w:type="gramEnd"/>
      <w:r w:rsidRPr="00B141E4">
        <w:t xml:space="preserve"> we had was determining the best metrics </w:t>
      </w:r>
      <w:proofErr w:type="gramStart"/>
      <w:r w:rsidRPr="00B141E4">
        <w:t>to pull error from</w:t>
      </w:r>
      <w:proofErr w:type="gramEnd"/>
      <w:r w:rsidRPr="00B141E4">
        <w:t xml:space="preserve">. In a perfect world, as systems like this transfer to high-parallelized processors (GPU), you can deploy ML models specifically trained to govern the motion policies of the machine. As such, to support these models, we identified both the </w:t>
      </w:r>
      <w:proofErr w:type="gramStart"/>
      <w:r w:rsidRPr="00B141E4">
        <w:t>pivot</w:t>
      </w:r>
      <w:proofErr w:type="gramEnd"/>
      <w:r w:rsidRPr="00B141E4">
        <w:t xml:space="preserve"> and drive speeds as sources of error that could </w:t>
      </w:r>
      <w:proofErr w:type="gramStart"/>
      <w:r w:rsidRPr="00B141E4">
        <w:t>be tracked</w:t>
      </w:r>
      <w:proofErr w:type="gramEnd"/>
      <w:r w:rsidRPr="00B141E4">
        <w:t xml:space="preserve"> and used for ML training. These </w:t>
      </w:r>
      <w:proofErr w:type="gramStart"/>
      <w:r w:rsidRPr="00B141E4">
        <w:t>were given</w:t>
      </w:r>
      <w:proofErr w:type="gramEnd"/>
      <w:r w:rsidRPr="00B141E4">
        <w:t xml:space="preserve"> their own ROS topics in hopes of leveraging this system within a different simulation environment in the future. </w:t>
      </w:r>
    </w:p>
    <w:p w14:paraId="748D3CB0" w14:textId="77777777" w:rsidR="00A967EE" w:rsidRDefault="00A967EE" w:rsidP="00B141E4"/>
    <w:p w14:paraId="5B82C1D3" w14:textId="77777777" w:rsidR="00A967EE" w:rsidRDefault="00A967EE" w:rsidP="00B141E4"/>
    <w:p w14:paraId="5F061EE4" w14:textId="77777777" w:rsidR="00A967EE" w:rsidRDefault="00A967EE" w:rsidP="00B141E4"/>
    <w:p w14:paraId="7A1F38C3" w14:textId="77777777" w:rsidR="00A967EE" w:rsidRDefault="00A967EE" w:rsidP="00B141E4"/>
    <w:p w14:paraId="0FF6094E" w14:textId="77777777" w:rsidR="002D6757" w:rsidRDefault="002D6757" w:rsidP="00B141E4"/>
    <w:p w14:paraId="79579985" w14:textId="77777777" w:rsidR="002D6757" w:rsidRPr="00027D4F" w:rsidRDefault="002D6757" w:rsidP="00B141E4"/>
    <w:p w14:paraId="621B5CCF" w14:textId="77777777" w:rsidR="0071736F" w:rsidRDefault="006E0A19" w:rsidP="00B141E4">
      <w:pPr>
        <w:pStyle w:val="Heading1"/>
      </w:pPr>
      <w:r>
        <w:br w:type="page"/>
      </w:r>
      <w:bookmarkStart w:id="217" w:name="_Toc195537838"/>
      <w:bookmarkStart w:id="218" w:name="_Toc196483704"/>
      <w:bookmarkStart w:id="219" w:name="_Toc196483754"/>
      <w:bookmarkStart w:id="220" w:name="_Toc196488177"/>
      <w:r w:rsidR="0071736F">
        <w:lastRenderedPageBreak/>
        <w:t>CONCLUSION</w:t>
      </w:r>
      <w:bookmarkEnd w:id="217"/>
      <w:bookmarkEnd w:id="218"/>
      <w:bookmarkEnd w:id="219"/>
      <w:bookmarkEnd w:id="220"/>
    </w:p>
    <w:p w14:paraId="1B88FFC0" w14:textId="77777777" w:rsidR="00A967EE" w:rsidRPr="00A967EE" w:rsidRDefault="00A967EE" w:rsidP="00B141E4"/>
    <w:p w14:paraId="7674D9D0" w14:textId="0EA70EA3" w:rsidR="005723D2" w:rsidRDefault="005723D2" w:rsidP="00B141E4">
      <w:r w:rsidRPr="005723D2">
        <w:t xml:space="preserve">At the end of this work, </w:t>
      </w:r>
      <w:proofErr w:type="gramStart"/>
      <w:r w:rsidRPr="005723D2">
        <w:t>it’s</w:t>
      </w:r>
      <w:proofErr w:type="gramEnd"/>
      <w:r w:rsidRPr="005723D2">
        <w:t xml:space="preserve"> clear that swerve drives offer a powerful and flexible motion system—one </w:t>
      </w:r>
      <w:proofErr w:type="gramStart"/>
      <w:r w:rsidRPr="005723D2">
        <w:t>that’s</w:t>
      </w:r>
      <w:proofErr w:type="gramEnd"/>
      <w:r w:rsidRPr="005723D2">
        <w:t xml:space="preserve"> often overlooked due to their complexity, but increasingly viable thanks to tools like ROS2 and accessible hardware like the Raspberry Pi. With a working driver now available and validated both in simulation and on-device, </w:t>
      </w:r>
      <w:proofErr w:type="gramStart"/>
      <w:r w:rsidRPr="005723D2">
        <w:t>we’ve</w:t>
      </w:r>
      <w:proofErr w:type="gramEnd"/>
      <w:r w:rsidRPr="005723D2">
        <w:t xml:space="preserve"> created an entry point for others to start building on top of this system. </w:t>
      </w:r>
      <w:proofErr w:type="gramStart"/>
      <w:r w:rsidRPr="005723D2">
        <w:t>It’s</w:t>
      </w:r>
      <w:proofErr w:type="gramEnd"/>
      <w:r w:rsidRPr="005723D2">
        <w:t xml:space="preserve"> no longer a question of </w:t>
      </w:r>
      <w:r w:rsidRPr="005723D2">
        <w:rPr>
          <w:i/>
          <w:iCs/>
        </w:rPr>
        <w:t>if</w:t>
      </w:r>
      <w:r w:rsidRPr="005723D2">
        <w:t xml:space="preserve"> swerve drives can </w:t>
      </w:r>
      <w:proofErr w:type="gramStart"/>
      <w:r w:rsidRPr="005723D2">
        <w:t>be made</w:t>
      </w:r>
      <w:proofErr w:type="gramEnd"/>
      <w:r w:rsidRPr="005723D2">
        <w:t xml:space="preserve"> to work on constrained systems</w:t>
      </w:r>
      <w:r>
        <w:t xml:space="preserve"> with ROS</w:t>
      </w:r>
      <w:r w:rsidRPr="005723D2">
        <w:t>—</w:t>
      </w:r>
      <w:proofErr w:type="gramStart"/>
      <w:r w:rsidRPr="005723D2">
        <w:t>it’s</w:t>
      </w:r>
      <w:proofErr w:type="gramEnd"/>
      <w:r w:rsidRPr="005723D2">
        <w:t xml:space="preserve"> how we can now use them to solve more interesting problems.</w:t>
      </w:r>
      <w:r>
        <w:t xml:space="preserve"> </w:t>
      </w:r>
      <w:r w:rsidRPr="005723D2">
        <w:t xml:space="preserve">This opens the door for researchers to treat the swerve platform as a baseline, not a barrier. </w:t>
      </w:r>
    </w:p>
    <w:p w14:paraId="4287FA1C" w14:textId="77777777" w:rsidR="005723D2" w:rsidRPr="005723D2" w:rsidRDefault="005723D2" w:rsidP="00B141E4"/>
    <w:p w14:paraId="7BD50901" w14:textId="7D82348D" w:rsidR="005723D2" w:rsidRDefault="005723D2" w:rsidP="00B141E4">
      <w:r w:rsidRPr="005723D2">
        <w:t xml:space="preserve">At the same time, </w:t>
      </w:r>
      <w:proofErr w:type="gramStart"/>
      <w:r w:rsidRPr="005723D2">
        <w:t>we’re</w:t>
      </w:r>
      <w:proofErr w:type="gramEnd"/>
      <w:r w:rsidRPr="005723D2">
        <w:t xml:space="preserve"> clearly moving toward a future where </w:t>
      </w:r>
      <w:proofErr w:type="gramStart"/>
      <w:r w:rsidRPr="005723D2">
        <w:t>much</w:t>
      </w:r>
      <w:proofErr w:type="gramEnd"/>
      <w:r w:rsidRPr="005723D2">
        <w:t xml:space="preserve"> of this decision-making will </w:t>
      </w:r>
      <w:proofErr w:type="gramStart"/>
      <w:r w:rsidRPr="005723D2">
        <w:t>be offloaded</w:t>
      </w:r>
      <w:proofErr w:type="gramEnd"/>
      <w:r w:rsidRPr="005723D2">
        <w:t xml:space="preserve"> </w:t>
      </w:r>
      <w:proofErr w:type="gramStart"/>
      <w:r w:rsidRPr="005723D2">
        <w:t>to</w:t>
      </w:r>
      <w:proofErr w:type="gramEnd"/>
      <w:r w:rsidRPr="005723D2">
        <w:t xml:space="preserve"> machine learning models. </w:t>
      </w:r>
      <w:proofErr w:type="gramStart"/>
      <w:r w:rsidRPr="005723D2">
        <w:t>That’s</w:t>
      </w:r>
      <w:proofErr w:type="gramEnd"/>
      <w:r w:rsidRPr="005723D2">
        <w:t xml:space="preserve"> where this project also tried to look ahead—by exposing low-level control data like pivot and drive speeds</w:t>
      </w:r>
      <w:r>
        <w:t xml:space="preserve"> and their related error</w:t>
      </w:r>
      <w:r w:rsidRPr="005723D2">
        <w:t xml:space="preserve">, </w:t>
      </w:r>
      <w:proofErr w:type="gramStart"/>
      <w:r w:rsidRPr="005723D2">
        <w:t>we’ve</w:t>
      </w:r>
      <w:proofErr w:type="gramEnd"/>
      <w:r w:rsidRPr="005723D2">
        <w:t xml:space="preserve"> made it easier to plug in learning systems without rewriting the core driver. ML will no doubt absorb </w:t>
      </w:r>
      <w:proofErr w:type="gramStart"/>
      <w:r w:rsidRPr="005723D2">
        <w:t>much</w:t>
      </w:r>
      <w:proofErr w:type="gramEnd"/>
      <w:r w:rsidRPr="005723D2">
        <w:t xml:space="preserve"> of this workflow in the coming years, shaping everything from motion policies to error correction.</w:t>
      </w:r>
    </w:p>
    <w:p w14:paraId="7E3061F7" w14:textId="77777777" w:rsidR="005723D2" w:rsidRPr="005723D2" w:rsidRDefault="005723D2" w:rsidP="00B141E4"/>
    <w:p w14:paraId="36C762BA" w14:textId="0329E2CA" w:rsidR="005723D2" w:rsidRDefault="005723D2" w:rsidP="00B141E4">
      <w:r w:rsidRPr="005723D2">
        <w:t xml:space="preserve">But as we lean into that shift, we also need to stay grounded. </w:t>
      </w:r>
      <w:proofErr w:type="gramStart"/>
      <w:r w:rsidRPr="005723D2">
        <w:t>There’s</w:t>
      </w:r>
      <w:proofErr w:type="gramEnd"/>
      <w:r w:rsidRPr="005723D2">
        <w:t xml:space="preserve"> a famous saying: </w:t>
      </w:r>
      <w:r w:rsidRPr="005723D2">
        <w:rPr>
          <w:i/>
          <w:iCs/>
        </w:rPr>
        <w:t>when all you have is a hammer, everything looks like a nail.</w:t>
      </w:r>
      <w:r w:rsidRPr="005723D2">
        <w:t xml:space="preserve"> Right now, AI is the hammer—and its children are the nails. But we </w:t>
      </w:r>
      <w:proofErr w:type="gramStart"/>
      <w:r w:rsidRPr="005723D2">
        <w:t>can’t</w:t>
      </w:r>
      <w:proofErr w:type="gramEnd"/>
      <w:r w:rsidRPr="005723D2">
        <w:t xml:space="preserve"> forget that screws still exist. That is to say: just because we </w:t>
      </w:r>
      <w:r w:rsidRPr="005723D2">
        <w:rPr>
          <w:i/>
          <w:iCs/>
        </w:rPr>
        <w:t>can</w:t>
      </w:r>
      <w:r w:rsidRPr="005723D2">
        <w:t xml:space="preserve"> throw a neural net at something </w:t>
      </w:r>
      <w:proofErr w:type="gramStart"/>
      <w:r w:rsidRPr="005723D2">
        <w:t>doesn’t</w:t>
      </w:r>
      <w:proofErr w:type="gramEnd"/>
      <w:r w:rsidRPr="005723D2">
        <w:t xml:space="preserve"> mean we </w:t>
      </w:r>
      <w:r w:rsidRPr="005723D2">
        <w:rPr>
          <w:i/>
          <w:iCs/>
        </w:rPr>
        <w:t>should</w:t>
      </w:r>
      <w:r w:rsidRPr="005723D2">
        <w:t xml:space="preserve">—especially on low-power systems where every clock cycle counts. This work tried to honor that balance: enabling smarter systems, </w:t>
      </w:r>
      <w:r w:rsidRPr="005723D2">
        <w:lastRenderedPageBreak/>
        <w:t xml:space="preserve">without losing sight of the constraints </w:t>
      </w:r>
      <w:r>
        <w:t xml:space="preserve">like power consumption for the </w:t>
      </w:r>
      <w:proofErr w:type="gramStart"/>
      <w:r>
        <w:t>compute</w:t>
      </w:r>
      <w:proofErr w:type="gramEnd"/>
      <w:r>
        <w:t xml:space="preserve"> that will surely plague robotics going forward</w:t>
      </w:r>
      <w:r w:rsidRPr="005723D2">
        <w:t>.</w:t>
      </w:r>
    </w:p>
    <w:p w14:paraId="6298199A" w14:textId="77777777" w:rsidR="005723D2" w:rsidRPr="005723D2" w:rsidRDefault="005723D2" w:rsidP="00B141E4"/>
    <w:p w14:paraId="1A233AB0" w14:textId="77777777" w:rsidR="005723D2" w:rsidRPr="005723D2" w:rsidRDefault="005723D2" w:rsidP="00B141E4">
      <w:r w:rsidRPr="005723D2">
        <w:t xml:space="preserve">In the end, this project </w:t>
      </w:r>
      <w:proofErr w:type="gramStart"/>
      <w:r w:rsidRPr="005723D2">
        <w:t>wasn’t</w:t>
      </w:r>
      <w:proofErr w:type="gramEnd"/>
      <w:r w:rsidRPr="005723D2">
        <w:t xml:space="preserve"> </w:t>
      </w:r>
      <w:proofErr w:type="gramStart"/>
      <w:r w:rsidRPr="005723D2">
        <w:t>just about building</w:t>
      </w:r>
      <w:proofErr w:type="gramEnd"/>
      <w:r w:rsidRPr="005723D2">
        <w:t xml:space="preserve"> a robot. It was about building a bridge—between simulation and hardware, between traditional control and machine learning, and between </w:t>
      </w:r>
      <w:proofErr w:type="gramStart"/>
      <w:r w:rsidRPr="005723D2">
        <w:t>what’s</w:t>
      </w:r>
      <w:proofErr w:type="gramEnd"/>
      <w:r w:rsidRPr="005723D2">
        <w:t xml:space="preserve"> possible today and what might come next.</w:t>
      </w:r>
    </w:p>
    <w:p w14:paraId="4EC451A2" w14:textId="77777777" w:rsidR="0071736F" w:rsidRDefault="006E0A19" w:rsidP="00B141E4">
      <w:pPr>
        <w:pStyle w:val="Heading1"/>
      </w:pPr>
      <w:r>
        <w:br w:type="page"/>
      </w:r>
      <w:bookmarkStart w:id="221" w:name="_Toc195537839"/>
      <w:bookmarkStart w:id="222" w:name="_Toc196483705"/>
      <w:bookmarkStart w:id="223" w:name="_Toc196483755"/>
      <w:bookmarkStart w:id="224" w:name="_Toc196488178"/>
      <w:r w:rsidR="0071736F">
        <w:lastRenderedPageBreak/>
        <w:t>SUMMARY</w:t>
      </w:r>
      <w:bookmarkEnd w:id="221"/>
      <w:bookmarkEnd w:id="222"/>
      <w:bookmarkEnd w:id="223"/>
      <w:bookmarkEnd w:id="224"/>
    </w:p>
    <w:p w14:paraId="033735B2" w14:textId="77777777" w:rsidR="005723D2" w:rsidRPr="005723D2" w:rsidRDefault="005723D2" w:rsidP="00B141E4"/>
    <w:p w14:paraId="734B8601" w14:textId="6942B7B5" w:rsidR="009E063B" w:rsidRPr="005723D2" w:rsidRDefault="005723D2" w:rsidP="00B141E4">
      <w:r w:rsidRPr="005723D2">
        <w:t xml:space="preserve">This project </w:t>
      </w:r>
      <w:proofErr w:type="gramStart"/>
      <w:r w:rsidR="0017718B" w:rsidRPr="005723D2">
        <w:t>set</w:t>
      </w:r>
      <w:proofErr w:type="gramEnd"/>
      <w:r w:rsidR="0017718B">
        <w:t xml:space="preserve"> </w:t>
      </w:r>
      <w:r w:rsidRPr="005723D2">
        <w:t xml:space="preserve">out to create a swerve drive system that could run cleanly across both simulation and real-world environments, with minimal friction between the two. The goal was to make swerve drive more accessible—not just as a concept, but as a deployable system that runs well on limited hardware like the Raspberry Pi. Using Gazebo and ROS2, we built and </w:t>
      </w:r>
      <w:proofErr w:type="gramStart"/>
      <w:r w:rsidRPr="005723D2">
        <w:t>tested</w:t>
      </w:r>
      <w:proofErr w:type="gramEnd"/>
      <w:r w:rsidRPr="005723D2">
        <w:t xml:space="preserve"> a robot capable of true swerve motion, validating its accuracy through simulated ground-truth data and map comparisons.</w:t>
      </w:r>
    </w:p>
    <w:p w14:paraId="6381D893" w14:textId="3F8E944A" w:rsidR="009E063B" w:rsidRPr="005723D2" w:rsidRDefault="005723D2" w:rsidP="00B141E4">
      <w:r w:rsidRPr="005723D2">
        <w:t xml:space="preserve">We kept things efficient by using C++ and lightweight sensing, trading full 3D awareness for real-time performance. Along the way, we made conscious decisions about what matters most in constrained systems—and left open hooks for smarter systems down the line. </w:t>
      </w:r>
      <w:proofErr w:type="gramStart"/>
      <w:r w:rsidRPr="005723D2">
        <w:t>In particular, we</w:t>
      </w:r>
      <w:proofErr w:type="gramEnd"/>
      <w:r w:rsidRPr="005723D2">
        <w:t xml:space="preserve"> flagged key motion metrics for use in future ML models, helping bridge the gap between rule-based control and learned behavior.</w:t>
      </w:r>
    </w:p>
    <w:p w14:paraId="4A00C9DE" w14:textId="5BDBA62F" w:rsidR="009E063B" w:rsidRDefault="004576AF" w:rsidP="00B141E4">
      <w:r>
        <w:t>This</w:t>
      </w:r>
      <w:r w:rsidR="005723D2" w:rsidRPr="005723D2">
        <w:t xml:space="preserve"> work acknowledges where swerve drive shines, where it still struggles, and where it can grow. More importantly, it lays down infrastructure for future research to build on—be it in SLAM, control policy, or low-power autonomy. With a working driver now available, researchers and developers have a platform to experiment, extend, and evolve.</w:t>
      </w:r>
      <w:r w:rsidR="009E063B">
        <w:t xml:space="preserve"> </w:t>
      </w:r>
    </w:p>
    <w:p w14:paraId="7A3A59DD" w14:textId="10DE38F1" w:rsidR="009E063B" w:rsidRPr="005723D2" w:rsidRDefault="009E063B" w:rsidP="00B141E4">
      <w:r>
        <w:t xml:space="preserve">For future work, the recommendation would be to pursue this approach with better hardware. The NVIDIA Jetson comes to mind, simulating the system in Issac Sim or Issac Lab and comparing the performance between the mid-level hardware to the high-end hardware. Advanced robotics </w:t>
      </w:r>
      <w:proofErr w:type="gramStart"/>
      <w:r>
        <w:t>seems to favor</w:t>
      </w:r>
      <w:proofErr w:type="gramEnd"/>
      <w:r>
        <w:t xml:space="preserve"> compromise between the low and high power, so using high end </w:t>
      </w:r>
      <w:r w:rsidR="00EE62C2">
        <w:t xml:space="preserve">hardware and software solutions </w:t>
      </w:r>
      <w:r>
        <w:t xml:space="preserve">to inform the </w:t>
      </w:r>
      <w:r w:rsidR="00EE62C2">
        <w:t>middle</w:t>
      </w:r>
      <w:r>
        <w:t xml:space="preserve"> end would be instructive for future development.</w:t>
      </w:r>
    </w:p>
    <w:sdt>
      <w:sdtPr>
        <w:id w:val="293951586"/>
        <w:docPartObj>
          <w:docPartGallery w:val="Bibliographies"/>
          <w:docPartUnique/>
        </w:docPartObj>
      </w:sdtPr>
      <w:sdtEndPr>
        <w:rPr>
          <w:b w:val="0"/>
          <w:bCs w:val="0"/>
          <w:u w:val="none"/>
        </w:rPr>
      </w:sdtEndPr>
      <w:sdtContent>
        <w:p w14:paraId="7E07369F" w14:textId="3E7CD29D" w:rsidR="00FB78B0" w:rsidRDefault="00FB78B0">
          <w:pPr>
            <w:pStyle w:val="Heading1"/>
          </w:pPr>
          <w:r>
            <w:t>CITATIONS</w:t>
          </w:r>
        </w:p>
        <w:sdt>
          <w:sdtPr>
            <w:id w:val="111145805"/>
            <w:bibliography/>
          </w:sdtPr>
          <w:sdtContent>
            <w:p w14:paraId="040CF0E0" w14:textId="77777777" w:rsidR="00C43D5C" w:rsidRDefault="00FB78B0">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C43D5C" w14:paraId="588A529E" w14:textId="77777777">
                <w:trPr>
                  <w:divId w:val="805320678"/>
                  <w:tblCellSpacing w:w="15" w:type="dxa"/>
                </w:trPr>
                <w:tc>
                  <w:tcPr>
                    <w:tcW w:w="50" w:type="pct"/>
                    <w:hideMark/>
                  </w:tcPr>
                  <w:p w14:paraId="0FAC1E22" w14:textId="47FE5B9A" w:rsidR="00C43D5C" w:rsidRDefault="00C43D5C">
                    <w:pPr>
                      <w:pStyle w:val="Bibliography"/>
                      <w:rPr>
                        <w:noProof/>
                      </w:rPr>
                    </w:pPr>
                    <w:r>
                      <w:rPr>
                        <w:noProof/>
                      </w:rPr>
                      <w:t xml:space="preserve">[1] </w:t>
                    </w:r>
                  </w:p>
                </w:tc>
                <w:tc>
                  <w:tcPr>
                    <w:tcW w:w="0" w:type="auto"/>
                    <w:hideMark/>
                  </w:tcPr>
                  <w:p w14:paraId="590CBBB7" w14:textId="77777777" w:rsidR="00C43D5C" w:rsidRDefault="00C43D5C">
                    <w:pPr>
                      <w:pStyle w:val="Bibliography"/>
                      <w:rPr>
                        <w:noProof/>
                      </w:rPr>
                    </w:pPr>
                    <w:r>
                      <w:rPr>
                        <w:noProof/>
                      </w:rPr>
                      <w:t>K. Khairnar, M. Gavani and S. Nalawade, "Design and Control of Swerve Drive Robot Using Kinematic Model," 23 November 2023. [Online]. Available: https://ieeexplore.ieee.org/document/10307118. [Accessed 25 April 2025].</w:t>
                    </w:r>
                  </w:p>
                </w:tc>
              </w:tr>
              <w:tr w:rsidR="00C43D5C" w14:paraId="5EACD57B" w14:textId="77777777">
                <w:trPr>
                  <w:divId w:val="805320678"/>
                  <w:tblCellSpacing w:w="15" w:type="dxa"/>
                </w:trPr>
                <w:tc>
                  <w:tcPr>
                    <w:tcW w:w="50" w:type="pct"/>
                    <w:hideMark/>
                  </w:tcPr>
                  <w:p w14:paraId="4D9049E5" w14:textId="77777777" w:rsidR="00C43D5C" w:rsidRDefault="00C43D5C">
                    <w:pPr>
                      <w:pStyle w:val="Bibliography"/>
                      <w:rPr>
                        <w:noProof/>
                      </w:rPr>
                    </w:pPr>
                    <w:r>
                      <w:rPr>
                        <w:noProof/>
                      </w:rPr>
                      <w:t xml:space="preserve">[2] </w:t>
                    </w:r>
                  </w:p>
                </w:tc>
                <w:tc>
                  <w:tcPr>
                    <w:tcW w:w="0" w:type="auto"/>
                    <w:hideMark/>
                  </w:tcPr>
                  <w:p w14:paraId="336FAF82" w14:textId="77777777" w:rsidR="00C43D5C" w:rsidRDefault="00C43D5C">
                    <w:pPr>
                      <w:pStyle w:val="Bibliography"/>
                      <w:rPr>
                        <w:noProof/>
                      </w:rPr>
                    </w:pPr>
                    <w:r>
                      <w:rPr>
                        <w:noProof/>
                      </w:rPr>
                      <w:t>A. Setiwan, M. I. Faisal, E. H. Binugroho, H. S. Maulana, N. F. Satria and R. S. Dewanto, "Design and Fabrication of Swerve Drive Mechanism for Mobile robot Platform," 12 September 2023. [Online]. Available: https://ieeexplore.ieee.org/document/10242502. [Accessed 25 April 2025].</w:t>
                    </w:r>
                  </w:p>
                </w:tc>
              </w:tr>
              <w:tr w:rsidR="00C43D5C" w14:paraId="24F059A6" w14:textId="77777777">
                <w:trPr>
                  <w:divId w:val="805320678"/>
                  <w:tblCellSpacing w:w="15" w:type="dxa"/>
                </w:trPr>
                <w:tc>
                  <w:tcPr>
                    <w:tcW w:w="50" w:type="pct"/>
                    <w:hideMark/>
                  </w:tcPr>
                  <w:p w14:paraId="2786C5EC" w14:textId="77777777" w:rsidR="00C43D5C" w:rsidRDefault="00C43D5C">
                    <w:pPr>
                      <w:pStyle w:val="Bibliography"/>
                      <w:rPr>
                        <w:noProof/>
                      </w:rPr>
                    </w:pPr>
                    <w:r>
                      <w:rPr>
                        <w:noProof/>
                      </w:rPr>
                      <w:t xml:space="preserve">[3] </w:t>
                    </w:r>
                  </w:p>
                </w:tc>
                <w:tc>
                  <w:tcPr>
                    <w:tcW w:w="0" w:type="auto"/>
                    <w:hideMark/>
                  </w:tcPr>
                  <w:p w14:paraId="7863BA55" w14:textId="77777777" w:rsidR="00C43D5C" w:rsidRDefault="00C43D5C">
                    <w:pPr>
                      <w:pStyle w:val="Bibliography"/>
                      <w:rPr>
                        <w:noProof/>
                      </w:rPr>
                    </w:pPr>
                    <w:r>
                      <w:rPr>
                        <w:noProof/>
                      </w:rPr>
                      <w:t>M. Haniff, H. M. Saputra, E. A. Z. Hamidi, C. H. A. Baskoro and S. A. Pratama, "Design and Control of Swerve Drive Mechanism for Autonomous Mobile Robot," 17 March 2023. [Online]. Available: https://ieeexplore.ieee.org/document/10063871. [Accessed 25 April 2025].</w:t>
                    </w:r>
                  </w:p>
                </w:tc>
              </w:tr>
            </w:tbl>
            <w:p w14:paraId="33ABF811" w14:textId="77777777" w:rsidR="00C43D5C" w:rsidRDefault="00C43D5C">
              <w:pPr>
                <w:divId w:val="805320678"/>
                <w:rPr>
                  <w:noProof/>
                </w:rPr>
              </w:pPr>
            </w:p>
            <w:p w14:paraId="75C7728F" w14:textId="071A8925" w:rsidR="00FB78B0" w:rsidRDefault="00FB78B0">
              <w:r>
                <w:rPr>
                  <w:b/>
                  <w:bCs/>
                  <w:noProof/>
                </w:rPr>
                <w:fldChar w:fldCharType="end"/>
              </w:r>
            </w:p>
          </w:sdtContent>
        </w:sdt>
      </w:sdtContent>
    </w:sdt>
    <w:p w14:paraId="6DA437AD" w14:textId="39524E08" w:rsidR="00FB78B0" w:rsidRDefault="00FB78B0" w:rsidP="00FB78B0"/>
    <w:p w14:paraId="79E70F51" w14:textId="74E3057D" w:rsidR="002D6757" w:rsidRPr="002D6757" w:rsidRDefault="002D6757" w:rsidP="00B141E4">
      <w:r w:rsidRPr="002D6757">
        <w:t>3. https://ieeexplore.ieee.org/document/10242502</w:t>
      </w:r>
    </w:p>
    <w:p w14:paraId="304390C9" w14:textId="0BE3490E" w:rsidR="002D6757" w:rsidRPr="002D6757" w:rsidRDefault="002D6757" w:rsidP="00B141E4">
      <w:r w:rsidRPr="002D6757">
        <w:t>4. https://ieeexplore.ieee.org/document/9752654</w:t>
      </w:r>
    </w:p>
    <w:p w14:paraId="2B163A53" w14:textId="6F38D900" w:rsidR="002D6757" w:rsidRPr="002D6757" w:rsidRDefault="002D6757" w:rsidP="00B141E4">
      <w:r w:rsidRPr="002D6757">
        <w:t>5.  https://ieeexplore.ieee.org/document/9593947</w:t>
      </w:r>
    </w:p>
    <w:p w14:paraId="0EC84AB0" w14:textId="5848D21F" w:rsidR="002D6757" w:rsidRPr="002D6757" w:rsidRDefault="002D6757" w:rsidP="00B141E4">
      <w:r w:rsidRPr="002D6757">
        <w:t>6. https://ieeexplore.ieee.org/document/10242512</w:t>
      </w:r>
    </w:p>
    <w:p w14:paraId="34E5EED2" w14:textId="51637141" w:rsidR="002D6757" w:rsidRPr="002D6757" w:rsidRDefault="002D6757" w:rsidP="00B141E4">
      <w:r w:rsidRPr="002D6757">
        <w:t>7</w:t>
      </w:r>
      <w:proofErr w:type="gramStart"/>
      <w:r w:rsidRPr="002D6757">
        <w:t>.  https://ieeexplore.ieee.org/document/10698061</w:t>
      </w:r>
      <w:proofErr w:type="gramEnd"/>
    </w:p>
    <w:p w14:paraId="7407C08F" w14:textId="72E9AFCA" w:rsidR="002D6757" w:rsidRPr="002D6757" w:rsidRDefault="002D6757" w:rsidP="00B141E4">
      <w:r w:rsidRPr="002D6757">
        <w:t>8.  https://ieeexplore.ieee.org/document/6717252</w:t>
      </w:r>
    </w:p>
    <w:p w14:paraId="687318B8" w14:textId="42B0721F" w:rsidR="002D6757" w:rsidRPr="002D6757" w:rsidRDefault="002D6757" w:rsidP="00B141E4">
      <w:r w:rsidRPr="002D6757">
        <w:t>9. https://ieeexplore.ieee.org/document/9593984</w:t>
      </w:r>
    </w:p>
    <w:p w14:paraId="228844E7" w14:textId="6A353714" w:rsidR="002D6757" w:rsidRPr="002D6757" w:rsidRDefault="002D6757" w:rsidP="00B141E4">
      <w:r w:rsidRPr="002D6757">
        <w:lastRenderedPageBreak/>
        <w:t>10. https://ieeexplore.ieee.org/document/10252030</w:t>
      </w:r>
    </w:p>
    <w:p w14:paraId="60C827A2" w14:textId="314BFC43" w:rsidR="002D6757" w:rsidRPr="002D6757" w:rsidRDefault="002D6757" w:rsidP="00B141E4">
      <w:r w:rsidRPr="002D6757">
        <w:t>11. https://ieeexplore.ieee.org/document/8645984</w:t>
      </w:r>
    </w:p>
    <w:p w14:paraId="79A56A42" w14:textId="3E00A373" w:rsidR="002D6757" w:rsidRPr="002D6757" w:rsidRDefault="002D6757" w:rsidP="00B141E4">
      <w:r w:rsidRPr="002D6757">
        <w:t>12. https://www.swervedrivespecialties.com/</w:t>
      </w:r>
    </w:p>
    <w:p w14:paraId="59EA6235" w14:textId="128D6B2A" w:rsidR="002D6757" w:rsidRPr="002D6757" w:rsidRDefault="002D6757" w:rsidP="00B141E4">
      <w:r w:rsidRPr="002D6757">
        <w:t>13. https://docs.wpilib.org/en/stable/docs/software/kinematics-and-odometry/swerve-drive-kinematics.html</w:t>
      </w:r>
    </w:p>
    <w:p w14:paraId="0FC66B64" w14:textId="33403FF6" w:rsidR="002D6757" w:rsidRPr="002D6757" w:rsidRDefault="002D6757" w:rsidP="00B141E4">
      <w:r w:rsidRPr="002D6757">
        <w:t>14. https://www.turtlebot.com/</w:t>
      </w:r>
    </w:p>
    <w:p w14:paraId="4A129087" w14:textId="71EDB617" w:rsidR="002D6757" w:rsidRPr="002D6757" w:rsidRDefault="002D6757" w:rsidP="00B141E4">
      <w:r w:rsidRPr="002D6757">
        <w:t>15. https://nav2.org/</w:t>
      </w:r>
    </w:p>
    <w:p w14:paraId="453F6389" w14:textId="4CCA3ECD" w:rsidR="002D6757" w:rsidRPr="002D6757" w:rsidRDefault="002D6757" w:rsidP="00B141E4">
      <w:r w:rsidRPr="002D6757">
        <w:t>16. https://github.com/SteveMacenski/slam_toolbox</w:t>
      </w:r>
    </w:p>
    <w:p w14:paraId="2BDA461A" w14:textId="49710B69" w:rsidR="002D6757" w:rsidRPr="002D6757" w:rsidRDefault="002D6757" w:rsidP="00B141E4">
      <w:r w:rsidRPr="002D6757">
        <w:t>17. https://github.com/ros-navigation/navigation2/blob/humble/nav2_voxel_grid/README.md</w:t>
      </w:r>
    </w:p>
    <w:p w14:paraId="6FC02A49" w14:textId="69844B10" w:rsidR="002D6757" w:rsidRPr="002D6757" w:rsidRDefault="002D6757" w:rsidP="00B141E4">
      <w:r w:rsidRPr="002D6757">
        <w:t>18. https://wiki.ros.org/sw_urdf_exporter (ROS1 URDF Exporter)</w:t>
      </w:r>
    </w:p>
    <w:p w14:paraId="3A23205D" w14:textId="0369DE66" w:rsidR="002D6757" w:rsidRPr="002D6757" w:rsidRDefault="002D6757" w:rsidP="00B141E4">
      <w:r w:rsidRPr="002D6757">
        <w:t>19. https://www2.dmst.aueb.gr/dds/pubs/inbook/beautiful_code/html/Spi07g.html#:~:text=All%20problems%20in%20computer%20science,envisioned%20the%20modern%20personal%20computer. (Butler Lampson Quote)</w:t>
      </w:r>
    </w:p>
    <w:p w14:paraId="709D74B6" w14:textId="7044021D" w:rsidR="002D6757" w:rsidRPr="002D6757" w:rsidRDefault="002D6757" w:rsidP="00B141E4">
      <w:r w:rsidRPr="002D6757">
        <w:t>20. https://github.com/ros-controls/ros2_controllers</w:t>
      </w:r>
    </w:p>
    <w:p w14:paraId="63935DA8" w14:textId="1FB7FFF7" w:rsidR="002D6757" w:rsidRPr="002D6757" w:rsidRDefault="002D6757" w:rsidP="00B141E4">
      <w:r w:rsidRPr="002D6757">
        <w:t>21. https://ieeexplore.ieee.org/document/6147128</w:t>
      </w:r>
    </w:p>
    <w:p w14:paraId="277CD378" w14:textId="77777777" w:rsidR="002D6757" w:rsidRPr="002D6757" w:rsidRDefault="002D6757" w:rsidP="00B141E4">
      <w:r w:rsidRPr="002D6757">
        <w:t>22. https://www.outlookbusiness.com/start-up/news/meet-blue-the-cute-little-ai-robot-built-by-nvidia-disney-and-google</w:t>
      </w:r>
    </w:p>
    <w:p w14:paraId="7AC96979" w14:textId="77777777" w:rsidR="002D6757" w:rsidRPr="002D6757" w:rsidRDefault="002D6757" w:rsidP="00B141E4">
      <w:r w:rsidRPr="002D6757">
        <w:t>23. https://www.sciencedirect.com/science/article/pii/S0263224119302489?casa_token=6tl98m6DxOQAAAAA:HaJ0SL0x3tIQ6LKtYFuq_PTn2jUMhKIraj6jPxuWhBSjUVvQ-S2s9FfCJhsnK6Xoxz9aRbJn</w:t>
      </w:r>
    </w:p>
    <w:p w14:paraId="1BE040B8" w14:textId="77777777" w:rsidR="002D6757" w:rsidRPr="002D6757" w:rsidRDefault="002D6757" w:rsidP="00B141E4">
      <w:r w:rsidRPr="002D6757">
        <w:t>24. https://www.nvidia.com/en-us/autonomous-machines/embedded-systems/jetson-orin/</w:t>
      </w:r>
    </w:p>
    <w:p w14:paraId="051F8CC4" w14:textId="77777777" w:rsidR="002D6757" w:rsidRPr="002D6757" w:rsidRDefault="002D6757" w:rsidP="00B141E4">
      <w:r w:rsidRPr="002D6757">
        <w:lastRenderedPageBreak/>
        <w:t>25. https://foxglove.dev/</w:t>
      </w:r>
    </w:p>
    <w:p w14:paraId="2667FE57" w14:textId="77777777" w:rsidR="002D6757" w:rsidRPr="002D6757" w:rsidRDefault="002D6757" w:rsidP="00B141E4">
      <w:r w:rsidRPr="002D6757">
        <w:t>26. https://www.oemoffhighway.com/engineering-manufacturing/press-release/21940684/daimler-trucks-north-america-llc-daimler-trucks-develops-autonomous-truck-platform-for-sae-level-4-autonomous-vehicles</w:t>
      </w:r>
    </w:p>
    <w:p w14:paraId="7E951FDA" w14:textId="77777777" w:rsidR="002D6757" w:rsidRPr="002D6757" w:rsidRDefault="002D6757" w:rsidP="00B141E4">
      <w:r w:rsidRPr="002D6757">
        <w:t>27. https://www.forsythcreations.com/swerve_drive</w:t>
      </w:r>
    </w:p>
    <w:p w14:paraId="39F3DCA4" w14:textId="3B4437E0" w:rsidR="002D6757" w:rsidRDefault="002D6757" w:rsidP="00B141E4">
      <w:r w:rsidRPr="002D6757">
        <w:t xml:space="preserve">28. </w:t>
      </w:r>
      <w:hyperlink r:id="rId44" w:history="1">
        <w:r w:rsidR="00921C46" w:rsidRPr="004D091B">
          <w:rPr>
            <w:rStyle w:val="Hyperlink"/>
          </w:rPr>
          <w:t>https://datasheets.raspberrypi.com/cm5/cm5-datasheet.pdf</w:t>
        </w:r>
      </w:hyperlink>
    </w:p>
    <w:p w14:paraId="294BA6E2" w14:textId="4EC44938" w:rsidR="00921C46" w:rsidRDefault="00921C46" w:rsidP="00B141E4">
      <w:r>
        <w:t xml:space="preserve">29. </w:t>
      </w:r>
      <w:hyperlink r:id="rId45" w:history="1">
        <w:r w:rsidRPr="004D091B">
          <w:rPr>
            <w:rStyle w:val="Hyperlink"/>
          </w:rPr>
          <w:t>https://www.aboutamazon.com/news/operations/amazon-fulfillment-center-robotics-ai</w:t>
        </w:r>
      </w:hyperlink>
    </w:p>
    <w:p w14:paraId="5695484F" w14:textId="5218B2B6" w:rsidR="00921C46" w:rsidRDefault="00921C46" w:rsidP="00B141E4">
      <w:r>
        <w:t xml:space="preserve">30. </w:t>
      </w:r>
      <w:hyperlink r:id="rId46" w:history="1">
        <w:r w:rsidRPr="004D091B">
          <w:rPr>
            <w:rStyle w:val="Hyperlink"/>
          </w:rPr>
          <w:t>https://bostondynamics.com/atlas/</w:t>
        </w:r>
      </w:hyperlink>
    </w:p>
    <w:p w14:paraId="7B657126" w14:textId="36241A09" w:rsidR="002D6757" w:rsidRDefault="00A50CE9" w:rsidP="00B141E4">
      <w:r>
        <w:t xml:space="preserve">31. </w:t>
      </w:r>
      <w:hyperlink r:id="rId47" w:history="1">
        <w:r w:rsidR="000C6AB7" w:rsidRPr="00097A6B">
          <w:rPr>
            <w:rStyle w:val="Hyperlink"/>
          </w:rPr>
          <w:t>https://technology.nasa.gov/patent/MSC-TOPS-74</w:t>
        </w:r>
      </w:hyperlink>
    </w:p>
    <w:p w14:paraId="3735B335" w14:textId="2B988F40" w:rsidR="000C6AB7" w:rsidRPr="002D6757" w:rsidRDefault="000C6AB7" w:rsidP="00B141E4">
      <w:r>
        <w:t xml:space="preserve">32. </w:t>
      </w:r>
      <w:r w:rsidRPr="000C6AB7">
        <w:t>https://cdn.shopify.com/s/files/1/0011/4039/1996/files/6374-190KV-48V.pdf?v=1735635584</w:t>
      </w:r>
    </w:p>
    <w:sectPr w:rsidR="000C6AB7" w:rsidRPr="002D6757" w:rsidSect="00576E48">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DDFF3" w14:textId="77777777" w:rsidR="007016B9" w:rsidRDefault="007016B9" w:rsidP="00B141E4">
      <w:r>
        <w:separator/>
      </w:r>
    </w:p>
  </w:endnote>
  <w:endnote w:type="continuationSeparator" w:id="0">
    <w:p w14:paraId="6879F619" w14:textId="77777777" w:rsidR="007016B9" w:rsidRDefault="007016B9" w:rsidP="00B14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501595"/>
      <w:docPartObj>
        <w:docPartGallery w:val="Page Numbers (Bottom of Page)"/>
        <w:docPartUnique/>
      </w:docPartObj>
    </w:sdtPr>
    <w:sdtEndPr>
      <w:rPr>
        <w:noProof/>
      </w:rPr>
    </w:sdtEndPr>
    <w:sdtContent>
      <w:p w14:paraId="592EC433" w14:textId="6EA501C2" w:rsidR="004D352D" w:rsidRDefault="00576E48" w:rsidP="004D352D">
        <w:pPr>
          <w:pStyle w:val="Footer"/>
          <w:jc w:val="right"/>
        </w:pPr>
        <w:r>
          <w:t xml:space="preserve">Version 4: Page </w:t>
        </w:r>
        <w:r w:rsidR="004D352D">
          <w:fldChar w:fldCharType="begin"/>
        </w:r>
        <w:r w:rsidR="004D352D">
          <w:instrText xml:space="preserve"> PAGE   \* MERGEFORMAT </w:instrText>
        </w:r>
        <w:r w:rsidR="004D352D">
          <w:fldChar w:fldCharType="separate"/>
        </w:r>
        <w:r w:rsidR="004D352D">
          <w:rPr>
            <w:noProof/>
          </w:rPr>
          <w:t>2</w:t>
        </w:r>
        <w:r w:rsidR="004D352D">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53715" w14:textId="77777777" w:rsidR="007016B9" w:rsidRDefault="007016B9" w:rsidP="00B141E4">
      <w:r>
        <w:separator/>
      </w:r>
    </w:p>
  </w:footnote>
  <w:footnote w:type="continuationSeparator" w:id="0">
    <w:p w14:paraId="556B9F44" w14:textId="77777777" w:rsidR="007016B9" w:rsidRDefault="007016B9" w:rsidP="00B14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AE8"/>
    <w:multiLevelType w:val="hybridMultilevel"/>
    <w:tmpl w:val="5DC4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54FAF"/>
    <w:multiLevelType w:val="hybridMultilevel"/>
    <w:tmpl w:val="3FDC2D98"/>
    <w:lvl w:ilvl="0" w:tplc="CFCC4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E3FA4"/>
    <w:multiLevelType w:val="hybridMultilevel"/>
    <w:tmpl w:val="33AA8754"/>
    <w:lvl w:ilvl="0" w:tplc="CFCC4D6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693904"/>
    <w:multiLevelType w:val="hybridMultilevel"/>
    <w:tmpl w:val="0570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7777D"/>
    <w:multiLevelType w:val="hybridMultilevel"/>
    <w:tmpl w:val="9994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DD6AB3"/>
    <w:multiLevelType w:val="hybridMultilevel"/>
    <w:tmpl w:val="8E862102"/>
    <w:lvl w:ilvl="0" w:tplc="CFCC4D6A">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42574664">
    <w:abstractNumId w:val="4"/>
  </w:num>
  <w:num w:numId="2" w16cid:durableId="825171484">
    <w:abstractNumId w:val="2"/>
  </w:num>
  <w:num w:numId="3" w16cid:durableId="1463570738">
    <w:abstractNumId w:val="1"/>
  </w:num>
  <w:num w:numId="4" w16cid:durableId="806777328">
    <w:abstractNumId w:val="0"/>
  </w:num>
  <w:num w:numId="5" w16cid:durableId="1141263472">
    <w:abstractNumId w:val="3"/>
  </w:num>
  <w:num w:numId="6" w16cid:durableId="717054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A7"/>
    <w:rsid w:val="0000601E"/>
    <w:rsid w:val="000060C9"/>
    <w:rsid w:val="00027D4F"/>
    <w:rsid w:val="00030502"/>
    <w:rsid w:val="0006010D"/>
    <w:rsid w:val="000A6E0B"/>
    <w:rsid w:val="000C1DA6"/>
    <w:rsid w:val="000C6AB7"/>
    <w:rsid w:val="000E22B6"/>
    <w:rsid w:val="00111CE0"/>
    <w:rsid w:val="00144B99"/>
    <w:rsid w:val="00147576"/>
    <w:rsid w:val="0017718B"/>
    <w:rsid w:val="00193815"/>
    <w:rsid w:val="001A5FC0"/>
    <w:rsid w:val="001B28D3"/>
    <w:rsid w:val="001D7AC5"/>
    <w:rsid w:val="001E20F2"/>
    <w:rsid w:val="001E69E1"/>
    <w:rsid w:val="00203A48"/>
    <w:rsid w:val="002301EF"/>
    <w:rsid w:val="0023310E"/>
    <w:rsid w:val="0024096E"/>
    <w:rsid w:val="00240A13"/>
    <w:rsid w:val="00271F76"/>
    <w:rsid w:val="00284438"/>
    <w:rsid w:val="002870FA"/>
    <w:rsid w:val="002B2C0E"/>
    <w:rsid w:val="002D13C6"/>
    <w:rsid w:val="002D6757"/>
    <w:rsid w:val="002D74E4"/>
    <w:rsid w:val="00316FEE"/>
    <w:rsid w:val="00325EC6"/>
    <w:rsid w:val="00331A44"/>
    <w:rsid w:val="003502C2"/>
    <w:rsid w:val="00353910"/>
    <w:rsid w:val="00374DB0"/>
    <w:rsid w:val="003A23FD"/>
    <w:rsid w:val="003D673C"/>
    <w:rsid w:val="003E6C68"/>
    <w:rsid w:val="003F17EA"/>
    <w:rsid w:val="004067A1"/>
    <w:rsid w:val="004576AF"/>
    <w:rsid w:val="0045791A"/>
    <w:rsid w:val="004709B0"/>
    <w:rsid w:val="00473A17"/>
    <w:rsid w:val="004D1827"/>
    <w:rsid w:val="004D352D"/>
    <w:rsid w:val="004F2B3A"/>
    <w:rsid w:val="0050109D"/>
    <w:rsid w:val="0052414A"/>
    <w:rsid w:val="00527B7E"/>
    <w:rsid w:val="0056236C"/>
    <w:rsid w:val="005723D2"/>
    <w:rsid w:val="00576E48"/>
    <w:rsid w:val="00580DFE"/>
    <w:rsid w:val="005823BB"/>
    <w:rsid w:val="00592FFB"/>
    <w:rsid w:val="005A665B"/>
    <w:rsid w:val="005B5B6F"/>
    <w:rsid w:val="005D6D2A"/>
    <w:rsid w:val="005F2742"/>
    <w:rsid w:val="00614FC1"/>
    <w:rsid w:val="00640066"/>
    <w:rsid w:val="00664AA6"/>
    <w:rsid w:val="0066687D"/>
    <w:rsid w:val="00681CB0"/>
    <w:rsid w:val="006E0A19"/>
    <w:rsid w:val="006E729D"/>
    <w:rsid w:val="007016B9"/>
    <w:rsid w:val="00703494"/>
    <w:rsid w:val="00712DE3"/>
    <w:rsid w:val="00713518"/>
    <w:rsid w:val="0071736F"/>
    <w:rsid w:val="007210DE"/>
    <w:rsid w:val="00725158"/>
    <w:rsid w:val="00746958"/>
    <w:rsid w:val="00751159"/>
    <w:rsid w:val="00760AA3"/>
    <w:rsid w:val="007A45FB"/>
    <w:rsid w:val="007A5FBB"/>
    <w:rsid w:val="007B65E4"/>
    <w:rsid w:val="007C4544"/>
    <w:rsid w:val="007D0AE5"/>
    <w:rsid w:val="007D23EF"/>
    <w:rsid w:val="007D7432"/>
    <w:rsid w:val="007E4923"/>
    <w:rsid w:val="007E6C89"/>
    <w:rsid w:val="0080364B"/>
    <w:rsid w:val="00813426"/>
    <w:rsid w:val="0085425A"/>
    <w:rsid w:val="00873421"/>
    <w:rsid w:val="00896C2D"/>
    <w:rsid w:val="008C619C"/>
    <w:rsid w:val="008D2D92"/>
    <w:rsid w:val="008D449E"/>
    <w:rsid w:val="00902655"/>
    <w:rsid w:val="00921C46"/>
    <w:rsid w:val="0094047F"/>
    <w:rsid w:val="00951AD7"/>
    <w:rsid w:val="00955A4A"/>
    <w:rsid w:val="009620A5"/>
    <w:rsid w:val="0097397E"/>
    <w:rsid w:val="009E063B"/>
    <w:rsid w:val="009E312F"/>
    <w:rsid w:val="009E414A"/>
    <w:rsid w:val="009E5BB9"/>
    <w:rsid w:val="00A05CDF"/>
    <w:rsid w:val="00A11672"/>
    <w:rsid w:val="00A27D3E"/>
    <w:rsid w:val="00A40EC4"/>
    <w:rsid w:val="00A50CE9"/>
    <w:rsid w:val="00A61E9B"/>
    <w:rsid w:val="00A967EE"/>
    <w:rsid w:val="00A97D22"/>
    <w:rsid w:val="00AF0C29"/>
    <w:rsid w:val="00B0209A"/>
    <w:rsid w:val="00B141E4"/>
    <w:rsid w:val="00B20AC8"/>
    <w:rsid w:val="00B302DF"/>
    <w:rsid w:val="00B43011"/>
    <w:rsid w:val="00B604FD"/>
    <w:rsid w:val="00B65C7B"/>
    <w:rsid w:val="00B67C3C"/>
    <w:rsid w:val="00B701BC"/>
    <w:rsid w:val="00B720EB"/>
    <w:rsid w:val="00BA478D"/>
    <w:rsid w:val="00BB0BA8"/>
    <w:rsid w:val="00BC1CD3"/>
    <w:rsid w:val="00BD53A4"/>
    <w:rsid w:val="00C04CEC"/>
    <w:rsid w:val="00C23661"/>
    <w:rsid w:val="00C3111E"/>
    <w:rsid w:val="00C356F4"/>
    <w:rsid w:val="00C4209D"/>
    <w:rsid w:val="00C43D5C"/>
    <w:rsid w:val="00C61D3A"/>
    <w:rsid w:val="00C63502"/>
    <w:rsid w:val="00C73A70"/>
    <w:rsid w:val="00C87478"/>
    <w:rsid w:val="00CA2DA7"/>
    <w:rsid w:val="00CF2E60"/>
    <w:rsid w:val="00D00A1E"/>
    <w:rsid w:val="00D27E07"/>
    <w:rsid w:val="00D43F65"/>
    <w:rsid w:val="00D442D3"/>
    <w:rsid w:val="00D46387"/>
    <w:rsid w:val="00D57E1B"/>
    <w:rsid w:val="00D638F4"/>
    <w:rsid w:val="00D64E1C"/>
    <w:rsid w:val="00D77E28"/>
    <w:rsid w:val="00D843EC"/>
    <w:rsid w:val="00D921AB"/>
    <w:rsid w:val="00DB6243"/>
    <w:rsid w:val="00DF6704"/>
    <w:rsid w:val="00E07644"/>
    <w:rsid w:val="00E12EB8"/>
    <w:rsid w:val="00E470ED"/>
    <w:rsid w:val="00E55B9E"/>
    <w:rsid w:val="00E67B57"/>
    <w:rsid w:val="00E808C3"/>
    <w:rsid w:val="00E80F4E"/>
    <w:rsid w:val="00E833AE"/>
    <w:rsid w:val="00E8644A"/>
    <w:rsid w:val="00EB0F40"/>
    <w:rsid w:val="00EE491F"/>
    <w:rsid w:val="00EE62C2"/>
    <w:rsid w:val="00EF0908"/>
    <w:rsid w:val="00EF1AD1"/>
    <w:rsid w:val="00F10E58"/>
    <w:rsid w:val="00F25D6C"/>
    <w:rsid w:val="00F46239"/>
    <w:rsid w:val="00F502DB"/>
    <w:rsid w:val="00F700CD"/>
    <w:rsid w:val="00F74314"/>
    <w:rsid w:val="00FA0B36"/>
    <w:rsid w:val="00FB78B0"/>
    <w:rsid w:val="00FD1A65"/>
    <w:rsid w:val="00FE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19714D"/>
  <w15:chartTrackingRefBased/>
  <w15:docId w15:val="{78561923-0943-41E2-B7D6-9F142CE5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1E4"/>
    <w:pPr>
      <w:spacing w:line="480" w:lineRule="auto"/>
    </w:pPr>
    <w:rPr>
      <w:sz w:val="24"/>
      <w:szCs w:val="24"/>
    </w:rPr>
  </w:style>
  <w:style w:type="paragraph" w:styleId="Heading1">
    <w:name w:val="heading 1"/>
    <w:basedOn w:val="Normal"/>
    <w:next w:val="Normal"/>
    <w:link w:val="Heading1Char"/>
    <w:uiPriority w:val="9"/>
    <w:qFormat/>
    <w:rsid w:val="00D77E28"/>
    <w:pPr>
      <w:jc w:val="center"/>
      <w:outlineLvl w:val="0"/>
    </w:pPr>
    <w:rPr>
      <w:b/>
      <w:bCs/>
      <w:u w:val="single"/>
    </w:rPr>
  </w:style>
  <w:style w:type="paragraph" w:styleId="Heading2">
    <w:name w:val="heading 2"/>
    <w:basedOn w:val="Heading1"/>
    <w:next w:val="Normal"/>
    <w:link w:val="Heading2Char"/>
    <w:uiPriority w:val="9"/>
    <w:unhideWhenUsed/>
    <w:qFormat/>
    <w:rsid w:val="00BB0BA8"/>
    <w:pPr>
      <w:outlineLvl w:val="1"/>
    </w:pPr>
    <w:rPr>
      <w:b w:val="0"/>
      <w:i/>
      <w:color w:val="4C94D8"/>
      <w:u w:val="none"/>
    </w:rPr>
  </w:style>
  <w:style w:type="paragraph" w:styleId="Heading3">
    <w:name w:val="heading 3"/>
    <w:basedOn w:val="Normal"/>
    <w:next w:val="Normal"/>
    <w:link w:val="Heading3Char"/>
    <w:uiPriority w:val="9"/>
    <w:unhideWhenUsed/>
    <w:qFormat/>
    <w:rsid w:val="009620A5"/>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link w:val="HeaderChar"/>
    <w:uiPriority w:val="99"/>
    <w:unhideWhenUsed/>
    <w:rsid w:val="00703494"/>
    <w:pPr>
      <w:tabs>
        <w:tab w:val="center" w:pos="4680"/>
        <w:tab w:val="right" w:pos="9360"/>
      </w:tabs>
    </w:pPr>
  </w:style>
  <w:style w:type="character" w:customStyle="1" w:styleId="HeaderChar">
    <w:name w:val="Header Char"/>
    <w:link w:val="Header"/>
    <w:uiPriority w:val="99"/>
    <w:rsid w:val="00703494"/>
    <w:rPr>
      <w:sz w:val="24"/>
      <w:szCs w:val="24"/>
    </w:rPr>
  </w:style>
  <w:style w:type="character" w:customStyle="1" w:styleId="FooterChar">
    <w:name w:val="Footer Char"/>
    <w:link w:val="Footer"/>
    <w:uiPriority w:val="99"/>
    <w:rsid w:val="00703494"/>
    <w:rPr>
      <w:sz w:val="24"/>
      <w:szCs w:val="24"/>
    </w:rPr>
  </w:style>
  <w:style w:type="character" w:styleId="Hyperlink">
    <w:name w:val="Hyperlink"/>
    <w:uiPriority w:val="99"/>
    <w:unhideWhenUsed/>
    <w:rsid w:val="00A05CDF"/>
    <w:rPr>
      <w:color w:val="0000FF"/>
      <w:u w:val="single"/>
    </w:rPr>
  </w:style>
  <w:style w:type="character" w:customStyle="1" w:styleId="Heading1Char">
    <w:name w:val="Heading 1 Char"/>
    <w:link w:val="Heading1"/>
    <w:uiPriority w:val="9"/>
    <w:rsid w:val="00D77E28"/>
    <w:rPr>
      <w:b/>
      <w:bCs/>
      <w:sz w:val="24"/>
      <w:szCs w:val="24"/>
      <w:u w:val="single"/>
    </w:rPr>
  </w:style>
  <w:style w:type="paragraph" w:styleId="TOCHeading">
    <w:name w:val="TOC Heading"/>
    <w:basedOn w:val="Heading1"/>
    <w:next w:val="Normal"/>
    <w:uiPriority w:val="39"/>
    <w:unhideWhenUsed/>
    <w:qFormat/>
    <w:rsid w:val="00746958"/>
    <w:pPr>
      <w:keepLines/>
      <w:spacing w:line="259" w:lineRule="auto"/>
      <w:outlineLvl w:val="9"/>
    </w:pPr>
    <w:rPr>
      <w:b w:val="0"/>
      <w:bCs w:val="0"/>
      <w:color w:val="0F4761"/>
    </w:rPr>
  </w:style>
  <w:style w:type="paragraph" w:styleId="TOC1">
    <w:name w:val="toc 1"/>
    <w:basedOn w:val="Normal"/>
    <w:next w:val="Normal"/>
    <w:autoRedefine/>
    <w:uiPriority w:val="39"/>
    <w:unhideWhenUsed/>
    <w:rsid w:val="00C3111E"/>
    <w:pPr>
      <w:tabs>
        <w:tab w:val="right" w:leader="dot" w:pos="9350"/>
      </w:tabs>
      <w:spacing w:line="240" w:lineRule="auto"/>
    </w:pPr>
  </w:style>
  <w:style w:type="character" w:customStyle="1" w:styleId="Heading2Char">
    <w:name w:val="Heading 2 Char"/>
    <w:link w:val="Heading2"/>
    <w:uiPriority w:val="9"/>
    <w:rsid w:val="00BB0BA8"/>
    <w:rPr>
      <w:bCs/>
      <w:i/>
      <w:color w:val="4C94D8"/>
      <w:sz w:val="24"/>
      <w:szCs w:val="24"/>
    </w:rPr>
  </w:style>
  <w:style w:type="paragraph" w:styleId="TOC2">
    <w:name w:val="toc 2"/>
    <w:basedOn w:val="Normal"/>
    <w:next w:val="Normal"/>
    <w:autoRedefine/>
    <w:uiPriority w:val="39"/>
    <w:unhideWhenUsed/>
    <w:rsid w:val="00751159"/>
    <w:pPr>
      <w:ind w:left="240"/>
    </w:pPr>
  </w:style>
  <w:style w:type="character" w:customStyle="1" w:styleId="Heading3Char">
    <w:name w:val="Heading 3 Char"/>
    <w:link w:val="Heading3"/>
    <w:uiPriority w:val="9"/>
    <w:rsid w:val="009620A5"/>
    <w:rPr>
      <w:b/>
      <w:bCs/>
      <w:sz w:val="24"/>
      <w:szCs w:val="24"/>
    </w:rPr>
  </w:style>
  <w:style w:type="paragraph" w:styleId="TOC3">
    <w:name w:val="toc 3"/>
    <w:basedOn w:val="Normal"/>
    <w:next w:val="Normal"/>
    <w:autoRedefine/>
    <w:uiPriority w:val="39"/>
    <w:unhideWhenUsed/>
    <w:rsid w:val="009620A5"/>
    <w:pPr>
      <w:ind w:left="480"/>
    </w:pPr>
  </w:style>
  <w:style w:type="table" w:styleId="TableGrid">
    <w:name w:val="Table Grid"/>
    <w:basedOn w:val="TableNormal"/>
    <w:uiPriority w:val="39"/>
    <w:rsid w:val="002D7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0BA8"/>
    <w:rPr>
      <w:rFonts w:ascii="Aptos" w:hAnsi="Aptos"/>
      <w:b/>
      <w:bCs/>
      <w:i/>
      <w:sz w:val="20"/>
      <w:szCs w:val="20"/>
    </w:rPr>
  </w:style>
  <w:style w:type="paragraph" w:styleId="HTMLPreformatted">
    <w:name w:val="HTML Preformatted"/>
    <w:basedOn w:val="Normal"/>
    <w:link w:val="HTMLPreformattedChar"/>
    <w:uiPriority w:val="99"/>
    <w:unhideWhenUsed/>
    <w:rsid w:val="00D57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7E1B"/>
    <w:rPr>
      <w:rFonts w:ascii="Courier New" w:hAnsi="Courier New" w:cs="Courier New"/>
    </w:rPr>
  </w:style>
  <w:style w:type="character" w:customStyle="1" w:styleId="hljs-tag">
    <w:name w:val="hljs-tag"/>
    <w:basedOn w:val="DefaultParagraphFont"/>
    <w:rsid w:val="00D57E1B"/>
  </w:style>
  <w:style w:type="character" w:customStyle="1" w:styleId="hljs-name">
    <w:name w:val="hljs-name"/>
    <w:basedOn w:val="DefaultParagraphFont"/>
    <w:rsid w:val="00D57E1B"/>
  </w:style>
  <w:style w:type="character" w:customStyle="1" w:styleId="hljs-attr">
    <w:name w:val="hljs-attr"/>
    <w:basedOn w:val="DefaultParagraphFont"/>
    <w:rsid w:val="00D57E1B"/>
  </w:style>
  <w:style w:type="character" w:customStyle="1" w:styleId="hljs-string">
    <w:name w:val="hljs-string"/>
    <w:basedOn w:val="DefaultParagraphFont"/>
    <w:rsid w:val="00D57E1B"/>
  </w:style>
  <w:style w:type="character" w:customStyle="1" w:styleId="hljs-comment">
    <w:name w:val="hljs-comment"/>
    <w:basedOn w:val="DefaultParagraphFont"/>
    <w:rsid w:val="00D57E1B"/>
  </w:style>
  <w:style w:type="character" w:customStyle="1" w:styleId="language-xml">
    <w:name w:val="language-xml"/>
    <w:basedOn w:val="DefaultParagraphFont"/>
    <w:rsid w:val="003E6C68"/>
  </w:style>
  <w:style w:type="character" w:customStyle="1" w:styleId="hljs-keyword">
    <w:name w:val="hljs-keyword"/>
    <w:basedOn w:val="DefaultParagraphFont"/>
    <w:rsid w:val="008D2D92"/>
  </w:style>
  <w:style w:type="character" w:customStyle="1" w:styleId="hljs-titlefunction">
    <w:name w:val="hljs-title function_"/>
    <w:basedOn w:val="DefaultParagraphFont"/>
    <w:rsid w:val="008D2D92"/>
  </w:style>
  <w:style w:type="character" w:customStyle="1" w:styleId="hljs-literal">
    <w:name w:val="hljs-literal"/>
    <w:basedOn w:val="DefaultParagraphFont"/>
    <w:rsid w:val="008D2D92"/>
  </w:style>
  <w:style w:type="character" w:customStyle="1" w:styleId="hljs-builtin">
    <w:name w:val="hljs-built_in"/>
    <w:basedOn w:val="DefaultParagraphFont"/>
    <w:rsid w:val="008D2D92"/>
  </w:style>
  <w:style w:type="paragraph" w:styleId="TableofFigures">
    <w:name w:val="table of figures"/>
    <w:basedOn w:val="Normal"/>
    <w:next w:val="Normal"/>
    <w:uiPriority w:val="99"/>
    <w:unhideWhenUsed/>
    <w:rsid w:val="00EF0908"/>
  </w:style>
  <w:style w:type="character" w:styleId="PlaceholderText">
    <w:name w:val="Placeholder Text"/>
    <w:basedOn w:val="DefaultParagraphFont"/>
    <w:uiPriority w:val="99"/>
    <w:semiHidden/>
    <w:rsid w:val="001E20F2"/>
    <w:rPr>
      <w:color w:val="666666"/>
    </w:rPr>
  </w:style>
  <w:style w:type="character" w:customStyle="1" w:styleId="hljs-section">
    <w:name w:val="hljs-section"/>
    <w:basedOn w:val="DefaultParagraphFont"/>
    <w:rsid w:val="00CF2E60"/>
  </w:style>
  <w:style w:type="character" w:customStyle="1" w:styleId="hljs-number">
    <w:name w:val="hljs-number"/>
    <w:basedOn w:val="DefaultParagraphFont"/>
    <w:rsid w:val="00CF2E60"/>
  </w:style>
  <w:style w:type="character" w:customStyle="1" w:styleId="hljs-titleclass">
    <w:name w:val="hljs-title class_"/>
    <w:basedOn w:val="DefaultParagraphFont"/>
    <w:rsid w:val="00D843EC"/>
  </w:style>
  <w:style w:type="character" w:customStyle="1" w:styleId="hljs-params">
    <w:name w:val="hljs-params"/>
    <w:basedOn w:val="DefaultParagraphFont"/>
    <w:rsid w:val="00D843EC"/>
  </w:style>
  <w:style w:type="character" w:customStyle="1" w:styleId="hljs-variablelanguage">
    <w:name w:val="hljs-variable language_"/>
    <w:basedOn w:val="DefaultParagraphFont"/>
    <w:rsid w:val="00D843EC"/>
  </w:style>
  <w:style w:type="character" w:customStyle="1" w:styleId="hljs-subst">
    <w:name w:val="hljs-subst"/>
    <w:basedOn w:val="DefaultParagraphFont"/>
    <w:rsid w:val="00D843EC"/>
  </w:style>
  <w:style w:type="character" w:customStyle="1" w:styleId="hljs-bullet">
    <w:name w:val="hljs-bullet"/>
    <w:basedOn w:val="DefaultParagraphFont"/>
    <w:rsid w:val="00374DB0"/>
  </w:style>
  <w:style w:type="paragraph" w:customStyle="1" w:styleId="Code">
    <w:name w:val="Code"/>
    <w:basedOn w:val="HTMLPreformatted"/>
    <w:link w:val="CodeChar"/>
    <w:qFormat/>
    <w:rsid w:val="00C04CEC"/>
    <w:pPr>
      <w:shd w:val="clear" w:color="auto" w:fill="FAFAFA"/>
      <w:spacing w:line="240" w:lineRule="auto"/>
    </w:pPr>
    <w:rPr>
      <w:rFonts w:ascii="Consolas" w:hAnsi="Consolas"/>
      <w:sz w:val="21"/>
      <w:szCs w:val="21"/>
    </w:rPr>
  </w:style>
  <w:style w:type="character" w:customStyle="1" w:styleId="CodeChar">
    <w:name w:val="Code Char"/>
    <w:basedOn w:val="DefaultParagraphFont"/>
    <w:link w:val="Code"/>
    <w:rsid w:val="00C04CEC"/>
    <w:rPr>
      <w:rFonts w:ascii="Consolas" w:hAnsi="Consolas" w:cs="Courier New"/>
      <w:sz w:val="21"/>
      <w:szCs w:val="21"/>
      <w:shd w:val="clear" w:color="auto" w:fill="FAFAFA"/>
    </w:rPr>
  </w:style>
  <w:style w:type="paragraph" w:styleId="ListParagraph">
    <w:name w:val="List Paragraph"/>
    <w:basedOn w:val="Normal"/>
    <w:uiPriority w:val="34"/>
    <w:qFormat/>
    <w:rsid w:val="00B141E4"/>
    <w:pPr>
      <w:ind w:left="720"/>
      <w:contextualSpacing/>
    </w:pPr>
  </w:style>
  <w:style w:type="character" w:styleId="UnresolvedMention">
    <w:name w:val="Unresolved Mention"/>
    <w:basedOn w:val="DefaultParagraphFont"/>
    <w:uiPriority w:val="99"/>
    <w:semiHidden/>
    <w:unhideWhenUsed/>
    <w:rsid w:val="00921C46"/>
    <w:rPr>
      <w:color w:val="605E5C"/>
      <w:shd w:val="clear" w:color="auto" w:fill="E1DFDD"/>
    </w:rPr>
  </w:style>
  <w:style w:type="paragraph" w:customStyle="1" w:styleId="NormalSingleSpace">
    <w:name w:val="Normal_Single_Space"/>
    <w:basedOn w:val="Normal"/>
    <w:qFormat/>
    <w:rsid w:val="004D1827"/>
    <w:pPr>
      <w:tabs>
        <w:tab w:val="right" w:leader="dot" w:pos="9350"/>
      </w:tabs>
      <w:spacing w:line="240" w:lineRule="auto"/>
    </w:pPr>
  </w:style>
  <w:style w:type="paragraph" w:styleId="Bibliography">
    <w:name w:val="Bibliography"/>
    <w:basedOn w:val="Normal"/>
    <w:next w:val="Normal"/>
    <w:uiPriority w:val="37"/>
    <w:unhideWhenUsed/>
    <w:rsid w:val="00FB7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4293">
      <w:bodyDiv w:val="1"/>
      <w:marLeft w:val="0"/>
      <w:marRight w:val="0"/>
      <w:marTop w:val="0"/>
      <w:marBottom w:val="0"/>
      <w:divBdr>
        <w:top w:val="none" w:sz="0" w:space="0" w:color="auto"/>
        <w:left w:val="none" w:sz="0" w:space="0" w:color="auto"/>
        <w:bottom w:val="none" w:sz="0" w:space="0" w:color="auto"/>
        <w:right w:val="none" w:sz="0" w:space="0" w:color="auto"/>
      </w:divBdr>
      <w:divsChild>
        <w:div w:id="1524855399">
          <w:marLeft w:val="0"/>
          <w:marRight w:val="0"/>
          <w:marTop w:val="0"/>
          <w:marBottom w:val="0"/>
          <w:divBdr>
            <w:top w:val="none" w:sz="0" w:space="0" w:color="auto"/>
            <w:left w:val="none" w:sz="0" w:space="0" w:color="auto"/>
            <w:bottom w:val="none" w:sz="0" w:space="0" w:color="auto"/>
            <w:right w:val="none" w:sz="0" w:space="0" w:color="auto"/>
          </w:divBdr>
          <w:divsChild>
            <w:div w:id="1642228334">
              <w:marLeft w:val="0"/>
              <w:marRight w:val="0"/>
              <w:marTop w:val="0"/>
              <w:marBottom w:val="0"/>
              <w:divBdr>
                <w:top w:val="none" w:sz="0" w:space="0" w:color="auto"/>
                <w:left w:val="none" w:sz="0" w:space="0" w:color="auto"/>
                <w:bottom w:val="none" w:sz="0" w:space="0" w:color="auto"/>
                <w:right w:val="none" w:sz="0" w:space="0" w:color="auto"/>
              </w:divBdr>
            </w:div>
            <w:div w:id="754013452">
              <w:marLeft w:val="0"/>
              <w:marRight w:val="0"/>
              <w:marTop w:val="0"/>
              <w:marBottom w:val="0"/>
              <w:divBdr>
                <w:top w:val="none" w:sz="0" w:space="0" w:color="auto"/>
                <w:left w:val="none" w:sz="0" w:space="0" w:color="auto"/>
                <w:bottom w:val="none" w:sz="0" w:space="0" w:color="auto"/>
                <w:right w:val="none" w:sz="0" w:space="0" w:color="auto"/>
              </w:divBdr>
            </w:div>
            <w:div w:id="1456169102">
              <w:marLeft w:val="0"/>
              <w:marRight w:val="0"/>
              <w:marTop w:val="0"/>
              <w:marBottom w:val="0"/>
              <w:divBdr>
                <w:top w:val="none" w:sz="0" w:space="0" w:color="auto"/>
                <w:left w:val="none" w:sz="0" w:space="0" w:color="auto"/>
                <w:bottom w:val="none" w:sz="0" w:space="0" w:color="auto"/>
                <w:right w:val="none" w:sz="0" w:space="0" w:color="auto"/>
              </w:divBdr>
            </w:div>
            <w:div w:id="1278367530">
              <w:marLeft w:val="0"/>
              <w:marRight w:val="0"/>
              <w:marTop w:val="0"/>
              <w:marBottom w:val="0"/>
              <w:divBdr>
                <w:top w:val="none" w:sz="0" w:space="0" w:color="auto"/>
                <w:left w:val="none" w:sz="0" w:space="0" w:color="auto"/>
                <w:bottom w:val="none" w:sz="0" w:space="0" w:color="auto"/>
                <w:right w:val="none" w:sz="0" w:space="0" w:color="auto"/>
              </w:divBdr>
            </w:div>
            <w:div w:id="231045216">
              <w:marLeft w:val="0"/>
              <w:marRight w:val="0"/>
              <w:marTop w:val="0"/>
              <w:marBottom w:val="0"/>
              <w:divBdr>
                <w:top w:val="none" w:sz="0" w:space="0" w:color="auto"/>
                <w:left w:val="none" w:sz="0" w:space="0" w:color="auto"/>
                <w:bottom w:val="none" w:sz="0" w:space="0" w:color="auto"/>
                <w:right w:val="none" w:sz="0" w:space="0" w:color="auto"/>
              </w:divBdr>
            </w:div>
            <w:div w:id="885217538">
              <w:marLeft w:val="0"/>
              <w:marRight w:val="0"/>
              <w:marTop w:val="0"/>
              <w:marBottom w:val="0"/>
              <w:divBdr>
                <w:top w:val="none" w:sz="0" w:space="0" w:color="auto"/>
                <w:left w:val="none" w:sz="0" w:space="0" w:color="auto"/>
                <w:bottom w:val="none" w:sz="0" w:space="0" w:color="auto"/>
                <w:right w:val="none" w:sz="0" w:space="0" w:color="auto"/>
              </w:divBdr>
            </w:div>
            <w:div w:id="1255281109">
              <w:marLeft w:val="0"/>
              <w:marRight w:val="0"/>
              <w:marTop w:val="0"/>
              <w:marBottom w:val="0"/>
              <w:divBdr>
                <w:top w:val="none" w:sz="0" w:space="0" w:color="auto"/>
                <w:left w:val="none" w:sz="0" w:space="0" w:color="auto"/>
                <w:bottom w:val="none" w:sz="0" w:space="0" w:color="auto"/>
                <w:right w:val="none" w:sz="0" w:space="0" w:color="auto"/>
              </w:divBdr>
            </w:div>
            <w:div w:id="703754060">
              <w:marLeft w:val="0"/>
              <w:marRight w:val="0"/>
              <w:marTop w:val="0"/>
              <w:marBottom w:val="0"/>
              <w:divBdr>
                <w:top w:val="none" w:sz="0" w:space="0" w:color="auto"/>
                <w:left w:val="none" w:sz="0" w:space="0" w:color="auto"/>
                <w:bottom w:val="none" w:sz="0" w:space="0" w:color="auto"/>
                <w:right w:val="none" w:sz="0" w:space="0" w:color="auto"/>
              </w:divBdr>
            </w:div>
            <w:div w:id="1694919872">
              <w:marLeft w:val="0"/>
              <w:marRight w:val="0"/>
              <w:marTop w:val="0"/>
              <w:marBottom w:val="0"/>
              <w:divBdr>
                <w:top w:val="none" w:sz="0" w:space="0" w:color="auto"/>
                <w:left w:val="none" w:sz="0" w:space="0" w:color="auto"/>
                <w:bottom w:val="none" w:sz="0" w:space="0" w:color="auto"/>
                <w:right w:val="none" w:sz="0" w:space="0" w:color="auto"/>
              </w:divBdr>
            </w:div>
            <w:div w:id="545138881">
              <w:marLeft w:val="0"/>
              <w:marRight w:val="0"/>
              <w:marTop w:val="0"/>
              <w:marBottom w:val="0"/>
              <w:divBdr>
                <w:top w:val="none" w:sz="0" w:space="0" w:color="auto"/>
                <w:left w:val="none" w:sz="0" w:space="0" w:color="auto"/>
                <w:bottom w:val="none" w:sz="0" w:space="0" w:color="auto"/>
                <w:right w:val="none" w:sz="0" w:space="0" w:color="auto"/>
              </w:divBdr>
            </w:div>
            <w:div w:id="20282993">
              <w:marLeft w:val="0"/>
              <w:marRight w:val="0"/>
              <w:marTop w:val="0"/>
              <w:marBottom w:val="0"/>
              <w:divBdr>
                <w:top w:val="none" w:sz="0" w:space="0" w:color="auto"/>
                <w:left w:val="none" w:sz="0" w:space="0" w:color="auto"/>
                <w:bottom w:val="none" w:sz="0" w:space="0" w:color="auto"/>
                <w:right w:val="none" w:sz="0" w:space="0" w:color="auto"/>
              </w:divBdr>
            </w:div>
            <w:div w:id="1838183808">
              <w:marLeft w:val="0"/>
              <w:marRight w:val="0"/>
              <w:marTop w:val="0"/>
              <w:marBottom w:val="0"/>
              <w:divBdr>
                <w:top w:val="none" w:sz="0" w:space="0" w:color="auto"/>
                <w:left w:val="none" w:sz="0" w:space="0" w:color="auto"/>
                <w:bottom w:val="none" w:sz="0" w:space="0" w:color="auto"/>
                <w:right w:val="none" w:sz="0" w:space="0" w:color="auto"/>
              </w:divBdr>
            </w:div>
            <w:div w:id="1279994455">
              <w:marLeft w:val="0"/>
              <w:marRight w:val="0"/>
              <w:marTop w:val="0"/>
              <w:marBottom w:val="0"/>
              <w:divBdr>
                <w:top w:val="none" w:sz="0" w:space="0" w:color="auto"/>
                <w:left w:val="none" w:sz="0" w:space="0" w:color="auto"/>
                <w:bottom w:val="none" w:sz="0" w:space="0" w:color="auto"/>
                <w:right w:val="none" w:sz="0" w:space="0" w:color="auto"/>
              </w:divBdr>
            </w:div>
            <w:div w:id="1489202232">
              <w:marLeft w:val="0"/>
              <w:marRight w:val="0"/>
              <w:marTop w:val="0"/>
              <w:marBottom w:val="0"/>
              <w:divBdr>
                <w:top w:val="none" w:sz="0" w:space="0" w:color="auto"/>
                <w:left w:val="none" w:sz="0" w:space="0" w:color="auto"/>
                <w:bottom w:val="none" w:sz="0" w:space="0" w:color="auto"/>
                <w:right w:val="none" w:sz="0" w:space="0" w:color="auto"/>
              </w:divBdr>
            </w:div>
            <w:div w:id="931280317">
              <w:marLeft w:val="0"/>
              <w:marRight w:val="0"/>
              <w:marTop w:val="0"/>
              <w:marBottom w:val="0"/>
              <w:divBdr>
                <w:top w:val="none" w:sz="0" w:space="0" w:color="auto"/>
                <w:left w:val="none" w:sz="0" w:space="0" w:color="auto"/>
                <w:bottom w:val="none" w:sz="0" w:space="0" w:color="auto"/>
                <w:right w:val="none" w:sz="0" w:space="0" w:color="auto"/>
              </w:divBdr>
            </w:div>
            <w:div w:id="438305491">
              <w:marLeft w:val="0"/>
              <w:marRight w:val="0"/>
              <w:marTop w:val="0"/>
              <w:marBottom w:val="0"/>
              <w:divBdr>
                <w:top w:val="none" w:sz="0" w:space="0" w:color="auto"/>
                <w:left w:val="none" w:sz="0" w:space="0" w:color="auto"/>
                <w:bottom w:val="none" w:sz="0" w:space="0" w:color="auto"/>
                <w:right w:val="none" w:sz="0" w:space="0" w:color="auto"/>
              </w:divBdr>
            </w:div>
            <w:div w:id="1514415308">
              <w:marLeft w:val="0"/>
              <w:marRight w:val="0"/>
              <w:marTop w:val="0"/>
              <w:marBottom w:val="0"/>
              <w:divBdr>
                <w:top w:val="none" w:sz="0" w:space="0" w:color="auto"/>
                <w:left w:val="none" w:sz="0" w:space="0" w:color="auto"/>
                <w:bottom w:val="none" w:sz="0" w:space="0" w:color="auto"/>
                <w:right w:val="none" w:sz="0" w:space="0" w:color="auto"/>
              </w:divBdr>
            </w:div>
            <w:div w:id="1037047585">
              <w:marLeft w:val="0"/>
              <w:marRight w:val="0"/>
              <w:marTop w:val="0"/>
              <w:marBottom w:val="0"/>
              <w:divBdr>
                <w:top w:val="none" w:sz="0" w:space="0" w:color="auto"/>
                <w:left w:val="none" w:sz="0" w:space="0" w:color="auto"/>
                <w:bottom w:val="none" w:sz="0" w:space="0" w:color="auto"/>
                <w:right w:val="none" w:sz="0" w:space="0" w:color="auto"/>
              </w:divBdr>
            </w:div>
            <w:div w:id="1592931349">
              <w:marLeft w:val="0"/>
              <w:marRight w:val="0"/>
              <w:marTop w:val="0"/>
              <w:marBottom w:val="0"/>
              <w:divBdr>
                <w:top w:val="none" w:sz="0" w:space="0" w:color="auto"/>
                <w:left w:val="none" w:sz="0" w:space="0" w:color="auto"/>
                <w:bottom w:val="none" w:sz="0" w:space="0" w:color="auto"/>
                <w:right w:val="none" w:sz="0" w:space="0" w:color="auto"/>
              </w:divBdr>
            </w:div>
            <w:div w:id="686249905">
              <w:marLeft w:val="0"/>
              <w:marRight w:val="0"/>
              <w:marTop w:val="0"/>
              <w:marBottom w:val="0"/>
              <w:divBdr>
                <w:top w:val="none" w:sz="0" w:space="0" w:color="auto"/>
                <w:left w:val="none" w:sz="0" w:space="0" w:color="auto"/>
                <w:bottom w:val="none" w:sz="0" w:space="0" w:color="auto"/>
                <w:right w:val="none" w:sz="0" w:space="0" w:color="auto"/>
              </w:divBdr>
            </w:div>
            <w:div w:id="1037974209">
              <w:marLeft w:val="0"/>
              <w:marRight w:val="0"/>
              <w:marTop w:val="0"/>
              <w:marBottom w:val="0"/>
              <w:divBdr>
                <w:top w:val="none" w:sz="0" w:space="0" w:color="auto"/>
                <w:left w:val="none" w:sz="0" w:space="0" w:color="auto"/>
                <w:bottom w:val="none" w:sz="0" w:space="0" w:color="auto"/>
                <w:right w:val="none" w:sz="0" w:space="0" w:color="auto"/>
              </w:divBdr>
            </w:div>
            <w:div w:id="212816632">
              <w:marLeft w:val="0"/>
              <w:marRight w:val="0"/>
              <w:marTop w:val="0"/>
              <w:marBottom w:val="0"/>
              <w:divBdr>
                <w:top w:val="none" w:sz="0" w:space="0" w:color="auto"/>
                <w:left w:val="none" w:sz="0" w:space="0" w:color="auto"/>
                <w:bottom w:val="none" w:sz="0" w:space="0" w:color="auto"/>
                <w:right w:val="none" w:sz="0" w:space="0" w:color="auto"/>
              </w:divBdr>
            </w:div>
            <w:div w:id="493953590">
              <w:marLeft w:val="0"/>
              <w:marRight w:val="0"/>
              <w:marTop w:val="0"/>
              <w:marBottom w:val="0"/>
              <w:divBdr>
                <w:top w:val="none" w:sz="0" w:space="0" w:color="auto"/>
                <w:left w:val="none" w:sz="0" w:space="0" w:color="auto"/>
                <w:bottom w:val="none" w:sz="0" w:space="0" w:color="auto"/>
                <w:right w:val="none" w:sz="0" w:space="0" w:color="auto"/>
              </w:divBdr>
            </w:div>
            <w:div w:id="1903179337">
              <w:marLeft w:val="0"/>
              <w:marRight w:val="0"/>
              <w:marTop w:val="0"/>
              <w:marBottom w:val="0"/>
              <w:divBdr>
                <w:top w:val="none" w:sz="0" w:space="0" w:color="auto"/>
                <w:left w:val="none" w:sz="0" w:space="0" w:color="auto"/>
                <w:bottom w:val="none" w:sz="0" w:space="0" w:color="auto"/>
                <w:right w:val="none" w:sz="0" w:space="0" w:color="auto"/>
              </w:divBdr>
            </w:div>
            <w:div w:id="470440177">
              <w:marLeft w:val="0"/>
              <w:marRight w:val="0"/>
              <w:marTop w:val="0"/>
              <w:marBottom w:val="0"/>
              <w:divBdr>
                <w:top w:val="none" w:sz="0" w:space="0" w:color="auto"/>
                <w:left w:val="none" w:sz="0" w:space="0" w:color="auto"/>
                <w:bottom w:val="none" w:sz="0" w:space="0" w:color="auto"/>
                <w:right w:val="none" w:sz="0" w:space="0" w:color="auto"/>
              </w:divBdr>
            </w:div>
            <w:div w:id="1226718949">
              <w:marLeft w:val="0"/>
              <w:marRight w:val="0"/>
              <w:marTop w:val="0"/>
              <w:marBottom w:val="0"/>
              <w:divBdr>
                <w:top w:val="none" w:sz="0" w:space="0" w:color="auto"/>
                <w:left w:val="none" w:sz="0" w:space="0" w:color="auto"/>
                <w:bottom w:val="none" w:sz="0" w:space="0" w:color="auto"/>
                <w:right w:val="none" w:sz="0" w:space="0" w:color="auto"/>
              </w:divBdr>
            </w:div>
            <w:div w:id="1645699557">
              <w:marLeft w:val="0"/>
              <w:marRight w:val="0"/>
              <w:marTop w:val="0"/>
              <w:marBottom w:val="0"/>
              <w:divBdr>
                <w:top w:val="none" w:sz="0" w:space="0" w:color="auto"/>
                <w:left w:val="none" w:sz="0" w:space="0" w:color="auto"/>
                <w:bottom w:val="none" w:sz="0" w:space="0" w:color="auto"/>
                <w:right w:val="none" w:sz="0" w:space="0" w:color="auto"/>
              </w:divBdr>
            </w:div>
            <w:div w:id="9957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344">
      <w:bodyDiv w:val="1"/>
      <w:marLeft w:val="0"/>
      <w:marRight w:val="0"/>
      <w:marTop w:val="0"/>
      <w:marBottom w:val="0"/>
      <w:divBdr>
        <w:top w:val="none" w:sz="0" w:space="0" w:color="auto"/>
        <w:left w:val="none" w:sz="0" w:space="0" w:color="auto"/>
        <w:bottom w:val="none" w:sz="0" w:space="0" w:color="auto"/>
        <w:right w:val="none" w:sz="0" w:space="0" w:color="auto"/>
      </w:divBdr>
      <w:divsChild>
        <w:div w:id="1002048539">
          <w:marLeft w:val="0"/>
          <w:marRight w:val="0"/>
          <w:marTop w:val="0"/>
          <w:marBottom w:val="0"/>
          <w:divBdr>
            <w:top w:val="none" w:sz="0" w:space="0" w:color="auto"/>
            <w:left w:val="none" w:sz="0" w:space="0" w:color="auto"/>
            <w:bottom w:val="none" w:sz="0" w:space="0" w:color="auto"/>
            <w:right w:val="none" w:sz="0" w:space="0" w:color="auto"/>
          </w:divBdr>
          <w:divsChild>
            <w:div w:id="6029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1697">
      <w:bodyDiv w:val="1"/>
      <w:marLeft w:val="0"/>
      <w:marRight w:val="0"/>
      <w:marTop w:val="0"/>
      <w:marBottom w:val="0"/>
      <w:divBdr>
        <w:top w:val="none" w:sz="0" w:space="0" w:color="auto"/>
        <w:left w:val="none" w:sz="0" w:space="0" w:color="auto"/>
        <w:bottom w:val="none" w:sz="0" w:space="0" w:color="auto"/>
        <w:right w:val="none" w:sz="0" w:space="0" w:color="auto"/>
      </w:divBdr>
      <w:divsChild>
        <w:div w:id="750395224">
          <w:marLeft w:val="0"/>
          <w:marRight w:val="0"/>
          <w:marTop w:val="0"/>
          <w:marBottom w:val="0"/>
          <w:divBdr>
            <w:top w:val="none" w:sz="0" w:space="0" w:color="auto"/>
            <w:left w:val="none" w:sz="0" w:space="0" w:color="auto"/>
            <w:bottom w:val="none" w:sz="0" w:space="0" w:color="auto"/>
            <w:right w:val="none" w:sz="0" w:space="0" w:color="auto"/>
          </w:divBdr>
          <w:divsChild>
            <w:div w:id="12438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60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79">
          <w:marLeft w:val="0"/>
          <w:marRight w:val="0"/>
          <w:marTop w:val="0"/>
          <w:marBottom w:val="0"/>
          <w:divBdr>
            <w:top w:val="none" w:sz="0" w:space="0" w:color="auto"/>
            <w:left w:val="none" w:sz="0" w:space="0" w:color="auto"/>
            <w:bottom w:val="none" w:sz="0" w:space="0" w:color="auto"/>
            <w:right w:val="none" w:sz="0" w:space="0" w:color="auto"/>
          </w:divBdr>
          <w:divsChild>
            <w:div w:id="8358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7068">
      <w:bodyDiv w:val="1"/>
      <w:marLeft w:val="0"/>
      <w:marRight w:val="0"/>
      <w:marTop w:val="0"/>
      <w:marBottom w:val="0"/>
      <w:divBdr>
        <w:top w:val="none" w:sz="0" w:space="0" w:color="auto"/>
        <w:left w:val="none" w:sz="0" w:space="0" w:color="auto"/>
        <w:bottom w:val="none" w:sz="0" w:space="0" w:color="auto"/>
        <w:right w:val="none" w:sz="0" w:space="0" w:color="auto"/>
      </w:divBdr>
      <w:divsChild>
        <w:div w:id="1545016938">
          <w:marLeft w:val="0"/>
          <w:marRight w:val="0"/>
          <w:marTop w:val="0"/>
          <w:marBottom w:val="0"/>
          <w:divBdr>
            <w:top w:val="none" w:sz="0" w:space="0" w:color="auto"/>
            <w:left w:val="none" w:sz="0" w:space="0" w:color="auto"/>
            <w:bottom w:val="none" w:sz="0" w:space="0" w:color="auto"/>
            <w:right w:val="none" w:sz="0" w:space="0" w:color="auto"/>
          </w:divBdr>
          <w:divsChild>
            <w:div w:id="21244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210">
      <w:bodyDiv w:val="1"/>
      <w:marLeft w:val="0"/>
      <w:marRight w:val="0"/>
      <w:marTop w:val="0"/>
      <w:marBottom w:val="0"/>
      <w:divBdr>
        <w:top w:val="none" w:sz="0" w:space="0" w:color="auto"/>
        <w:left w:val="none" w:sz="0" w:space="0" w:color="auto"/>
        <w:bottom w:val="none" w:sz="0" w:space="0" w:color="auto"/>
        <w:right w:val="none" w:sz="0" w:space="0" w:color="auto"/>
      </w:divBdr>
      <w:divsChild>
        <w:div w:id="6758819">
          <w:marLeft w:val="0"/>
          <w:marRight w:val="0"/>
          <w:marTop w:val="0"/>
          <w:marBottom w:val="0"/>
          <w:divBdr>
            <w:top w:val="none" w:sz="0" w:space="0" w:color="auto"/>
            <w:left w:val="none" w:sz="0" w:space="0" w:color="auto"/>
            <w:bottom w:val="none" w:sz="0" w:space="0" w:color="auto"/>
            <w:right w:val="none" w:sz="0" w:space="0" w:color="auto"/>
          </w:divBdr>
          <w:divsChild>
            <w:div w:id="335966603">
              <w:marLeft w:val="0"/>
              <w:marRight w:val="0"/>
              <w:marTop w:val="0"/>
              <w:marBottom w:val="0"/>
              <w:divBdr>
                <w:top w:val="none" w:sz="0" w:space="0" w:color="auto"/>
                <w:left w:val="none" w:sz="0" w:space="0" w:color="auto"/>
                <w:bottom w:val="none" w:sz="0" w:space="0" w:color="auto"/>
                <w:right w:val="none" w:sz="0" w:space="0" w:color="auto"/>
              </w:divBdr>
            </w:div>
            <w:div w:id="1209682425">
              <w:marLeft w:val="0"/>
              <w:marRight w:val="0"/>
              <w:marTop w:val="0"/>
              <w:marBottom w:val="0"/>
              <w:divBdr>
                <w:top w:val="none" w:sz="0" w:space="0" w:color="auto"/>
                <w:left w:val="none" w:sz="0" w:space="0" w:color="auto"/>
                <w:bottom w:val="none" w:sz="0" w:space="0" w:color="auto"/>
                <w:right w:val="none" w:sz="0" w:space="0" w:color="auto"/>
              </w:divBdr>
            </w:div>
            <w:div w:id="1907181700">
              <w:marLeft w:val="0"/>
              <w:marRight w:val="0"/>
              <w:marTop w:val="0"/>
              <w:marBottom w:val="0"/>
              <w:divBdr>
                <w:top w:val="none" w:sz="0" w:space="0" w:color="auto"/>
                <w:left w:val="none" w:sz="0" w:space="0" w:color="auto"/>
                <w:bottom w:val="none" w:sz="0" w:space="0" w:color="auto"/>
                <w:right w:val="none" w:sz="0" w:space="0" w:color="auto"/>
              </w:divBdr>
            </w:div>
            <w:div w:id="1991596342">
              <w:marLeft w:val="0"/>
              <w:marRight w:val="0"/>
              <w:marTop w:val="0"/>
              <w:marBottom w:val="0"/>
              <w:divBdr>
                <w:top w:val="none" w:sz="0" w:space="0" w:color="auto"/>
                <w:left w:val="none" w:sz="0" w:space="0" w:color="auto"/>
                <w:bottom w:val="none" w:sz="0" w:space="0" w:color="auto"/>
                <w:right w:val="none" w:sz="0" w:space="0" w:color="auto"/>
              </w:divBdr>
            </w:div>
            <w:div w:id="21191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6058">
      <w:bodyDiv w:val="1"/>
      <w:marLeft w:val="0"/>
      <w:marRight w:val="0"/>
      <w:marTop w:val="0"/>
      <w:marBottom w:val="0"/>
      <w:divBdr>
        <w:top w:val="none" w:sz="0" w:space="0" w:color="auto"/>
        <w:left w:val="none" w:sz="0" w:space="0" w:color="auto"/>
        <w:bottom w:val="none" w:sz="0" w:space="0" w:color="auto"/>
        <w:right w:val="none" w:sz="0" w:space="0" w:color="auto"/>
      </w:divBdr>
      <w:divsChild>
        <w:div w:id="582032923">
          <w:marLeft w:val="0"/>
          <w:marRight w:val="0"/>
          <w:marTop w:val="0"/>
          <w:marBottom w:val="0"/>
          <w:divBdr>
            <w:top w:val="none" w:sz="0" w:space="0" w:color="auto"/>
            <w:left w:val="none" w:sz="0" w:space="0" w:color="auto"/>
            <w:bottom w:val="none" w:sz="0" w:space="0" w:color="auto"/>
            <w:right w:val="none" w:sz="0" w:space="0" w:color="auto"/>
          </w:divBdr>
          <w:divsChild>
            <w:div w:id="123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124">
      <w:bodyDiv w:val="1"/>
      <w:marLeft w:val="0"/>
      <w:marRight w:val="0"/>
      <w:marTop w:val="0"/>
      <w:marBottom w:val="0"/>
      <w:divBdr>
        <w:top w:val="none" w:sz="0" w:space="0" w:color="auto"/>
        <w:left w:val="none" w:sz="0" w:space="0" w:color="auto"/>
        <w:bottom w:val="none" w:sz="0" w:space="0" w:color="auto"/>
        <w:right w:val="none" w:sz="0" w:space="0" w:color="auto"/>
      </w:divBdr>
      <w:divsChild>
        <w:div w:id="1996451798">
          <w:marLeft w:val="0"/>
          <w:marRight w:val="0"/>
          <w:marTop w:val="0"/>
          <w:marBottom w:val="0"/>
          <w:divBdr>
            <w:top w:val="none" w:sz="0" w:space="0" w:color="auto"/>
            <w:left w:val="none" w:sz="0" w:space="0" w:color="auto"/>
            <w:bottom w:val="none" w:sz="0" w:space="0" w:color="auto"/>
            <w:right w:val="none" w:sz="0" w:space="0" w:color="auto"/>
          </w:divBdr>
          <w:divsChild>
            <w:div w:id="7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254">
      <w:bodyDiv w:val="1"/>
      <w:marLeft w:val="0"/>
      <w:marRight w:val="0"/>
      <w:marTop w:val="0"/>
      <w:marBottom w:val="0"/>
      <w:divBdr>
        <w:top w:val="none" w:sz="0" w:space="0" w:color="auto"/>
        <w:left w:val="none" w:sz="0" w:space="0" w:color="auto"/>
        <w:bottom w:val="none" w:sz="0" w:space="0" w:color="auto"/>
        <w:right w:val="none" w:sz="0" w:space="0" w:color="auto"/>
      </w:divBdr>
      <w:divsChild>
        <w:div w:id="2039430038">
          <w:marLeft w:val="0"/>
          <w:marRight w:val="0"/>
          <w:marTop w:val="0"/>
          <w:marBottom w:val="0"/>
          <w:divBdr>
            <w:top w:val="none" w:sz="0" w:space="0" w:color="auto"/>
            <w:left w:val="none" w:sz="0" w:space="0" w:color="auto"/>
            <w:bottom w:val="none" w:sz="0" w:space="0" w:color="auto"/>
            <w:right w:val="none" w:sz="0" w:space="0" w:color="auto"/>
          </w:divBdr>
          <w:divsChild>
            <w:div w:id="1289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561">
      <w:bodyDiv w:val="1"/>
      <w:marLeft w:val="0"/>
      <w:marRight w:val="0"/>
      <w:marTop w:val="0"/>
      <w:marBottom w:val="0"/>
      <w:divBdr>
        <w:top w:val="none" w:sz="0" w:space="0" w:color="auto"/>
        <w:left w:val="none" w:sz="0" w:space="0" w:color="auto"/>
        <w:bottom w:val="none" w:sz="0" w:space="0" w:color="auto"/>
        <w:right w:val="none" w:sz="0" w:space="0" w:color="auto"/>
      </w:divBdr>
      <w:divsChild>
        <w:div w:id="796410474">
          <w:marLeft w:val="0"/>
          <w:marRight w:val="0"/>
          <w:marTop w:val="0"/>
          <w:marBottom w:val="0"/>
          <w:divBdr>
            <w:top w:val="none" w:sz="0" w:space="0" w:color="auto"/>
            <w:left w:val="none" w:sz="0" w:space="0" w:color="auto"/>
            <w:bottom w:val="none" w:sz="0" w:space="0" w:color="auto"/>
            <w:right w:val="none" w:sz="0" w:space="0" w:color="auto"/>
          </w:divBdr>
          <w:divsChild>
            <w:div w:id="16558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263">
      <w:bodyDiv w:val="1"/>
      <w:marLeft w:val="0"/>
      <w:marRight w:val="0"/>
      <w:marTop w:val="0"/>
      <w:marBottom w:val="0"/>
      <w:divBdr>
        <w:top w:val="none" w:sz="0" w:space="0" w:color="auto"/>
        <w:left w:val="none" w:sz="0" w:space="0" w:color="auto"/>
        <w:bottom w:val="none" w:sz="0" w:space="0" w:color="auto"/>
        <w:right w:val="none" w:sz="0" w:space="0" w:color="auto"/>
      </w:divBdr>
    </w:div>
    <w:div w:id="88740033">
      <w:bodyDiv w:val="1"/>
      <w:marLeft w:val="0"/>
      <w:marRight w:val="0"/>
      <w:marTop w:val="0"/>
      <w:marBottom w:val="0"/>
      <w:divBdr>
        <w:top w:val="none" w:sz="0" w:space="0" w:color="auto"/>
        <w:left w:val="none" w:sz="0" w:space="0" w:color="auto"/>
        <w:bottom w:val="none" w:sz="0" w:space="0" w:color="auto"/>
        <w:right w:val="none" w:sz="0" w:space="0" w:color="auto"/>
      </w:divBdr>
      <w:divsChild>
        <w:div w:id="1417288372">
          <w:marLeft w:val="0"/>
          <w:marRight w:val="0"/>
          <w:marTop w:val="0"/>
          <w:marBottom w:val="0"/>
          <w:divBdr>
            <w:top w:val="none" w:sz="0" w:space="0" w:color="auto"/>
            <w:left w:val="none" w:sz="0" w:space="0" w:color="auto"/>
            <w:bottom w:val="none" w:sz="0" w:space="0" w:color="auto"/>
            <w:right w:val="none" w:sz="0" w:space="0" w:color="auto"/>
          </w:divBdr>
          <w:divsChild>
            <w:div w:id="14903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6735">
      <w:bodyDiv w:val="1"/>
      <w:marLeft w:val="0"/>
      <w:marRight w:val="0"/>
      <w:marTop w:val="0"/>
      <w:marBottom w:val="0"/>
      <w:divBdr>
        <w:top w:val="none" w:sz="0" w:space="0" w:color="auto"/>
        <w:left w:val="none" w:sz="0" w:space="0" w:color="auto"/>
        <w:bottom w:val="none" w:sz="0" w:space="0" w:color="auto"/>
        <w:right w:val="none" w:sz="0" w:space="0" w:color="auto"/>
      </w:divBdr>
      <w:divsChild>
        <w:div w:id="533540190">
          <w:marLeft w:val="0"/>
          <w:marRight w:val="0"/>
          <w:marTop w:val="0"/>
          <w:marBottom w:val="0"/>
          <w:divBdr>
            <w:top w:val="none" w:sz="0" w:space="0" w:color="auto"/>
            <w:left w:val="none" w:sz="0" w:space="0" w:color="auto"/>
            <w:bottom w:val="none" w:sz="0" w:space="0" w:color="auto"/>
            <w:right w:val="none" w:sz="0" w:space="0" w:color="auto"/>
          </w:divBdr>
          <w:divsChild>
            <w:div w:id="10483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9971">
      <w:bodyDiv w:val="1"/>
      <w:marLeft w:val="0"/>
      <w:marRight w:val="0"/>
      <w:marTop w:val="0"/>
      <w:marBottom w:val="0"/>
      <w:divBdr>
        <w:top w:val="none" w:sz="0" w:space="0" w:color="auto"/>
        <w:left w:val="none" w:sz="0" w:space="0" w:color="auto"/>
        <w:bottom w:val="none" w:sz="0" w:space="0" w:color="auto"/>
        <w:right w:val="none" w:sz="0" w:space="0" w:color="auto"/>
      </w:divBdr>
      <w:divsChild>
        <w:div w:id="61755388">
          <w:marLeft w:val="0"/>
          <w:marRight w:val="0"/>
          <w:marTop w:val="0"/>
          <w:marBottom w:val="0"/>
          <w:divBdr>
            <w:top w:val="none" w:sz="0" w:space="0" w:color="auto"/>
            <w:left w:val="none" w:sz="0" w:space="0" w:color="auto"/>
            <w:bottom w:val="none" w:sz="0" w:space="0" w:color="auto"/>
            <w:right w:val="none" w:sz="0" w:space="0" w:color="auto"/>
          </w:divBdr>
          <w:divsChild>
            <w:div w:id="8941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6972">
      <w:bodyDiv w:val="1"/>
      <w:marLeft w:val="0"/>
      <w:marRight w:val="0"/>
      <w:marTop w:val="0"/>
      <w:marBottom w:val="0"/>
      <w:divBdr>
        <w:top w:val="none" w:sz="0" w:space="0" w:color="auto"/>
        <w:left w:val="none" w:sz="0" w:space="0" w:color="auto"/>
        <w:bottom w:val="none" w:sz="0" w:space="0" w:color="auto"/>
        <w:right w:val="none" w:sz="0" w:space="0" w:color="auto"/>
      </w:divBdr>
    </w:div>
    <w:div w:id="115488863">
      <w:bodyDiv w:val="1"/>
      <w:marLeft w:val="0"/>
      <w:marRight w:val="0"/>
      <w:marTop w:val="0"/>
      <w:marBottom w:val="0"/>
      <w:divBdr>
        <w:top w:val="none" w:sz="0" w:space="0" w:color="auto"/>
        <w:left w:val="none" w:sz="0" w:space="0" w:color="auto"/>
        <w:bottom w:val="none" w:sz="0" w:space="0" w:color="auto"/>
        <w:right w:val="none" w:sz="0" w:space="0" w:color="auto"/>
      </w:divBdr>
      <w:divsChild>
        <w:div w:id="1988976937">
          <w:marLeft w:val="0"/>
          <w:marRight w:val="0"/>
          <w:marTop w:val="0"/>
          <w:marBottom w:val="0"/>
          <w:divBdr>
            <w:top w:val="none" w:sz="0" w:space="0" w:color="auto"/>
            <w:left w:val="none" w:sz="0" w:space="0" w:color="auto"/>
            <w:bottom w:val="none" w:sz="0" w:space="0" w:color="auto"/>
            <w:right w:val="none" w:sz="0" w:space="0" w:color="auto"/>
          </w:divBdr>
          <w:divsChild>
            <w:div w:id="4674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6">
      <w:bodyDiv w:val="1"/>
      <w:marLeft w:val="0"/>
      <w:marRight w:val="0"/>
      <w:marTop w:val="0"/>
      <w:marBottom w:val="0"/>
      <w:divBdr>
        <w:top w:val="none" w:sz="0" w:space="0" w:color="auto"/>
        <w:left w:val="none" w:sz="0" w:space="0" w:color="auto"/>
        <w:bottom w:val="none" w:sz="0" w:space="0" w:color="auto"/>
        <w:right w:val="none" w:sz="0" w:space="0" w:color="auto"/>
      </w:divBdr>
    </w:div>
    <w:div w:id="123043164">
      <w:bodyDiv w:val="1"/>
      <w:marLeft w:val="0"/>
      <w:marRight w:val="0"/>
      <w:marTop w:val="0"/>
      <w:marBottom w:val="0"/>
      <w:divBdr>
        <w:top w:val="none" w:sz="0" w:space="0" w:color="auto"/>
        <w:left w:val="none" w:sz="0" w:space="0" w:color="auto"/>
        <w:bottom w:val="none" w:sz="0" w:space="0" w:color="auto"/>
        <w:right w:val="none" w:sz="0" w:space="0" w:color="auto"/>
      </w:divBdr>
      <w:divsChild>
        <w:div w:id="77557714">
          <w:marLeft w:val="0"/>
          <w:marRight w:val="0"/>
          <w:marTop w:val="0"/>
          <w:marBottom w:val="0"/>
          <w:divBdr>
            <w:top w:val="none" w:sz="0" w:space="0" w:color="auto"/>
            <w:left w:val="none" w:sz="0" w:space="0" w:color="auto"/>
            <w:bottom w:val="none" w:sz="0" w:space="0" w:color="auto"/>
            <w:right w:val="none" w:sz="0" w:space="0" w:color="auto"/>
          </w:divBdr>
          <w:divsChild>
            <w:div w:id="66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872">
      <w:bodyDiv w:val="1"/>
      <w:marLeft w:val="0"/>
      <w:marRight w:val="0"/>
      <w:marTop w:val="0"/>
      <w:marBottom w:val="0"/>
      <w:divBdr>
        <w:top w:val="none" w:sz="0" w:space="0" w:color="auto"/>
        <w:left w:val="none" w:sz="0" w:space="0" w:color="auto"/>
        <w:bottom w:val="none" w:sz="0" w:space="0" w:color="auto"/>
        <w:right w:val="none" w:sz="0" w:space="0" w:color="auto"/>
      </w:divBdr>
      <w:divsChild>
        <w:div w:id="865290655">
          <w:marLeft w:val="0"/>
          <w:marRight w:val="0"/>
          <w:marTop w:val="0"/>
          <w:marBottom w:val="0"/>
          <w:divBdr>
            <w:top w:val="none" w:sz="0" w:space="0" w:color="auto"/>
            <w:left w:val="none" w:sz="0" w:space="0" w:color="auto"/>
            <w:bottom w:val="none" w:sz="0" w:space="0" w:color="auto"/>
            <w:right w:val="none" w:sz="0" w:space="0" w:color="auto"/>
          </w:divBdr>
          <w:divsChild>
            <w:div w:id="1739747717">
              <w:marLeft w:val="0"/>
              <w:marRight w:val="0"/>
              <w:marTop w:val="0"/>
              <w:marBottom w:val="0"/>
              <w:divBdr>
                <w:top w:val="none" w:sz="0" w:space="0" w:color="auto"/>
                <w:left w:val="none" w:sz="0" w:space="0" w:color="auto"/>
                <w:bottom w:val="none" w:sz="0" w:space="0" w:color="auto"/>
                <w:right w:val="none" w:sz="0" w:space="0" w:color="auto"/>
              </w:divBdr>
            </w:div>
            <w:div w:id="4583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0385">
      <w:bodyDiv w:val="1"/>
      <w:marLeft w:val="0"/>
      <w:marRight w:val="0"/>
      <w:marTop w:val="0"/>
      <w:marBottom w:val="0"/>
      <w:divBdr>
        <w:top w:val="none" w:sz="0" w:space="0" w:color="auto"/>
        <w:left w:val="none" w:sz="0" w:space="0" w:color="auto"/>
        <w:bottom w:val="none" w:sz="0" w:space="0" w:color="auto"/>
        <w:right w:val="none" w:sz="0" w:space="0" w:color="auto"/>
      </w:divBdr>
      <w:divsChild>
        <w:div w:id="2069107517">
          <w:marLeft w:val="0"/>
          <w:marRight w:val="0"/>
          <w:marTop w:val="0"/>
          <w:marBottom w:val="0"/>
          <w:divBdr>
            <w:top w:val="none" w:sz="0" w:space="0" w:color="auto"/>
            <w:left w:val="none" w:sz="0" w:space="0" w:color="auto"/>
            <w:bottom w:val="none" w:sz="0" w:space="0" w:color="auto"/>
            <w:right w:val="none" w:sz="0" w:space="0" w:color="auto"/>
          </w:divBdr>
          <w:divsChild>
            <w:div w:id="125706644">
              <w:marLeft w:val="0"/>
              <w:marRight w:val="0"/>
              <w:marTop w:val="0"/>
              <w:marBottom w:val="0"/>
              <w:divBdr>
                <w:top w:val="none" w:sz="0" w:space="0" w:color="auto"/>
                <w:left w:val="none" w:sz="0" w:space="0" w:color="auto"/>
                <w:bottom w:val="none" w:sz="0" w:space="0" w:color="auto"/>
                <w:right w:val="none" w:sz="0" w:space="0" w:color="auto"/>
              </w:divBdr>
            </w:div>
            <w:div w:id="271938624">
              <w:marLeft w:val="0"/>
              <w:marRight w:val="0"/>
              <w:marTop w:val="0"/>
              <w:marBottom w:val="0"/>
              <w:divBdr>
                <w:top w:val="none" w:sz="0" w:space="0" w:color="auto"/>
                <w:left w:val="none" w:sz="0" w:space="0" w:color="auto"/>
                <w:bottom w:val="none" w:sz="0" w:space="0" w:color="auto"/>
                <w:right w:val="none" w:sz="0" w:space="0" w:color="auto"/>
              </w:divBdr>
            </w:div>
            <w:div w:id="379519652">
              <w:marLeft w:val="0"/>
              <w:marRight w:val="0"/>
              <w:marTop w:val="0"/>
              <w:marBottom w:val="0"/>
              <w:divBdr>
                <w:top w:val="none" w:sz="0" w:space="0" w:color="auto"/>
                <w:left w:val="none" w:sz="0" w:space="0" w:color="auto"/>
                <w:bottom w:val="none" w:sz="0" w:space="0" w:color="auto"/>
                <w:right w:val="none" w:sz="0" w:space="0" w:color="auto"/>
              </w:divBdr>
            </w:div>
            <w:div w:id="426459417">
              <w:marLeft w:val="0"/>
              <w:marRight w:val="0"/>
              <w:marTop w:val="0"/>
              <w:marBottom w:val="0"/>
              <w:divBdr>
                <w:top w:val="none" w:sz="0" w:space="0" w:color="auto"/>
                <w:left w:val="none" w:sz="0" w:space="0" w:color="auto"/>
                <w:bottom w:val="none" w:sz="0" w:space="0" w:color="auto"/>
                <w:right w:val="none" w:sz="0" w:space="0" w:color="auto"/>
              </w:divBdr>
            </w:div>
            <w:div w:id="472605517">
              <w:marLeft w:val="0"/>
              <w:marRight w:val="0"/>
              <w:marTop w:val="0"/>
              <w:marBottom w:val="0"/>
              <w:divBdr>
                <w:top w:val="none" w:sz="0" w:space="0" w:color="auto"/>
                <w:left w:val="none" w:sz="0" w:space="0" w:color="auto"/>
                <w:bottom w:val="none" w:sz="0" w:space="0" w:color="auto"/>
                <w:right w:val="none" w:sz="0" w:space="0" w:color="auto"/>
              </w:divBdr>
            </w:div>
            <w:div w:id="657269974">
              <w:marLeft w:val="0"/>
              <w:marRight w:val="0"/>
              <w:marTop w:val="0"/>
              <w:marBottom w:val="0"/>
              <w:divBdr>
                <w:top w:val="none" w:sz="0" w:space="0" w:color="auto"/>
                <w:left w:val="none" w:sz="0" w:space="0" w:color="auto"/>
                <w:bottom w:val="none" w:sz="0" w:space="0" w:color="auto"/>
                <w:right w:val="none" w:sz="0" w:space="0" w:color="auto"/>
              </w:divBdr>
            </w:div>
            <w:div w:id="731655239">
              <w:marLeft w:val="0"/>
              <w:marRight w:val="0"/>
              <w:marTop w:val="0"/>
              <w:marBottom w:val="0"/>
              <w:divBdr>
                <w:top w:val="none" w:sz="0" w:space="0" w:color="auto"/>
                <w:left w:val="none" w:sz="0" w:space="0" w:color="auto"/>
                <w:bottom w:val="none" w:sz="0" w:space="0" w:color="auto"/>
                <w:right w:val="none" w:sz="0" w:space="0" w:color="auto"/>
              </w:divBdr>
            </w:div>
            <w:div w:id="762990146">
              <w:marLeft w:val="0"/>
              <w:marRight w:val="0"/>
              <w:marTop w:val="0"/>
              <w:marBottom w:val="0"/>
              <w:divBdr>
                <w:top w:val="none" w:sz="0" w:space="0" w:color="auto"/>
                <w:left w:val="none" w:sz="0" w:space="0" w:color="auto"/>
                <w:bottom w:val="none" w:sz="0" w:space="0" w:color="auto"/>
                <w:right w:val="none" w:sz="0" w:space="0" w:color="auto"/>
              </w:divBdr>
            </w:div>
            <w:div w:id="783573914">
              <w:marLeft w:val="0"/>
              <w:marRight w:val="0"/>
              <w:marTop w:val="0"/>
              <w:marBottom w:val="0"/>
              <w:divBdr>
                <w:top w:val="none" w:sz="0" w:space="0" w:color="auto"/>
                <w:left w:val="none" w:sz="0" w:space="0" w:color="auto"/>
                <w:bottom w:val="none" w:sz="0" w:space="0" w:color="auto"/>
                <w:right w:val="none" w:sz="0" w:space="0" w:color="auto"/>
              </w:divBdr>
            </w:div>
            <w:div w:id="804471962">
              <w:marLeft w:val="0"/>
              <w:marRight w:val="0"/>
              <w:marTop w:val="0"/>
              <w:marBottom w:val="0"/>
              <w:divBdr>
                <w:top w:val="none" w:sz="0" w:space="0" w:color="auto"/>
                <w:left w:val="none" w:sz="0" w:space="0" w:color="auto"/>
                <w:bottom w:val="none" w:sz="0" w:space="0" w:color="auto"/>
                <w:right w:val="none" w:sz="0" w:space="0" w:color="auto"/>
              </w:divBdr>
            </w:div>
            <w:div w:id="854614151">
              <w:marLeft w:val="0"/>
              <w:marRight w:val="0"/>
              <w:marTop w:val="0"/>
              <w:marBottom w:val="0"/>
              <w:divBdr>
                <w:top w:val="none" w:sz="0" w:space="0" w:color="auto"/>
                <w:left w:val="none" w:sz="0" w:space="0" w:color="auto"/>
                <w:bottom w:val="none" w:sz="0" w:space="0" w:color="auto"/>
                <w:right w:val="none" w:sz="0" w:space="0" w:color="auto"/>
              </w:divBdr>
            </w:div>
            <w:div w:id="1198008370">
              <w:marLeft w:val="0"/>
              <w:marRight w:val="0"/>
              <w:marTop w:val="0"/>
              <w:marBottom w:val="0"/>
              <w:divBdr>
                <w:top w:val="none" w:sz="0" w:space="0" w:color="auto"/>
                <w:left w:val="none" w:sz="0" w:space="0" w:color="auto"/>
                <w:bottom w:val="none" w:sz="0" w:space="0" w:color="auto"/>
                <w:right w:val="none" w:sz="0" w:space="0" w:color="auto"/>
              </w:divBdr>
            </w:div>
            <w:div w:id="1276643352">
              <w:marLeft w:val="0"/>
              <w:marRight w:val="0"/>
              <w:marTop w:val="0"/>
              <w:marBottom w:val="0"/>
              <w:divBdr>
                <w:top w:val="none" w:sz="0" w:space="0" w:color="auto"/>
                <w:left w:val="none" w:sz="0" w:space="0" w:color="auto"/>
                <w:bottom w:val="none" w:sz="0" w:space="0" w:color="auto"/>
                <w:right w:val="none" w:sz="0" w:space="0" w:color="auto"/>
              </w:divBdr>
            </w:div>
            <w:div w:id="1284310910">
              <w:marLeft w:val="0"/>
              <w:marRight w:val="0"/>
              <w:marTop w:val="0"/>
              <w:marBottom w:val="0"/>
              <w:divBdr>
                <w:top w:val="none" w:sz="0" w:space="0" w:color="auto"/>
                <w:left w:val="none" w:sz="0" w:space="0" w:color="auto"/>
                <w:bottom w:val="none" w:sz="0" w:space="0" w:color="auto"/>
                <w:right w:val="none" w:sz="0" w:space="0" w:color="auto"/>
              </w:divBdr>
            </w:div>
            <w:div w:id="1343315464">
              <w:marLeft w:val="0"/>
              <w:marRight w:val="0"/>
              <w:marTop w:val="0"/>
              <w:marBottom w:val="0"/>
              <w:divBdr>
                <w:top w:val="none" w:sz="0" w:space="0" w:color="auto"/>
                <w:left w:val="none" w:sz="0" w:space="0" w:color="auto"/>
                <w:bottom w:val="none" w:sz="0" w:space="0" w:color="auto"/>
                <w:right w:val="none" w:sz="0" w:space="0" w:color="auto"/>
              </w:divBdr>
            </w:div>
            <w:div w:id="1460149474">
              <w:marLeft w:val="0"/>
              <w:marRight w:val="0"/>
              <w:marTop w:val="0"/>
              <w:marBottom w:val="0"/>
              <w:divBdr>
                <w:top w:val="none" w:sz="0" w:space="0" w:color="auto"/>
                <w:left w:val="none" w:sz="0" w:space="0" w:color="auto"/>
                <w:bottom w:val="none" w:sz="0" w:space="0" w:color="auto"/>
                <w:right w:val="none" w:sz="0" w:space="0" w:color="auto"/>
              </w:divBdr>
            </w:div>
            <w:div w:id="1522627828">
              <w:marLeft w:val="0"/>
              <w:marRight w:val="0"/>
              <w:marTop w:val="0"/>
              <w:marBottom w:val="0"/>
              <w:divBdr>
                <w:top w:val="none" w:sz="0" w:space="0" w:color="auto"/>
                <w:left w:val="none" w:sz="0" w:space="0" w:color="auto"/>
                <w:bottom w:val="none" w:sz="0" w:space="0" w:color="auto"/>
                <w:right w:val="none" w:sz="0" w:space="0" w:color="auto"/>
              </w:divBdr>
            </w:div>
            <w:div w:id="1532038069">
              <w:marLeft w:val="0"/>
              <w:marRight w:val="0"/>
              <w:marTop w:val="0"/>
              <w:marBottom w:val="0"/>
              <w:divBdr>
                <w:top w:val="none" w:sz="0" w:space="0" w:color="auto"/>
                <w:left w:val="none" w:sz="0" w:space="0" w:color="auto"/>
                <w:bottom w:val="none" w:sz="0" w:space="0" w:color="auto"/>
                <w:right w:val="none" w:sz="0" w:space="0" w:color="auto"/>
              </w:divBdr>
            </w:div>
            <w:div w:id="1610773718">
              <w:marLeft w:val="0"/>
              <w:marRight w:val="0"/>
              <w:marTop w:val="0"/>
              <w:marBottom w:val="0"/>
              <w:divBdr>
                <w:top w:val="none" w:sz="0" w:space="0" w:color="auto"/>
                <w:left w:val="none" w:sz="0" w:space="0" w:color="auto"/>
                <w:bottom w:val="none" w:sz="0" w:space="0" w:color="auto"/>
                <w:right w:val="none" w:sz="0" w:space="0" w:color="auto"/>
              </w:divBdr>
            </w:div>
            <w:div w:id="1631324418">
              <w:marLeft w:val="0"/>
              <w:marRight w:val="0"/>
              <w:marTop w:val="0"/>
              <w:marBottom w:val="0"/>
              <w:divBdr>
                <w:top w:val="none" w:sz="0" w:space="0" w:color="auto"/>
                <w:left w:val="none" w:sz="0" w:space="0" w:color="auto"/>
                <w:bottom w:val="none" w:sz="0" w:space="0" w:color="auto"/>
                <w:right w:val="none" w:sz="0" w:space="0" w:color="auto"/>
              </w:divBdr>
            </w:div>
            <w:div w:id="1683313194">
              <w:marLeft w:val="0"/>
              <w:marRight w:val="0"/>
              <w:marTop w:val="0"/>
              <w:marBottom w:val="0"/>
              <w:divBdr>
                <w:top w:val="none" w:sz="0" w:space="0" w:color="auto"/>
                <w:left w:val="none" w:sz="0" w:space="0" w:color="auto"/>
                <w:bottom w:val="none" w:sz="0" w:space="0" w:color="auto"/>
                <w:right w:val="none" w:sz="0" w:space="0" w:color="auto"/>
              </w:divBdr>
            </w:div>
            <w:div w:id="1694837337">
              <w:marLeft w:val="0"/>
              <w:marRight w:val="0"/>
              <w:marTop w:val="0"/>
              <w:marBottom w:val="0"/>
              <w:divBdr>
                <w:top w:val="none" w:sz="0" w:space="0" w:color="auto"/>
                <w:left w:val="none" w:sz="0" w:space="0" w:color="auto"/>
                <w:bottom w:val="none" w:sz="0" w:space="0" w:color="auto"/>
                <w:right w:val="none" w:sz="0" w:space="0" w:color="auto"/>
              </w:divBdr>
            </w:div>
            <w:div w:id="21365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932">
      <w:bodyDiv w:val="1"/>
      <w:marLeft w:val="0"/>
      <w:marRight w:val="0"/>
      <w:marTop w:val="0"/>
      <w:marBottom w:val="0"/>
      <w:divBdr>
        <w:top w:val="none" w:sz="0" w:space="0" w:color="auto"/>
        <w:left w:val="none" w:sz="0" w:space="0" w:color="auto"/>
        <w:bottom w:val="none" w:sz="0" w:space="0" w:color="auto"/>
        <w:right w:val="none" w:sz="0" w:space="0" w:color="auto"/>
      </w:divBdr>
      <w:divsChild>
        <w:div w:id="1533691185">
          <w:marLeft w:val="0"/>
          <w:marRight w:val="0"/>
          <w:marTop w:val="0"/>
          <w:marBottom w:val="0"/>
          <w:divBdr>
            <w:top w:val="none" w:sz="0" w:space="0" w:color="auto"/>
            <w:left w:val="none" w:sz="0" w:space="0" w:color="auto"/>
            <w:bottom w:val="none" w:sz="0" w:space="0" w:color="auto"/>
            <w:right w:val="none" w:sz="0" w:space="0" w:color="auto"/>
          </w:divBdr>
          <w:divsChild>
            <w:div w:id="6714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1934">
      <w:bodyDiv w:val="1"/>
      <w:marLeft w:val="0"/>
      <w:marRight w:val="0"/>
      <w:marTop w:val="0"/>
      <w:marBottom w:val="0"/>
      <w:divBdr>
        <w:top w:val="none" w:sz="0" w:space="0" w:color="auto"/>
        <w:left w:val="none" w:sz="0" w:space="0" w:color="auto"/>
        <w:bottom w:val="none" w:sz="0" w:space="0" w:color="auto"/>
        <w:right w:val="none" w:sz="0" w:space="0" w:color="auto"/>
      </w:divBdr>
    </w:div>
    <w:div w:id="151682830">
      <w:bodyDiv w:val="1"/>
      <w:marLeft w:val="0"/>
      <w:marRight w:val="0"/>
      <w:marTop w:val="0"/>
      <w:marBottom w:val="0"/>
      <w:divBdr>
        <w:top w:val="none" w:sz="0" w:space="0" w:color="auto"/>
        <w:left w:val="none" w:sz="0" w:space="0" w:color="auto"/>
        <w:bottom w:val="none" w:sz="0" w:space="0" w:color="auto"/>
        <w:right w:val="none" w:sz="0" w:space="0" w:color="auto"/>
      </w:divBdr>
      <w:divsChild>
        <w:div w:id="1338772067">
          <w:marLeft w:val="0"/>
          <w:marRight w:val="0"/>
          <w:marTop w:val="0"/>
          <w:marBottom w:val="0"/>
          <w:divBdr>
            <w:top w:val="none" w:sz="0" w:space="0" w:color="auto"/>
            <w:left w:val="none" w:sz="0" w:space="0" w:color="auto"/>
            <w:bottom w:val="none" w:sz="0" w:space="0" w:color="auto"/>
            <w:right w:val="none" w:sz="0" w:space="0" w:color="auto"/>
          </w:divBdr>
          <w:divsChild>
            <w:div w:id="447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12">
      <w:bodyDiv w:val="1"/>
      <w:marLeft w:val="0"/>
      <w:marRight w:val="0"/>
      <w:marTop w:val="0"/>
      <w:marBottom w:val="0"/>
      <w:divBdr>
        <w:top w:val="none" w:sz="0" w:space="0" w:color="auto"/>
        <w:left w:val="none" w:sz="0" w:space="0" w:color="auto"/>
        <w:bottom w:val="none" w:sz="0" w:space="0" w:color="auto"/>
        <w:right w:val="none" w:sz="0" w:space="0" w:color="auto"/>
      </w:divBdr>
      <w:divsChild>
        <w:div w:id="706761807">
          <w:marLeft w:val="0"/>
          <w:marRight w:val="0"/>
          <w:marTop w:val="0"/>
          <w:marBottom w:val="0"/>
          <w:divBdr>
            <w:top w:val="none" w:sz="0" w:space="0" w:color="auto"/>
            <w:left w:val="none" w:sz="0" w:space="0" w:color="auto"/>
            <w:bottom w:val="none" w:sz="0" w:space="0" w:color="auto"/>
            <w:right w:val="none" w:sz="0" w:space="0" w:color="auto"/>
          </w:divBdr>
          <w:divsChild>
            <w:div w:id="18652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335">
      <w:bodyDiv w:val="1"/>
      <w:marLeft w:val="0"/>
      <w:marRight w:val="0"/>
      <w:marTop w:val="0"/>
      <w:marBottom w:val="0"/>
      <w:divBdr>
        <w:top w:val="none" w:sz="0" w:space="0" w:color="auto"/>
        <w:left w:val="none" w:sz="0" w:space="0" w:color="auto"/>
        <w:bottom w:val="none" w:sz="0" w:space="0" w:color="auto"/>
        <w:right w:val="none" w:sz="0" w:space="0" w:color="auto"/>
      </w:divBdr>
    </w:div>
    <w:div w:id="167449404">
      <w:bodyDiv w:val="1"/>
      <w:marLeft w:val="0"/>
      <w:marRight w:val="0"/>
      <w:marTop w:val="0"/>
      <w:marBottom w:val="0"/>
      <w:divBdr>
        <w:top w:val="none" w:sz="0" w:space="0" w:color="auto"/>
        <w:left w:val="none" w:sz="0" w:space="0" w:color="auto"/>
        <w:bottom w:val="none" w:sz="0" w:space="0" w:color="auto"/>
        <w:right w:val="none" w:sz="0" w:space="0" w:color="auto"/>
      </w:divBdr>
    </w:div>
    <w:div w:id="170680210">
      <w:bodyDiv w:val="1"/>
      <w:marLeft w:val="0"/>
      <w:marRight w:val="0"/>
      <w:marTop w:val="0"/>
      <w:marBottom w:val="0"/>
      <w:divBdr>
        <w:top w:val="none" w:sz="0" w:space="0" w:color="auto"/>
        <w:left w:val="none" w:sz="0" w:space="0" w:color="auto"/>
        <w:bottom w:val="none" w:sz="0" w:space="0" w:color="auto"/>
        <w:right w:val="none" w:sz="0" w:space="0" w:color="auto"/>
      </w:divBdr>
      <w:divsChild>
        <w:div w:id="838233706">
          <w:marLeft w:val="0"/>
          <w:marRight w:val="0"/>
          <w:marTop w:val="0"/>
          <w:marBottom w:val="0"/>
          <w:divBdr>
            <w:top w:val="none" w:sz="0" w:space="0" w:color="auto"/>
            <w:left w:val="none" w:sz="0" w:space="0" w:color="auto"/>
            <w:bottom w:val="none" w:sz="0" w:space="0" w:color="auto"/>
            <w:right w:val="none" w:sz="0" w:space="0" w:color="auto"/>
          </w:divBdr>
          <w:divsChild>
            <w:div w:id="18626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4091">
      <w:bodyDiv w:val="1"/>
      <w:marLeft w:val="0"/>
      <w:marRight w:val="0"/>
      <w:marTop w:val="0"/>
      <w:marBottom w:val="0"/>
      <w:divBdr>
        <w:top w:val="none" w:sz="0" w:space="0" w:color="auto"/>
        <w:left w:val="none" w:sz="0" w:space="0" w:color="auto"/>
        <w:bottom w:val="none" w:sz="0" w:space="0" w:color="auto"/>
        <w:right w:val="none" w:sz="0" w:space="0" w:color="auto"/>
      </w:divBdr>
      <w:divsChild>
        <w:div w:id="831409304">
          <w:marLeft w:val="0"/>
          <w:marRight w:val="0"/>
          <w:marTop w:val="0"/>
          <w:marBottom w:val="0"/>
          <w:divBdr>
            <w:top w:val="none" w:sz="0" w:space="0" w:color="auto"/>
            <w:left w:val="none" w:sz="0" w:space="0" w:color="auto"/>
            <w:bottom w:val="none" w:sz="0" w:space="0" w:color="auto"/>
            <w:right w:val="none" w:sz="0" w:space="0" w:color="auto"/>
          </w:divBdr>
          <w:divsChild>
            <w:div w:id="855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5138">
      <w:bodyDiv w:val="1"/>
      <w:marLeft w:val="0"/>
      <w:marRight w:val="0"/>
      <w:marTop w:val="0"/>
      <w:marBottom w:val="0"/>
      <w:divBdr>
        <w:top w:val="none" w:sz="0" w:space="0" w:color="auto"/>
        <w:left w:val="none" w:sz="0" w:space="0" w:color="auto"/>
        <w:bottom w:val="none" w:sz="0" w:space="0" w:color="auto"/>
        <w:right w:val="none" w:sz="0" w:space="0" w:color="auto"/>
      </w:divBdr>
      <w:divsChild>
        <w:div w:id="581984530">
          <w:marLeft w:val="0"/>
          <w:marRight w:val="0"/>
          <w:marTop w:val="0"/>
          <w:marBottom w:val="0"/>
          <w:divBdr>
            <w:top w:val="none" w:sz="0" w:space="0" w:color="auto"/>
            <w:left w:val="none" w:sz="0" w:space="0" w:color="auto"/>
            <w:bottom w:val="none" w:sz="0" w:space="0" w:color="auto"/>
            <w:right w:val="none" w:sz="0" w:space="0" w:color="auto"/>
          </w:divBdr>
          <w:divsChild>
            <w:div w:id="101387316">
              <w:marLeft w:val="0"/>
              <w:marRight w:val="0"/>
              <w:marTop w:val="0"/>
              <w:marBottom w:val="0"/>
              <w:divBdr>
                <w:top w:val="none" w:sz="0" w:space="0" w:color="auto"/>
                <w:left w:val="none" w:sz="0" w:space="0" w:color="auto"/>
                <w:bottom w:val="none" w:sz="0" w:space="0" w:color="auto"/>
                <w:right w:val="none" w:sz="0" w:space="0" w:color="auto"/>
              </w:divBdr>
            </w:div>
            <w:div w:id="336856223">
              <w:marLeft w:val="0"/>
              <w:marRight w:val="0"/>
              <w:marTop w:val="0"/>
              <w:marBottom w:val="0"/>
              <w:divBdr>
                <w:top w:val="none" w:sz="0" w:space="0" w:color="auto"/>
                <w:left w:val="none" w:sz="0" w:space="0" w:color="auto"/>
                <w:bottom w:val="none" w:sz="0" w:space="0" w:color="auto"/>
                <w:right w:val="none" w:sz="0" w:space="0" w:color="auto"/>
              </w:divBdr>
            </w:div>
            <w:div w:id="346447105">
              <w:marLeft w:val="0"/>
              <w:marRight w:val="0"/>
              <w:marTop w:val="0"/>
              <w:marBottom w:val="0"/>
              <w:divBdr>
                <w:top w:val="none" w:sz="0" w:space="0" w:color="auto"/>
                <w:left w:val="none" w:sz="0" w:space="0" w:color="auto"/>
                <w:bottom w:val="none" w:sz="0" w:space="0" w:color="auto"/>
                <w:right w:val="none" w:sz="0" w:space="0" w:color="auto"/>
              </w:divBdr>
            </w:div>
            <w:div w:id="1629969528">
              <w:marLeft w:val="0"/>
              <w:marRight w:val="0"/>
              <w:marTop w:val="0"/>
              <w:marBottom w:val="0"/>
              <w:divBdr>
                <w:top w:val="none" w:sz="0" w:space="0" w:color="auto"/>
                <w:left w:val="none" w:sz="0" w:space="0" w:color="auto"/>
                <w:bottom w:val="none" w:sz="0" w:space="0" w:color="auto"/>
                <w:right w:val="none" w:sz="0" w:space="0" w:color="auto"/>
              </w:divBdr>
            </w:div>
            <w:div w:id="1675184626">
              <w:marLeft w:val="0"/>
              <w:marRight w:val="0"/>
              <w:marTop w:val="0"/>
              <w:marBottom w:val="0"/>
              <w:divBdr>
                <w:top w:val="none" w:sz="0" w:space="0" w:color="auto"/>
                <w:left w:val="none" w:sz="0" w:space="0" w:color="auto"/>
                <w:bottom w:val="none" w:sz="0" w:space="0" w:color="auto"/>
                <w:right w:val="none" w:sz="0" w:space="0" w:color="auto"/>
              </w:divBdr>
            </w:div>
            <w:div w:id="17119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352">
      <w:bodyDiv w:val="1"/>
      <w:marLeft w:val="0"/>
      <w:marRight w:val="0"/>
      <w:marTop w:val="0"/>
      <w:marBottom w:val="0"/>
      <w:divBdr>
        <w:top w:val="none" w:sz="0" w:space="0" w:color="auto"/>
        <w:left w:val="none" w:sz="0" w:space="0" w:color="auto"/>
        <w:bottom w:val="none" w:sz="0" w:space="0" w:color="auto"/>
        <w:right w:val="none" w:sz="0" w:space="0" w:color="auto"/>
      </w:divBdr>
      <w:divsChild>
        <w:div w:id="619653777">
          <w:marLeft w:val="0"/>
          <w:marRight w:val="0"/>
          <w:marTop w:val="0"/>
          <w:marBottom w:val="0"/>
          <w:divBdr>
            <w:top w:val="none" w:sz="0" w:space="0" w:color="auto"/>
            <w:left w:val="none" w:sz="0" w:space="0" w:color="auto"/>
            <w:bottom w:val="none" w:sz="0" w:space="0" w:color="auto"/>
            <w:right w:val="none" w:sz="0" w:space="0" w:color="auto"/>
          </w:divBdr>
          <w:divsChild>
            <w:div w:id="7548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1629">
      <w:bodyDiv w:val="1"/>
      <w:marLeft w:val="0"/>
      <w:marRight w:val="0"/>
      <w:marTop w:val="0"/>
      <w:marBottom w:val="0"/>
      <w:divBdr>
        <w:top w:val="none" w:sz="0" w:space="0" w:color="auto"/>
        <w:left w:val="none" w:sz="0" w:space="0" w:color="auto"/>
        <w:bottom w:val="none" w:sz="0" w:space="0" w:color="auto"/>
        <w:right w:val="none" w:sz="0" w:space="0" w:color="auto"/>
      </w:divBdr>
    </w:div>
    <w:div w:id="195124165">
      <w:bodyDiv w:val="1"/>
      <w:marLeft w:val="0"/>
      <w:marRight w:val="0"/>
      <w:marTop w:val="0"/>
      <w:marBottom w:val="0"/>
      <w:divBdr>
        <w:top w:val="none" w:sz="0" w:space="0" w:color="auto"/>
        <w:left w:val="none" w:sz="0" w:space="0" w:color="auto"/>
        <w:bottom w:val="none" w:sz="0" w:space="0" w:color="auto"/>
        <w:right w:val="none" w:sz="0" w:space="0" w:color="auto"/>
      </w:divBdr>
      <w:divsChild>
        <w:div w:id="1072505899">
          <w:marLeft w:val="0"/>
          <w:marRight w:val="0"/>
          <w:marTop w:val="0"/>
          <w:marBottom w:val="0"/>
          <w:divBdr>
            <w:top w:val="none" w:sz="0" w:space="0" w:color="auto"/>
            <w:left w:val="none" w:sz="0" w:space="0" w:color="auto"/>
            <w:bottom w:val="none" w:sz="0" w:space="0" w:color="auto"/>
            <w:right w:val="none" w:sz="0" w:space="0" w:color="auto"/>
          </w:divBdr>
          <w:divsChild>
            <w:div w:id="4250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770">
      <w:bodyDiv w:val="1"/>
      <w:marLeft w:val="0"/>
      <w:marRight w:val="0"/>
      <w:marTop w:val="0"/>
      <w:marBottom w:val="0"/>
      <w:divBdr>
        <w:top w:val="none" w:sz="0" w:space="0" w:color="auto"/>
        <w:left w:val="none" w:sz="0" w:space="0" w:color="auto"/>
        <w:bottom w:val="none" w:sz="0" w:space="0" w:color="auto"/>
        <w:right w:val="none" w:sz="0" w:space="0" w:color="auto"/>
      </w:divBdr>
      <w:divsChild>
        <w:div w:id="1847211919">
          <w:marLeft w:val="0"/>
          <w:marRight w:val="0"/>
          <w:marTop w:val="0"/>
          <w:marBottom w:val="0"/>
          <w:divBdr>
            <w:top w:val="none" w:sz="0" w:space="0" w:color="auto"/>
            <w:left w:val="none" w:sz="0" w:space="0" w:color="auto"/>
            <w:bottom w:val="none" w:sz="0" w:space="0" w:color="auto"/>
            <w:right w:val="none" w:sz="0" w:space="0" w:color="auto"/>
          </w:divBdr>
          <w:divsChild>
            <w:div w:id="624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59982">
      <w:bodyDiv w:val="1"/>
      <w:marLeft w:val="0"/>
      <w:marRight w:val="0"/>
      <w:marTop w:val="0"/>
      <w:marBottom w:val="0"/>
      <w:divBdr>
        <w:top w:val="none" w:sz="0" w:space="0" w:color="auto"/>
        <w:left w:val="none" w:sz="0" w:space="0" w:color="auto"/>
        <w:bottom w:val="none" w:sz="0" w:space="0" w:color="auto"/>
        <w:right w:val="none" w:sz="0" w:space="0" w:color="auto"/>
      </w:divBdr>
      <w:divsChild>
        <w:div w:id="1388577108">
          <w:marLeft w:val="0"/>
          <w:marRight w:val="0"/>
          <w:marTop w:val="0"/>
          <w:marBottom w:val="0"/>
          <w:divBdr>
            <w:top w:val="none" w:sz="0" w:space="0" w:color="auto"/>
            <w:left w:val="none" w:sz="0" w:space="0" w:color="auto"/>
            <w:bottom w:val="none" w:sz="0" w:space="0" w:color="auto"/>
            <w:right w:val="none" w:sz="0" w:space="0" w:color="auto"/>
          </w:divBdr>
          <w:divsChild>
            <w:div w:id="5732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552">
      <w:bodyDiv w:val="1"/>
      <w:marLeft w:val="0"/>
      <w:marRight w:val="0"/>
      <w:marTop w:val="0"/>
      <w:marBottom w:val="0"/>
      <w:divBdr>
        <w:top w:val="none" w:sz="0" w:space="0" w:color="auto"/>
        <w:left w:val="none" w:sz="0" w:space="0" w:color="auto"/>
        <w:bottom w:val="none" w:sz="0" w:space="0" w:color="auto"/>
        <w:right w:val="none" w:sz="0" w:space="0" w:color="auto"/>
      </w:divBdr>
      <w:divsChild>
        <w:div w:id="503980438">
          <w:marLeft w:val="0"/>
          <w:marRight w:val="0"/>
          <w:marTop w:val="0"/>
          <w:marBottom w:val="0"/>
          <w:divBdr>
            <w:top w:val="none" w:sz="0" w:space="0" w:color="auto"/>
            <w:left w:val="none" w:sz="0" w:space="0" w:color="auto"/>
            <w:bottom w:val="none" w:sz="0" w:space="0" w:color="auto"/>
            <w:right w:val="none" w:sz="0" w:space="0" w:color="auto"/>
          </w:divBdr>
          <w:divsChild>
            <w:div w:id="687410418">
              <w:marLeft w:val="0"/>
              <w:marRight w:val="0"/>
              <w:marTop w:val="0"/>
              <w:marBottom w:val="0"/>
              <w:divBdr>
                <w:top w:val="none" w:sz="0" w:space="0" w:color="auto"/>
                <w:left w:val="none" w:sz="0" w:space="0" w:color="auto"/>
                <w:bottom w:val="none" w:sz="0" w:space="0" w:color="auto"/>
                <w:right w:val="none" w:sz="0" w:space="0" w:color="auto"/>
              </w:divBdr>
            </w:div>
            <w:div w:id="957830779">
              <w:marLeft w:val="0"/>
              <w:marRight w:val="0"/>
              <w:marTop w:val="0"/>
              <w:marBottom w:val="0"/>
              <w:divBdr>
                <w:top w:val="none" w:sz="0" w:space="0" w:color="auto"/>
                <w:left w:val="none" w:sz="0" w:space="0" w:color="auto"/>
                <w:bottom w:val="none" w:sz="0" w:space="0" w:color="auto"/>
                <w:right w:val="none" w:sz="0" w:space="0" w:color="auto"/>
              </w:divBdr>
            </w:div>
            <w:div w:id="1069964554">
              <w:marLeft w:val="0"/>
              <w:marRight w:val="0"/>
              <w:marTop w:val="0"/>
              <w:marBottom w:val="0"/>
              <w:divBdr>
                <w:top w:val="none" w:sz="0" w:space="0" w:color="auto"/>
                <w:left w:val="none" w:sz="0" w:space="0" w:color="auto"/>
                <w:bottom w:val="none" w:sz="0" w:space="0" w:color="auto"/>
                <w:right w:val="none" w:sz="0" w:space="0" w:color="auto"/>
              </w:divBdr>
            </w:div>
            <w:div w:id="1523787331">
              <w:marLeft w:val="0"/>
              <w:marRight w:val="0"/>
              <w:marTop w:val="0"/>
              <w:marBottom w:val="0"/>
              <w:divBdr>
                <w:top w:val="none" w:sz="0" w:space="0" w:color="auto"/>
                <w:left w:val="none" w:sz="0" w:space="0" w:color="auto"/>
                <w:bottom w:val="none" w:sz="0" w:space="0" w:color="auto"/>
                <w:right w:val="none" w:sz="0" w:space="0" w:color="auto"/>
              </w:divBdr>
            </w:div>
            <w:div w:id="2039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129">
      <w:bodyDiv w:val="1"/>
      <w:marLeft w:val="0"/>
      <w:marRight w:val="0"/>
      <w:marTop w:val="0"/>
      <w:marBottom w:val="0"/>
      <w:divBdr>
        <w:top w:val="none" w:sz="0" w:space="0" w:color="auto"/>
        <w:left w:val="none" w:sz="0" w:space="0" w:color="auto"/>
        <w:bottom w:val="none" w:sz="0" w:space="0" w:color="auto"/>
        <w:right w:val="none" w:sz="0" w:space="0" w:color="auto"/>
      </w:divBdr>
      <w:divsChild>
        <w:div w:id="1574657301">
          <w:marLeft w:val="0"/>
          <w:marRight w:val="0"/>
          <w:marTop w:val="0"/>
          <w:marBottom w:val="0"/>
          <w:divBdr>
            <w:top w:val="none" w:sz="0" w:space="0" w:color="auto"/>
            <w:left w:val="none" w:sz="0" w:space="0" w:color="auto"/>
            <w:bottom w:val="none" w:sz="0" w:space="0" w:color="auto"/>
            <w:right w:val="none" w:sz="0" w:space="0" w:color="auto"/>
          </w:divBdr>
          <w:divsChild>
            <w:div w:id="18271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229">
      <w:bodyDiv w:val="1"/>
      <w:marLeft w:val="0"/>
      <w:marRight w:val="0"/>
      <w:marTop w:val="0"/>
      <w:marBottom w:val="0"/>
      <w:divBdr>
        <w:top w:val="none" w:sz="0" w:space="0" w:color="auto"/>
        <w:left w:val="none" w:sz="0" w:space="0" w:color="auto"/>
        <w:bottom w:val="none" w:sz="0" w:space="0" w:color="auto"/>
        <w:right w:val="none" w:sz="0" w:space="0" w:color="auto"/>
      </w:divBdr>
      <w:divsChild>
        <w:div w:id="1923906429">
          <w:marLeft w:val="0"/>
          <w:marRight w:val="0"/>
          <w:marTop w:val="0"/>
          <w:marBottom w:val="0"/>
          <w:divBdr>
            <w:top w:val="none" w:sz="0" w:space="0" w:color="auto"/>
            <w:left w:val="none" w:sz="0" w:space="0" w:color="auto"/>
            <w:bottom w:val="none" w:sz="0" w:space="0" w:color="auto"/>
            <w:right w:val="none" w:sz="0" w:space="0" w:color="auto"/>
          </w:divBdr>
          <w:divsChild>
            <w:div w:id="15941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8939">
      <w:bodyDiv w:val="1"/>
      <w:marLeft w:val="0"/>
      <w:marRight w:val="0"/>
      <w:marTop w:val="0"/>
      <w:marBottom w:val="0"/>
      <w:divBdr>
        <w:top w:val="none" w:sz="0" w:space="0" w:color="auto"/>
        <w:left w:val="none" w:sz="0" w:space="0" w:color="auto"/>
        <w:bottom w:val="none" w:sz="0" w:space="0" w:color="auto"/>
        <w:right w:val="none" w:sz="0" w:space="0" w:color="auto"/>
      </w:divBdr>
      <w:divsChild>
        <w:div w:id="1058017388">
          <w:marLeft w:val="0"/>
          <w:marRight w:val="0"/>
          <w:marTop w:val="0"/>
          <w:marBottom w:val="0"/>
          <w:divBdr>
            <w:top w:val="none" w:sz="0" w:space="0" w:color="auto"/>
            <w:left w:val="none" w:sz="0" w:space="0" w:color="auto"/>
            <w:bottom w:val="none" w:sz="0" w:space="0" w:color="auto"/>
            <w:right w:val="none" w:sz="0" w:space="0" w:color="auto"/>
          </w:divBdr>
          <w:divsChild>
            <w:div w:id="1153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8070">
      <w:bodyDiv w:val="1"/>
      <w:marLeft w:val="0"/>
      <w:marRight w:val="0"/>
      <w:marTop w:val="0"/>
      <w:marBottom w:val="0"/>
      <w:divBdr>
        <w:top w:val="none" w:sz="0" w:space="0" w:color="auto"/>
        <w:left w:val="none" w:sz="0" w:space="0" w:color="auto"/>
        <w:bottom w:val="none" w:sz="0" w:space="0" w:color="auto"/>
        <w:right w:val="none" w:sz="0" w:space="0" w:color="auto"/>
      </w:divBdr>
      <w:divsChild>
        <w:div w:id="1863126541">
          <w:marLeft w:val="0"/>
          <w:marRight w:val="0"/>
          <w:marTop w:val="0"/>
          <w:marBottom w:val="0"/>
          <w:divBdr>
            <w:top w:val="none" w:sz="0" w:space="0" w:color="auto"/>
            <w:left w:val="none" w:sz="0" w:space="0" w:color="auto"/>
            <w:bottom w:val="none" w:sz="0" w:space="0" w:color="auto"/>
            <w:right w:val="none" w:sz="0" w:space="0" w:color="auto"/>
          </w:divBdr>
          <w:divsChild>
            <w:div w:id="114033255">
              <w:marLeft w:val="0"/>
              <w:marRight w:val="0"/>
              <w:marTop w:val="0"/>
              <w:marBottom w:val="0"/>
              <w:divBdr>
                <w:top w:val="none" w:sz="0" w:space="0" w:color="auto"/>
                <w:left w:val="none" w:sz="0" w:space="0" w:color="auto"/>
                <w:bottom w:val="none" w:sz="0" w:space="0" w:color="auto"/>
                <w:right w:val="none" w:sz="0" w:space="0" w:color="auto"/>
              </w:divBdr>
            </w:div>
            <w:div w:id="210578131">
              <w:marLeft w:val="0"/>
              <w:marRight w:val="0"/>
              <w:marTop w:val="0"/>
              <w:marBottom w:val="0"/>
              <w:divBdr>
                <w:top w:val="none" w:sz="0" w:space="0" w:color="auto"/>
                <w:left w:val="none" w:sz="0" w:space="0" w:color="auto"/>
                <w:bottom w:val="none" w:sz="0" w:space="0" w:color="auto"/>
                <w:right w:val="none" w:sz="0" w:space="0" w:color="auto"/>
              </w:divBdr>
            </w:div>
            <w:div w:id="246808910">
              <w:marLeft w:val="0"/>
              <w:marRight w:val="0"/>
              <w:marTop w:val="0"/>
              <w:marBottom w:val="0"/>
              <w:divBdr>
                <w:top w:val="none" w:sz="0" w:space="0" w:color="auto"/>
                <w:left w:val="none" w:sz="0" w:space="0" w:color="auto"/>
                <w:bottom w:val="none" w:sz="0" w:space="0" w:color="auto"/>
                <w:right w:val="none" w:sz="0" w:space="0" w:color="auto"/>
              </w:divBdr>
            </w:div>
            <w:div w:id="597061108">
              <w:marLeft w:val="0"/>
              <w:marRight w:val="0"/>
              <w:marTop w:val="0"/>
              <w:marBottom w:val="0"/>
              <w:divBdr>
                <w:top w:val="none" w:sz="0" w:space="0" w:color="auto"/>
                <w:left w:val="none" w:sz="0" w:space="0" w:color="auto"/>
                <w:bottom w:val="none" w:sz="0" w:space="0" w:color="auto"/>
                <w:right w:val="none" w:sz="0" w:space="0" w:color="auto"/>
              </w:divBdr>
            </w:div>
            <w:div w:id="626938780">
              <w:marLeft w:val="0"/>
              <w:marRight w:val="0"/>
              <w:marTop w:val="0"/>
              <w:marBottom w:val="0"/>
              <w:divBdr>
                <w:top w:val="none" w:sz="0" w:space="0" w:color="auto"/>
                <w:left w:val="none" w:sz="0" w:space="0" w:color="auto"/>
                <w:bottom w:val="none" w:sz="0" w:space="0" w:color="auto"/>
                <w:right w:val="none" w:sz="0" w:space="0" w:color="auto"/>
              </w:divBdr>
            </w:div>
            <w:div w:id="704603623">
              <w:marLeft w:val="0"/>
              <w:marRight w:val="0"/>
              <w:marTop w:val="0"/>
              <w:marBottom w:val="0"/>
              <w:divBdr>
                <w:top w:val="none" w:sz="0" w:space="0" w:color="auto"/>
                <w:left w:val="none" w:sz="0" w:space="0" w:color="auto"/>
                <w:bottom w:val="none" w:sz="0" w:space="0" w:color="auto"/>
                <w:right w:val="none" w:sz="0" w:space="0" w:color="auto"/>
              </w:divBdr>
            </w:div>
            <w:div w:id="913664715">
              <w:marLeft w:val="0"/>
              <w:marRight w:val="0"/>
              <w:marTop w:val="0"/>
              <w:marBottom w:val="0"/>
              <w:divBdr>
                <w:top w:val="none" w:sz="0" w:space="0" w:color="auto"/>
                <w:left w:val="none" w:sz="0" w:space="0" w:color="auto"/>
                <w:bottom w:val="none" w:sz="0" w:space="0" w:color="auto"/>
                <w:right w:val="none" w:sz="0" w:space="0" w:color="auto"/>
              </w:divBdr>
            </w:div>
            <w:div w:id="1141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25">
      <w:bodyDiv w:val="1"/>
      <w:marLeft w:val="0"/>
      <w:marRight w:val="0"/>
      <w:marTop w:val="0"/>
      <w:marBottom w:val="0"/>
      <w:divBdr>
        <w:top w:val="none" w:sz="0" w:space="0" w:color="auto"/>
        <w:left w:val="none" w:sz="0" w:space="0" w:color="auto"/>
        <w:bottom w:val="none" w:sz="0" w:space="0" w:color="auto"/>
        <w:right w:val="none" w:sz="0" w:space="0" w:color="auto"/>
      </w:divBdr>
      <w:divsChild>
        <w:div w:id="1352688120">
          <w:marLeft w:val="0"/>
          <w:marRight w:val="0"/>
          <w:marTop w:val="0"/>
          <w:marBottom w:val="0"/>
          <w:divBdr>
            <w:top w:val="none" w:sz="0" w:space="0" w:color="auto"/>
            <w:left w:val="none" w:sz="0" w:space="0" w:color="auto"/>
            <w:bottom w:val="none" w:sz="0" w:space="0" w:color="auto"/>
            <w:right w:val="none" w:sz="0" w:space="0" w:color="auto"/>
          </w:divBdr>
          <w:divsChild>
            <w:div w:id="8210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3939">
      <w:bodyDiv w:val="1"/>
      <w:marLeft w:val="0"/>
      <w:marRight w:val="0"/>
      <w:marTop w:val="0"/>
      <w:marBottom w:val="0"/>
      <w:divBdr>
        <w:top w:val="none" w:sz="0" w:space="0" w:color="auto"/>
        <w:left w:val="none" w:sz="0" w:space="0" w:color="auto"/>
        <w:bottom w:val="none" w:sz="0" w:space="0" w:color="auto"/>
        <w:right w:val="none" w:sz="0" w:space="0" w:color="auto"/>
      </w:divBdr>
    </w:div>
    <w:div w:id="258951075">
      <w:bodyDiv w:val="1"/>
      <w:marLeft w:val="0"/>
      <w:marRight w:val="0"/>
      <w:marTop w:val="0"/>
      <w:marBottom w:val="0"/>
      <w:divBdr>
        <w:top w:val="none" w:sz="0" w:space="0" w:color="auto"/>
        <w:left w:val="none" w:sz="0" w:space="0" w:color="auto"/>
        <w:bottom w:val="none" w:sz="0" w:space="0" w:color="auto"/>
        <w:right w:val="none" w:sz="0" w:space="0" w:color="auto"/>
      </w:divBdr>
    </w:div>
    <w:div w:id="265815087">
      <w:bodyDiv w:val="1"/>
      <w:marLeft w:val="0"/>
      <w:marRight w:val="0"/>
      <w:marTop w:val="0"/>
      <w:marBottom w:val="0"/>
      <w:divBdr>
        <w:top w:val="none" w:sz="0" w:space="0" w:color="auto"/>
        <w:left w:val="none" w:sz="0" w:space="0" w:color="auto"/>
        <w:bottom w:val="none" w:sz="0" w:space="0" w:color="auto"/>
        <w:right w:val="none" w:sz="0" w:space="0" w:color="auto"/>
      </w:divBdr>
    </w:div>
    <w:div w:id="267196608">
      <w:bodyDiv w:val="1"/>
      <w:marLeft w:val="0"/>
      <w:marRight w:val="0"/>
      <w:marTop w:val="0"/>
      <w:marBottom w:val="0"/>
      <w:divBdr>
        <w:top w:val="none" w:sz="0" w:space="0" w:color="auto"/>
        <w:left w:val="none" w:sz="0" w:space="0" w:color="auto"/>
        <w:bottom w:val="none" w:sz="0" w:space="0" w:color="auto"/>
        <w:right w:val="none" w:sz="0" w:space="0" w:color="auto"/>
      </w:divBdr>
      <w:divsChild>
        <w:div w:id="1723552754">
          <w:marLeft w:val="0"/>
          <w:marRight w:val="0"/>
          <w:marTop w:val="0"/>
          <w:marBottom w:val="0"/>
          <w:divBdr>
            <w:top w:val="none" w:sz="0" w:space="0" w:color="auto"/>
            <w:left w:val="none" w:sz="0" w:space="0" w:color="auto"/>
            <w:bottom w:val="none" w:sz="0" w:space="0" w:color="auto"/>
            <w:right w:val="none" w:sz="0" w:space="0" w:color="auto"/>
          </w:divBdr>
          <w:divsChild>
            <w:div w:id="3185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954">
      <w:bodyDiv w:val="1"/>
      <w:marLeft w:val="0"/>
      <w:marRight w:val="0"/>
      <w:marTop w:val="0"/>
      <w:marBottom w:val="0"/>
      <w:divBdr>
        <w:top w:val="none" w:sz="0" w:space="0" w:color="auto"/>
        <w:left w:val="none" w:sz="0" w:space="0" w:color="auto"/>
        <w:bottom w:val="none" w:sz="0" w:space="0" w:color="auto"/>
        <w:right w:val="none" w:sz="0" w:space="0" w:color="auto"/>
      </w:divBdr>
      <w:divsChild>
        <w:div w:id="911819231">
          <w:marLeft w:val="0"/>
          <w:marRight w:val="0"/>
          <w:marTop w:val="0"/>
          <w:marBottom w:val="0"/>
          <w:divBdr>
            <w:top w:val="none" w:sz="0" w:space="0" w:color="auto"/>
            <w:left w:val="none" w:sz="0" w:space="0" w:color="auto"/>
            <w:bottom w:val="none" w:sz="0" w:space="0" w:color="auto"/>
            <w:right w:val="none" w:sz="0" w:space="0" w:color="auto"/>
          </w:divBdr>
          <w:divsChild>
            <w:div w:id="14555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0897">
      <w:bodyDiv w:val="1"/>
      <w:marLeft w:val="0"/>
      <w:marRight w:val="0"/>
      <w:marTop w:val="0"/>
      <w:marBottom w:val="0"/>
      <w:divBdr>
        <w:top w:val="none" w:sz="0" w:space="0" w:color="auto"/>
        <w:left w:val="none" w:sz="0" w:space="0" w:color="auto"/>
        <w:bottom w:val="none" w:sz="0" w:space="0" w:color="auto"/>
        <w:right w:val="none" w:sz="0" w:space="0" w:color="auto"/>
      </w:divBdr>
      <w:divsChild>
        <w:div w:id="1871264779">
          <w:marLeft w:val="0"/>
          <w:marRight w:val="0"/>
          <w:marTop w:val="0"/>
          <w:marBottom w:val="0"/>
          <w:divBdr>
            <w:top w:val="none" w:sz="0" w:space="0" w:color="auto"/>
            <w:left w:val="none" w:sz="0" w:space="0" w:color="auto"/>
            <w:bottom w:val="none" w:sz="0" w:space="0" w:color="auto"/>
            <w:right w:val="none" w:sz="0" w:space="0" w:color="auto"/>
          </w:divBdr>
          <w:divsChild>
            <w:div w:id="5805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20632">
      <w:bodyDiv w:val="1"/>
      <w:marLeft w:val="0"/>
      <w:marRight w:val="0"/>
      <w:marTop w:val="0"/>
      <w:marBottom w:val="0"/>
      <w:divBdr>
        <w:top w:val="none" w:sz="0" w:space="0" w:color="auto"/>
        <w:left w:val="none" w:sz="0" w:space="0" w:color="auto"/>
        <w:bottom w:val="none" w:sz="0" w:space="0" w:color="auto"/>
        <w:right w:val="none" w:sz="0" w:space="0" w:color="auto"/>
      </w:divBdr>
      <w:divsChild>
        <w:div w:id="1150905372">
          <w:marLeft w:val="0"/>
          <w:marRight w:val="0"/>
          <w:marTop w:val="0"/>
          <w:marBottom w:val="0"/>
          <w:divBdr>
            <w:top w:val="none" w:sz="0" w:space="0" w:color="auto"/>
            <w:left w:val="none" w:sz="0" w:space="0" w:color="auto"/>
            <w:bottom w:val="none" w:sz="0" w:space="0" w:color="auto"/>
            <w:right w:val="none" w:sz="0" w:space="0" w:color="auto"/>
          </w:divBdr>
          <w:divsChild>
            <w:div w:id="193883285">
              <w:marLeft w:val="0"/>
              <w:marRight w:val="0"/>
              <w:marTop w:val="0"/>
              <w:marBottom w:val="0"/>
              <w:divBdr>
                <w:top w:val="none" w:sz="0" w:space="0" w:color="auto"/>
                <w:left w:val="none" w:sz="0" w:space="0" w:color="auto"/>
                <w:bottom w:val="none" w:sz="0" w:space="0" w:color="auto"/>
                <w:right w:val="none" w:sz="0" w:space="0" w:color="auto"/>
              </w:divBdr>
            </w:div>
            <w:div w:id="907033598">
              <w:marLeft w:val="0"/>
              <w:marRight w:val="0"/>
              <w:marTop w:val="0"/>
              <w:marBottom w:val="0"/>
              <w:divBdr>
                <w:top w:val="none" w:sz="0" w:space="0" w:color="auto"/>
                <w:left w:val="none" w:sz="0" w:space="0" w:color="auto"/>
                <w:bottom w:val="none" w:sz="0" w:space="0" w:color="auto"/>
                <w:right w:val="none" w:sz="0" w:space="0" w:color="auto"/>
              </w:divBdr>
            </w:div>
            <w:div w:id="235482511">
              <w:marLeft w:val="0"/>
              <w:marRight w:val="0"/>
              <w:marTop w:val="0"/>
              <w:marBottom w:val="0"/>
              <w:divBdr>
                <w:top w:val="none" w:sz="0" w:space="0" w:color="auto"/>
                <w:left w:val="none" w:sz="0" w:space="0" w:color="auto"/>
                <w:bottom w:val="none" w:sz="0" w:space="0" w:color="auto"/>
                <w:right w:val="none" w:sz="0" w:space="0" w:color="auto"/>
              </w:divBdr>
            </w:div>
            <w:div w:id="1730152569">
              <w:marLeft w:val="0"/>
              <w:marRight w:val="0"/>
              <w:marTop w:val="0"/>
              <w:marBottom w:val="0"/>
              <w:divBdr>
                <w:top w:val="none" w:sz="0" w:space="0" w:color="auto"/>
                <w:left w:val="none" w:sz="0" w:space="0" w:color="auto"/>
                <w:bottom w:val="none" w:sz="0" w:space="0" w:color="auto"/>
                <w:right w:val="none" w:sz="0" w:space="0" w:color="auto"/>
              </w:divBdr>
            </w:div>
            <w:div w:id="309864379">
              <w:marLeft w:val="0"/>
              <w:marRight w:val="0"/>
              <w:marTop w:val="0"/>
              <w:marBottom w:val="0"/>
              <w:divBdr>
                <w:top w:val="none" w:sz="0" w:space="0" w:color="auto"/>
                <w:left w:val="none" w:sz="0" w:space="0" w:color="auto"/>
                <w:bottom w:val="none" w:sz="0" w:space="0" w:color="auto"/>
                <w:right w:val="none" w:sz="0" w:space="0" w:color="auto"/>
              </w:divBdr>
            </w:div>
            <w:div w:id="948395852">
              <w:marLeft w:val="0"/>
              <w:marRight w:val="0"/>
              <w:marTop w:val="0"/>
              <w:marBottom w:val="0"/>
              <w:divBdr>
                <w:top w:val="none" w:sz="0" w:space="0" w:color="auto"/>
                <w:left w:val="none" w:sz="0" w:space="0" w:color="auto"/>
                <w:bottom w:val="none" w:sz="0" w:space="0" w:color="auto"/>
                <w:right w:val="none" w:sz="0" w:space="0" w:color="auto"/>
              </w:divBdr>
            </w:div>
            <w:div w:id="87686">
              <w:marLeft w:val="0"/>
              <w:marRight w:val="0"/>
              <w:marTop w:val="0"/>
              <w:marBottom w:val="0"/>
              <w:divBdr>
                <w:top w:val="none" w:sz="0" w:space="0" w:color="auto"/>
                <w:left w:val="none" w:sz="0" w:space="0" w:color="auto"/>
                <w:bottom w:val="none" w:sz="0" w:space="0" w:color="auto"/>
                <w:right w:val="none" w:sz="0" w:space="0" w:color="auto"/>
              </w:divBdr>
            </w:div>
            <w:div w:id="86120648">
              <w:marLeft w:val="0"/>
              <w:marRight w:val="0"/>
              <w:marTop w:val="0"/>
              <w:marBottom w:val="0"/>
              <w:divBdr>
                <w:top w:val="none" w:sz="0" w:space="0" w:color="auto"/>
                <w:left w:val="none" w:sz="0" w:space="0" w:color="auto"/>
                <w:bottom w:val="none" w:sz="0" w:space="0" w:color="auto"/>
                <w:right w:val="none" w:sz="0" w:space="0" w:color="auto"/>
              </w:divBdr>
            </w:div>
            <w:div w:id="1390543449">
              <w:marLeft w:val="0"/>
              <w:marRight w:val="0"/>
              <w:marTop w:val="0"/>
              <w:marBottom w:val="0"/>
              <w:divBdr>
                <w:top w:val="none" w:sz="0" w:space="0" w:color="auto"/>
                <w:left w:val="none" w:sz="0" w:space="0" w:color="auto"/>
                <w:bottom w:val="none" w:sz="0" w:space="0" w:color="auto"/>
                <w:right w:val="none" w:sz="0" w:space="0" w:color="auto"/>
              </w:divBdr>
            </w:div>
            <w:div w:id="159124615">
              <w:marLeft w:val="0"/>
              <w:marRight w:val="0"/>
              <w:marTop w:val="0"/>
              <w:marBottom w:val="0"/>
              <w:divBdr>
                <w:top w:val="none" w:sz="0" w:space="0" w:color="auto"/>
                <w:left w:val="none" w:sz="0" w:space="0" w:color="auto"/>
                <w:bottom w:val="none" w:sz="0" w:space="0" w:color="auto"/>
                <w:right w:val="none" w:sz="0" w:space="0" w:color="auto"/>
              </w:divBdr>
            </w:div>
            <w:div w:id="516190373">
              <w:marLeft w:val="0"/>
              <w:marRight w:val="0"/>
              <w:marTop w:val="0"/>
              <w:marBottom w:val="0"/>
              <w:divBdr>
                <w:top w:val="none" w:sz="0" w:space="0" w:color="auto"/>
                <w:left w:val="none" w:sz="0" w:space="0" w:color="auto"/>
                <w:bottom w:val="none" w:sz="0" w:space="0" w:color="auto"/>
                <w:right w:val="none" w:sz="0" w:space="0" w:color="auto"/>
              </w:divBdr>
            </w:div>
            <w:div w:id="640961961">
              <w:marLeft w:val="0"/>
              <w:marRight w:val="0"/>
              <w:marTop w:val="0"/>
              <w:marBottom w:val="0"/>
              <w:divBdr>
                <w:top w:val="none" w:sz="0" w:space="0" w:color="auto"/>
                <w:left w:val="none" w:sz="0" w:space="0" w:color="auto"/>
                <w:bottom w:val="none" w:sz="0" w:space="0" w:color="auto"/>
                <w:right w:val="none" w:sz="0" w:space="0" w:color="auto"/>
              </w:divBdr>
            </w:div>
            <w:div w:id="1763718467">
              <w:marLeft w:val="0"/>
              <w:marRight w:val="0"/>
              <w:marTop w:val="0"/>
              <w:marBottom w:val="0"/>
              <w:divBdr>
                <w:top w:val="none" w:sz="0" w:space="0" w:color="auto"/>
                <w:left w:val="none" w:sz="0" w:space="0" w:color="auto"/>
                <w:bottom w:val="none" w:sz="0" w:space="0" w:color="auto"/>
                <w:right w:val="none" w:sz="0" w:space="0" w:color="auto"/>
              </w:divBdr>
            </w:div>
            <w:div w:id="1517577972">
              <w:marLeft w:val="0"/>
              <w:marRight w:val="0"/>
              <w:marTop w:val="0"/>
              <w:marBottom w:val="0"/>
              <w:divBdr>
                <w:top w:val="none" w:sz="0" w:space="0" w:color="auto"/>
                <w:left w:val="none" w:sz="0" w:space="0" w:color="auto"/>
                <w:bottom w:val="none" w:sz="0" w:space="0" w:color="auto"/>
                <w:right w:val="none" w:sz="0" w:space="0" w:color="auto"/>
              </w:divBdr>
            </w:div>
            <w:div w:id="1367366481">
              <w:marLeft w:val="0"/>
              <w:marRight w:val="0"/>
              <w:marTop w:val="0"/>
              <w:marBottom w:val="0"/>
              <w:divBdr>
                <w:top w:val="none" w:sz="0" w:space="0" w:color="auto"/>
                <w:left w:val="none" w:sz="0" w:space="0" w:color="auto"/>
                <w:bottom w:val="none" w:sz="0" w:space="0" w:color="auto"/>
                <w:right w:val="none" w:sz="0" w:space="0" w:color="auto"/>
              </w:divBdr>
            </w:div>
            <w:div w:id="1713113278">
              <w:marLeft w:val="0"/>
              <w:marRight w:val="0"/>
              <w:marTop w:val="0"/>
              <w:marBottom w:val="0"/>
              <w:divBdr>
                <w:top w:val="none" w:sz="0" w:space="0" w:color="auto"/>
                <w:left w:val="none" w:sz="0" w:space="0" w:color="auto"/>
                <w:bottom w:val="none" w:sz="0" w:space="0" w:color="auto"/>
                <w:right w:val="none" w:sz="0" w:space="0" w:color="auto"/>
              </w:divBdr>
            </w:div>
            <w:div w:id="1961494069">
              <w:marLeft w:val="0"/>
              <w:marRight w:val="0"/>
              <w:marTop w:val="0"/>
              <w:marBottom w:val="0"/>
              <w:divBdr>
                <w:top w:val="none" w:sz="0" w:space="0" w:color="auto"/>
                <w:left w:val="none" w:sz="0" w:space="0" w:color="auto"/>
                <w:bottom w:val="none" w:sz="0" w:space="0" w:color="auto"/>
                <w:right w:val="none" w:sz="0" w:space="0" w:color="auto"/>
              </w:divBdr>
            </w:div>
            <w:div w:id="367533374">
              <w:marLeft w:val="0"/>
              <w:marRight w:val="0"/>
              <w:marTop w:val="0"/>
              <w:marBottom w:val="0"/>
              <w:divBdr>
                <w:top w:val="none" w:sz="0" w:space="0" w:color="auto"/>
                <w:left w:val="none" w:sz="0" w:space="0" w:color="auto"/>
                <w:bottom w:val="none" w:sz="0" w:space="0" w:color="auto"/>
                <w:right w:val="none" w:sz="0" w:space="0" w:color="auto"/>
              </w:divBdr>
            </w:div>
            <w:div w:id="1782065997">
              <w:marLeft w:val="0"/>
              <w:marRight w:val="0"/>
              <w:marTop w:val="0"/>
              <w:marBottom w:val="0"/>
              <w:divBdr>
                <w:top w:val="none" w:sz="0" w:space="0" w:color="auto"/>
                <w:left w:val="none" w:sz="0" w:space="0" w:color="auto"/>
                <w:bottom w:val="none" w:sz="0" w:space="0" w:color="auto"/>
                <w:right w:val="none" w:sz="0" w:space="0" w:color="auto"/>
              </w:divBdr>
            </w:div>
            <w:div w:id="9560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5769">
      <w:bodyDiv w:val="1"/>
      <w:marLeft w:val="0"/>
      <w:marRight w:val="0"/>
      <w:marTop w:val="0"/>
      <w:marBottom w:val="0"/>
      <w:divBdr>
        <w:top w:val="none" w:sz="0" w:space="0" w:color="auto"/>
        <w:left w:val="none" w:sz="0" w:space="0" w:color="auto"/>
        <w:bottom w:val="none" w:sz="0" w:space="0" w:color="auto"/>
        <w:right w:val="none" w:sz="0" w:space="0" w:color="auto"/>
      </w:divBdr>
      <w:divsChild>
        <w:div w:id="2070230741">
          <w:marLeft w:val="0"/>
          <w:marRight w:val="0"/>
          <w:marTop w:val="0"/>
          <w:marBottom w:val="0"/>
          <w:divBdr>
            <w:top w:val="none" w:sz="0" w:space="0" w:color="auto"/>
            <w:left w:val="none" w:sz="0" w:space="0" w:color="auto"/>
            <w:bottom w:val="none" w:sz="0" w:space="0" w:color="auto"/>
            <w:right w:val="none" w:sz="0" w:space="0" w:color="auto"/>
          </w:divBdr>
          <w:divsChild>
            <w:div w:id="15673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6850">
      <w:bodyDiv w:val="1"/>
      <w:marLeft w:val="0"/>
      <w:marRight w:val="0"/>
      <w:marTop w:val="0"/>
      <w:marBottom w:val="0"/>
      <w:divBdr>
        <w:top w:val="none" w:sz="0" w:space="0" w:color="auto"/>
        <w:left w:val="none" w:sz="0" w:space="0" w:color="auto"/>
        <w:bottom w:val="none" w:sz="0" w:space="0" w:color="auto"/>
        <w:right w:val="none" w:sz="0" w:space="0" w:color="auto"/>
      </w:divBdr>
      <w:divsChild>
        <w:div w:id="526330530">
          <w:marLeft w:val="0"/>
          <w:marRight w:val="0"/>
          <w:marTop w:val="0"/>
          <w:marBottom w:val="0"/>
          <w:divBdr>
            <w:top w:val="none" w:sz="0" w:space="0" w:color="auto"/>
            <w:left w:val="none" w:sz="0" w:space="0" w:color="auto"/>
            <w:bottom w:val="none" w:sz="0" w:space="0" w:color="auto"/>
            <w:right w:val="none" w:sz="0" w:space="0" w:color="auto"/>
          </w:divBdr>
          <w:divsChild>
            <w:div w:id="12633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3760">
      <w:bodyDiv w:val="1"/>
      <w:marLeft w:val="0"/>
      <w:marRight w:val="0"/>
      <w:marTop w:val="0"/>
      <w:marBottom w:val="0"/>
      <w:divBdr>
        <w:top w:val="none" w:sz="0" w:space="0" w:color="auto"/>
        <w:left w:val="none" w:sz="0" w:space="0" w:color="auto"/>
        <w:bottom w:val="none" w:sz="0" w:space="0" w:color="auto"/>
        <w:right w:val="none" w:sz="0" w:space="0" w:color="auto"/>
      </w:divBdr>
    </w:div>
    <w:div w:id="356857695">
      <w:bodyDiv w:val="1"/>
      <w:marLeft w:val="0"/>
      <w:marRight w:val="0"/>
      <w:marTop w:val="0"/>
      <w:marBottom w:val="0"/>
      <w:divBdr>
        <w:top w:val="none" w:sz="0" w:space="0" w:color="auto"/>
        <w:left w:val="none" w:sz="0" w:space="0" w:color="auto"/>
        <w:bottom w:val="none" w:sz="0" w:space="0" w:color="auto"/>
        <w:right w:val="none" w:sz="0" w:space="0" w:color="auto"/>
      </w:divBdr>
      <w:divsChild>
        <w:div w:id="159471636">
          <w:marLeft w:val="0"/>
          <w:marRight w:val="0"/>
          <w:marTop w:val="0"/>
          <w:marBottom w:val="0"/>
          <w:divBdr>
            <w:top w:val="none" w:sz="0" w:space="0" w:color="auto"/>
            <w:left w:val="none" w:sz="0" w:space="0" w:color="auto"/>
            <w:bottom w:val="none" w:sz="0" w:space="0" w:color="auto"/>
            <w:right w:val="none" w:sz="0" w:space="0" w:color="auto"/>
          </w:divBdr>
          <w:divsChild>
            <w:div w:id="859393319">
              <w:marLeft w:val="0"/>
              <w:marRight w:val="0"/>
              <w:marTop w:val="0"/>
              <w:marBottom w:val="0"/>
              <w:divBdr>
                <w:top w:val="none" w:sz="0" w:space="0" w:color="auto"/>
                <w:left w:val="none" w:sz="0" w:space="0" w:color="auto"/>
                <w:bottom w:val="none" w:sz="0" w:space="0" w:color="auto"/>
                <w:right w:val="none" w:sz="0" w:space="0" w:color="auto"/>
              </w:divBdr>
            </w:div>
            <w:div w:id="1883519526">
              <w:marLeft w:val="0"/>
              <w:marRight w:val="0"/>
              <w:marTop w:val="0"/>
              <w:marBottom w:val="0"/>
              <w:divBdr>
                <w:top w:val="none" w:sz="0" w:space="0" w:color="auto"/>
                <w:left w:val="none" w:sz="0" w:space="0" w:color="auto"/>
                <w:bottom w:val="none" w:sz="0" w:space="0" w:color="auto"/>
                <w:right w:val="none" w:sz="0" w:space="0" w:color="auto"/>
              </w:divBdr>
            </w:div>
            <w:div w:id="13819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057">
      <w:bodyDiv w:val="1"/>
      <w:marLeft w:val="0"/>
      <w:marRight w:val="0"/>
      <w:marTop w:val="0"/>
      <w:marBottom w:val="0"/>
      <w:divBdr>
        <w:top w:val="none" w:sz="0" w:space="0" w:color="auto"/>
        <w:left w:val="none" w:sz="0" w:space="0" w:color="auto"/>
        <w:bottom w:val="none" w:sz="0" w:space="0" w:color="auto"/>
        <w:right w:val="none" w:sz="0" w:space="0" w:color="auto"/>
      </w:divBdr>
      <w:divsChild>
        <w:div w:id="419720380">
          <w:marLeft w:val="0"/>
          <w:marRight w:val="0"/>
          <w:marTop w:val="0"/>
          <w:marBottom w:val="0"/>
          <w:divBdr>
            <w:top w:val="none" w:sz="0" w:space="0" w:color="auto"/>
            <w:left w:val="none" w:sz="0" w:space="0" w:color="auto"/>
            <w:bottom w:val="none" w:sz="0" w:space="0" w:color="auto"/>
            <w:right w:val="none" w:sz="0" w:space="0" w:color="auto"/>
          </w:divBdr>
          <w:divsChild>
            <w:div w:id="10101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734">
      <w:bodyDiv w:val="1"/>
      <w:marLeft w:val="0"/>
      <w:marRight w:val="0"/>
      <w:marTop w:val="0"/>
      <w:marBottom w:val="0"/>
      <w:divBdr>
        <w:top w:val="none" w:sz="0" w:space="0" w:color="auto"/>
        <w:left w:val="none" w:sz="0" w:space="0" w:color="auto"/>
        <w:bottom w:val="none" w:sz="0" w:space="0" w:color="auto"/>
        <w:right w:val="none" w:sz="0" w:space="0" w:color="auto"/>
      </w:divBdr>
    </w:div>
    <w:div w:id="396637888">
      <w:bodyDiv w:val="1"/>
      <w:marLeft w:val="0"/>
      <w:marRight w:val="0"/>
      <w:marTop w:val="0"/>
      <w:marBottom w:val="0"/>
      <w:divBdr>
        <w:top w:val="none" w:sz="0" w:space="0" w:color="auto"/>
        <w:left w:val="none" w:sz="0" w:space="0" w:color="auto"/>
        <w:bottom w:val="none" w:sz="0" w:space="0" w:color="auto"/>
        <w:right w:val="none" w:sz="0" w:space="0" w:color="auto"/>
      </w:divBdr>
      <w:divsChild>
        <w:div w:id="1464890206">
          <w:marLeft w:val="0"/>
          <w:marRight w:val="0"/>
          <w:marTop w:val="0"/>
          <w:marBottom w:val="0"/>
          <w:divBdr>
            <w:top w:val="none" w:sz="0" w:space="0" w:color="auto"/>
            <w:left w:val="none" w:sz="0" w:space="0" w:color="auto"/>
            <w:bottom w:val="none" w:sz="0" w:space="0" w:color="auto"/>
            <w:right w:val="none" w:sz="0" w:space="0" w:color="auto"/>
          </w:divBdr>
          <w:divsChild>
            <w:div w:id="17631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7134">
      <w:bodyDiv w:val="1"/>
      <w:marLeft w:val="0"/>
      <w:marRight w:val="0"/>
      <w:marTop w:val="0"/>
      <w:marBottom w:val="0"/>
      <w:divBdr>
        <w:top w:val="none" w:sz="0" w:space="0" w:color="auto"/>
        <w:left w:val="none" w:sz="0" w:space="0" w:color="auto"/>
        <w:bottom w:val="none" w:sz="0" w:space="0" w:color="auto"/>
        <w:right w:val="none" w:sz="0" w:space="0" w:color="auto"/>
      </w:divBdr>
      <w:divsChild>
        <w:div w:id="1634021250">
          <w:marLeft w:val="0"/>
          <w:marRight w:val="0"/>
          <w:marTop w:val="0"/>
          <w:marBottom w:val="0"/>
          <w:divBdr>
            <w:top w:val="none" w:sz="0" w:space="0" w:color="auto"/>
            <w:left w:val="none" w:sz="0" w:space="0" w:color="auto"/>
            <w:bottom w:val="none" w:sz="0" w:space="0" w:color="auto"/>
            <w:right w:val="none" w:sz="0" w:space="0" w:color="auto"/>
          </w:divBdr>
          <w:divsChild>
            <w:div w:id="440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100">
      <w:bodyDiv w:val="1"/>
      <w:marLeft w:val="0"/>
      <w:marRight w:val="0"/>
      <w:marTop w:val="0"/>
      <w:marBottom w:val="0"/>
      <w:divBdr>
        <w:top w:val="none" w:sz="0" w:space="0" w:color="auto"/>
        <w:left w:val="none" w:sz="0" w:space="0" w:color="auto"/>
        <w:bottom w:val="none" w:sz="0" w:space="0" w:color="auto"/>
        <w:right w:val="none" w:sz="0" w:space="0" w:color="auto"/>
      </w:divBdr>
      <w:divsChild>
        <w:div w:id="562642732">
          <w:marLeft w:val="0"/>
          <w:marRight w:val="0"/>
          <w:marTop w:val="0"/>
          <w:marBottom w:val="0"/>
          <w:divBdr>
            <w:top w:val="none" w:sz="0" w:space="0" w:color="auto"/>
            <w:left w:val="none" w:sz="0" w:space="0" w:color="auto"/>
            <w:bottom w:val="none" w:sz="0" w:space="0" w:color="auto"/>
            <w:right w:val="none" w:sz="0" w:space="0" w:color="auto"/>
          </w:divBdr>
          <w:divsChild>
            <w:div w:id="6758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0850">
      <w:bodyDiv w:val="1"/>
      <w:marLeft w:val="0"/>
      <w:marRight w:val="0"/>
      <w:marTop w:val="0"/>
      <w:marBottom w:val="0"/>
      <w:divBdr>
        <w:top w:val="none" w:sz="0" w:space="0" w:color="auto"/>
        <w:left w:val="none" w:sz="0" w:space="0" w:color="auto"/>
        <w:bottom w:val="none" w:sz="0" w:space="0" w:color="auto"/>
        <w:right w:val="none" w:sz="0" w:space="0" w:color="auto"/>
      </w:divBdr>
      <w:divsChild>
        <w:div w:id="557403032">
          <w:marLeft w:val="0"/>
          <w:marRight w:val="0"/>
          <w:marTop w:val="0"/>
          <w:marBottom w:val="0"/>
          <w:divBdr>
            <w:top w:val="none" w:sz="0" w:space="0" w:color="auto"/>
            <w:left w:val="none" w:sz="0" w:space="0" w:color="auto"/>
            <w:bottom w:val="none" w:sz="0" w:space="0" w:color="auto"/>
            <w:right w:val="none" w:sz="0" w:space="0" w:color="auto"/>
          </w:divBdr>
          <w:divsChild>
            <w:div w:id="15716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107">
      <w:bodyDiv w:val="1"/>
      <w:marLeft w:val="0"/>
      <w:marRight w:val="0"/>
      <w:marTop w:val="0"/>
      <w:marBottom w:val="0"/>
      <w:divBdr>
        <w:top w:val="none" w:sz="0" w:space="0" w:color="auto"/>
        <w:left w:val="none" w:sz="0" w:space="0" w:color="auto"/>
        <w:bottom w:val="none" w:sz="0" w:space="0" w:color="auto"/>
        <w:right w:val="none" w:sz="0" w:space="0" w:color="auto"/>
      </w:divBdr>
      <w:divsChild>
        <w:div w:id="2120027504">
          <w:marLeft w:val="0"/>
          <w:marRight w:val="0"/>
          <w:marTop w:val="0"/>
          <w:marBottom w:val="0"/>
          <w:divBdr>
            <w:top w:val="none" w:sz="0" w:space="0" w:color="auto"/>
            <w:left w:val="none" w:sz="0" w:space="0" w:color="auto"/>
            <w:bottom w:val="none" w:sz="0" w:space="0" w:color="auto"/>
            <w:right w:val="none" w:sz="0" w:space="0" w:color="auto"/>
          </w:divBdr>
          <w:divsChild>
            <w:div w:id="3356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225">
      <w:bodyDiv w:val="1"/>
      <w:marLeft w:val="0"/>
      <w:marRight w:val="0"/>
      <w:marTop w:val="0"/>
      <w:marBottom w:val="0"/>
      <w:divBdr>
        <w:top w:val="none" w:sz="0" w:space="0" w:color="auto"/>
        <w:left w:val="none" w:sz="0" w:space="0" w:color="auto"/>
        <w:bottom w:val="none" w:sz="0" w:space="0" w:color="auto"/>
        <w:right w:val="none" w:sz="0" w:space="0" w:color="auto"/>
      </w:divBdr>
      <w:divsChild>
        <w:div w:id="529999969">
          <w:marLeft w:val="0"/>
          <w:marRight w:val="0"/>
          <w:marTop w:val="0"/>
          <w:marBottom w:val="0"/>
          <w:divBdr>
            <w:top w:val="none" w:sz="0" w:space="0" w:color="auto"/>
            <w:left w:val="none" w:sz="0" w:space="0" w:color="auto"/>
            <w:bottom w:val="none" w:sz="0" w:space="0" w:color="auto"/>
            <w:right w:val="none" w:sz="0" w:space="0" w:color="auto"/>
          </w:divBdr>
          <w:divsChild>
            <w:div w:id="12628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175">
      <w:bodyDiv w:val="1"/>
      <w:marLeft w:val="0"/>
      <w:marRight w:val="0"/>
      <w:marTop w:val="0"/>
      <w:marBottom w:val="0"/>
      <w:divBdr>
        <w:top w:val="none" w:sz="0" w:space="0" w:color="auto"/>
        <w:left w:val="none" w:sz="0" w:space="0" w:color="auto"/>
        <w:bottom w:val="none" w:sz="0" w:space="0" w:color="auto"/>
        <w:right w:val="none" w:sz="0" w:space="0" w:color="auto"/>
      </w:divBdr>
      <w:divsChild>
        <w:div w:id="14039642">
          <w:marLeft w:val="0"/>
          <w:marRight w:val="0"/>
          <w:marTop w:val="0"/>
          <w:marBottom w:val="0"/>
          <w:divBdr>
            <w:top w:val="none" w:sz="0" w:space="0" w:color="auto"/>
            <w:left w:val="none" w:sz="0" w:space="0" w:color="auto"/>
            <w:bottom w:val="none" w:sz="0" w:space="0" w:color="auto"/>
            <w:right w:val="none" w:sz="0" w:space="0" w:color="auto"/>
          </w:divBdr>
          <w:divsChild>
            <w:div w:id="1016349182">
              <w:marLeft w:val="0"/>
              <w:marRight w:val="0"/>
              <w:marTop w:val="0"/>
              <w:marBottom w:val="0"/>
              <w:divBdr>
                <w:top w:val="none" w:sz="0" w:space="0" w:color="auto"/>
                <w:left w:val="none" w:sz="0" w:space="0" w:color="auto"/>
                <w:bottom w:val="none" w:sz="0" w:space="0" w:color="auto"/>
                <w:right w:val="none" w:sz="0" w:space="0" w:color="auto"/>
              </w:divBdr>
            </w:div>
            <w:div w:id="1458403279">
              <w:marLeft w:val="0"/>
              <w:marRight w:val="0"/>
              <w:marTop w:val="0"/>
              <w:marBottom w:val="0"/>
              <w:divBdr>
                <w:top w:val="none" w:sz="0" w:space="0" w:color="auto"/>
                <w:left w:val="none" w:sz="0" w:space="0" w:color="auto"/>
                <w:bottom w:val="none" w:sz="0" w:space="0" w:color="auto"/>
                <w:right w:val="none" w:sz="0" w:space="0" w:color="auto"/>
              </w:divBdr>
            </w:div>
            <w:div w:id="1944605892">
              <w:marLeft w:val="0"/>
              <w:marRight w:val="0"/>
              <w:marTop w:val="0"/>
              <w:marBottom w:val="0"/>
              <w:divBdr>
                <w:top w:val="none" w:sz="0" w:space="0" w:color="auto"/>
                <w:left w:val="none" w:sz="0" w:space="0" w:color="auto"/>
                <w:bottom w:val="none" w:sz="0" w:space="0" w:color="auto"/>
                <w:right w:val="none" w:sz="0" w:space="0" w:color="auto"/>
              </w:divBdr>
            </w:div>
            <w:div w:id="1984040840">
              <w:marLeft w:val="0"/>
              <w:marRight w:val="0"/>
              <w:marTop w:val="0"/>
              <w:marBottom w:val="0"/>
              <w:divBdr>
                <w:top w:val="none" w:sz="0" w:space="0" w:color="auto"/>
                <w:left w:val="none" w:sz="0" w:space="0" w:color="auto"/>
                <w:bottom w:val="none" w:sz="0" w:space="0" w:color="auto"/>
                <w:right w:val="none" w:sz="0" w:space="0" w:color="auto"/>
              </w:divBdr>
            </w:div>
            <w:div w:id="1357075639">
              <w:marLeft w:val="0"/>
              <w:marRight w:val="0"/>
              <w:marTop w:val="0"/>
              <w:marBottom w:val="0"/>
              <w:divBdr>
                <w:top w:val="none" w:sz="0" w:space="0" w:color="auto"/>
                <w:left w:val="none" w:sz="0" w:space="0" w:color="auto"/>
                <w:bottom w:val="none" w:sz="0" w:space="0" w:color="auto"/>
                <w:right w:val="none" w:sz="0" w:space="0" w:color="auto"/>
              </w:divBdr>
            </w:div>
            <w:div w:id="244001267">
              <w:marLeft w:val="0"/>
              <w:marRight w:val="0"/>
              <w:marTop w:val="0"/>
              <w:marBottom w:val="0"/>
              <w:divBdr>
                <w:top w:val="none" w:sz="0" w:space="0" w:color="auto"/>
                <w:left w:val="none" w:sz="0" w:space="0" w:color="auto"/>
                <w:bottom w:val="none" w:sz="0" w:space="0" w:color="auto"/>
                <w:right w:val="none" w:sz="0" w:space="0" w:color="auto"/>
              </w:divBdr>
            </w:div>
            <w:div w:id="1450970611">
              <w:marLeft w:val="0"/>
              <w:marRight w:val="0"/>
              <w:marTop w:val="0"/>
              <w:marBottom w:val="0"/>
              <w:divBdr>
                <w:top w:val="none" w:sz="0" w:space="0" w:color="auto"/>
                <w:left w:val="none" w:sz="0" w:space="0" w:color="auto"/>
                <w:bottom w:val="none" w:sz="0" w:space="0" w:color="auto"/>
                <w:right w:val="none" w:sz="0" w:space="0" w:color="auto"/>
              </w:divBdr>
            </w:div>
            <w:div w:id="554048654">
              <w:marLeft w:val="0"/>
              <w:marRight w:val="0"/>
              <w:marTop w:val="0"/>
              <w:marBottom w:val="0"/>
              <w:divBdr>
                <w:top w:val="none" w:sz="0" w:space="0" w:color="auto"/>
                <w:left w:val="none" w:sz="0" w:space="0" w:color="auto"/>
                <w:bottom w:val="none" w:sz="0" w:space="0" w:color="auto"/>
                <w:right w:val="none" w:sz="0" w:space="0" w:color="auto"/>
              </w:divBdr>
            </w:div>
            <w:div w:id="2016834733">
              <w:marLeft w:val="0"/>
              <w:marRight w:val="0"/>
              <w:marTop w:val="0"/>
              <w:marBottom w:val="0"/>
              <w:divBdr>
                <w:top w:val="none" w:sz="0" w:space="0" w:color="auto"/>
                <w:left w:val="none" w:sz="0" w:space="0" w:color="auto"/>
                <w:bottom w:val="none" w:sz="0" w:space="0" w:color="auto"/>
                <w:right w:val="none" w:sz="0" w:space="0" w:color="auto"/>
              </w:divBdr>
            </w:div>
            <w:div w:id="840704416">
              <w:marLeft w:val="0"/>
              <w:marRight w:val="0"/>
              <w:marTop w:val="0"/>
              <w:marBottom w:val="0"/>
              <w:divBdr>
                <w:top w:val="none" w:sz="0" w:space="0" w:color="auto"/>
                <w:left w:val="none" w:sz="0" w:space="0" w:color="auto"/>
                <w:bottom w:val="none" w:sz="0" w:space="0" w:color="auto"/>
                <w:right w:val="none" w:sz="0" w:space="0" w:color="auto"/>
              </w:divBdr>
            </w:div>
            <w:div w:id="2048796187">
              <w:marLeft w:val="0"/>
              <w:marRight w:val="0"/>
              <w:marTop w:val="0"/>
              <w:marBottom w:val="0"/>
              <w:divBdr>
                <w:top w:val="none" w:sz="0" w:space="0" w:color="auto"/>
                <w:left w:val="none" w:sz="0" w:space="0" w:color="auto"/>
                <w:bottom w:val="none" w:sz="0" w:space="0" w:color="auto"/>
                <w:right w:val="none" w:sz="0" w:space="0" w:color="auto"/>
              </w:divBdr>
            </w:div>
            <w:div w:id="1655835253">
              <w:marLeft w:val="0"/>
              <w:marRight w:val="0"/>
              <w:marTop w:val="0"/>
              <w:marBottom w:val="0"/>
              <w:divBdr>
                <w:top w:val="none" w:sz="0" w:space="0" w:color="auto"/>
                <w:left w:val="none" w:sz="0" w:space="0" w:color="auto"/>
                <w:bottom w:val="none" w:sz="0" w:space="0" w:color="auto"/>
                <w:right w:val="none" w:sz="0" w:space="0" w:color="auto"/>
              </w:divBdr>
            </w:div>
            <w:div w:id="786003858">
              <w:marLeft w:val="0"/>
              <w:marRight w:val="0"/>
              <w:marTop w:val="0"/>
              <w:marBottom w:val="0"/>
              <w:divBdr>
                <w:top w:val="none" w:sz="0" w:space="0" w:color="auto"/>
                <w:left w:val="none" w:sz="0" w:space="0" w:color="auto"/>
                <w:bottom w:val="none" w:sz="0" w:space="0" w:color="auto"/>
                <w:right w:val="none" w:sz="0" w:space="0" w:color="auto"/>
              </w:divBdr>
            </w:div>
            <w:div w:id="1444154493">
              <w:marLeft w:val="0"/>
              <w:marRight w:val="0"/>
              <w:marTop w:val="0"/>
              <w:marBottom w:val="0"/>
              <w:divBdr>
                <w:top w:val="none" w:sz="0" w:space="0" w:color="auto"/>
                <w:left w:val="none" w:sz="0" w:space="0" w:color="auto"/>
                <w:bottom w:val="none" w:sz="0" w:space="0" w:color="auto"/>
                <w:right w:val="none" w:sz="0" w:space="0" w:color="auto"/>
              </w:divBdr>
            </w:div>
            <w:div w:id="328600140">
              <w:marLeft w:val="0"/>
              <w:marRight w:val="0"/>
              <w:marTop w:val="0"/>
              <w:marBottom w:val="0"/>
              <w:divBdr>
                <w:top w:val="none" w:sz="0" w:space="0" w:color="auto"/>
                <w:left w:val="none" w:sz="0" w:space="0" w:color="auto"/>
                <w:bottom w:val="none" w:sz="0" w:space="0" w:color="auto"/>
                <w:right w:val="none" w:sz="0" w:space="0" w:color="auto"/>
              </w:divBdr>
            </w:div>
            <w:div w:id="313723827">
              <w:marLeft w:val="0"/>
              <w:marRight w:val="0"/>
              <w:marTop w:val="0"/>
              <w:marBottom w:val="0"/>
              <w:divBdr>
                <w:top w:val="none" w:sz="0" w:space="0" w:color="auto"/>
                <w:left w:val="none" w:sz="0" w:space="0" w:color="auto"/>
                <w:bottom w:val="none" w:sz="0" w:space="0" w:color="auto"/>
                <w:right w:val="none" w:sz="0" w:space="0" w:color="auto"/>
              </w:divBdr>
            </w:div>
            <w:div w:id="1548370466">
              <w:marLeft w:val="0"/>
              <w:marRight w:val="0"/>
              <w:marTop w:val="0"/>
              <w:marBottom w:val="0"/>
              <w:divBdr>
                <w:top w:val="none" w:sz="0" w:space="0" w:color="auto"/>
                <w:left w:val="none" w:sz="0" w:space="0" w:color="auto"/>
                <w:bottom w:val="none" w:sz="0" w:space="0" w:color="auto"/>
                <w:right w:val="none" w:sz="0" w:space="0" w:color="auto"/>
              </w:divBdr>
            </w:div>
            <w:div w:id="882130859">
              <w:marLeft w:val="0"/>
              <w:marRight w:val="0"/>
              <w:marTop w:val="0"/>
              <w:marBottom w:val="0"/>
              <w:divBdr>
                <w:top w:val="none" w:sz="0" w:space="0" w:color="auto"/>
                <w:left w:val="none" w:sz="0" w:space="0" w:color="auto"/>
                <w:bottom w:val="none" w:sz="0" w:space="0" w:color="auto"/>
                <w:right w:val="none" w:sz="0" w:space="0" w:color="auto"/>
              </w:divBdr>
            </w:div>
            <w:div w:id="336536784">
              <w:marLeft w:val="0"/>
              <w:marRight w:val="0"/>
              <w:marTop w:val="0"/>
              <w:marBottom w:val="0"/>
              <w:divBdr>
                <w:top w:val="none" w:sz="0" w:space="0" w:color="auto"/>
                <w:left w:val="none" w:sz="0" w:space="0" w:color="auto"/>
                <w:bottom w:val="none" w:sz="0" w:space="0" w:color="auto"/>
                <w:right w:val="none" w:sz="0" w:space="0" w:color="auto"/>
              </w:divBdr>
            </w:div>
            <w:div w:id="10734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0902">
      <w:bodyDiv w:val="1"/>
      <w:marLeft w:val="0"/>
      <w:marRight w:val="0"/>
      <w:marTop w:val="0"/>
      <w:marBottom w:val="0"/>
      <w:divBdr>
        <w:top w:val="none" w:sz="0" w:space="0" w:color="auto"/>
        <w:left w:val="none" w:sz="0" w:space="0" w:color="auto"/>
        <w:bottom w:val="none" w:sz="0" w:space="0" w:color="auto"/>
        <w:right w:val="none" w:sz="0" w:space="0" w:color="auto"/>
      </w:divBdr>
      <w:divsChild>
        <w:div w:id="1086653457">
          <w:marLeft w:val="0"/>
          <w:marRight w:val="0"/>
          <w:marTop w:val="0"/>
          <w:marBottom w:val="0"/>
          <w:divBdr>
            <w:top w:val="none" w:sz="0" w:space="0" w:color="auto"/>
            <w:left w:val="none" w:sz="0" w:space="0" w:color="auto"/>
            <w:bottom w:val="none" w:sz="0" w:space="0" w:color="auto"/>
            <w:right w:val="none" w:sz="0" w:space="0" w:color="auto"/>
          </w:divBdr>
          <w:divsChild>
            <w:div w:id="6377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5393">
      <w:bodyDiv w:val="1"/>
      <w:marLeft w:val="0"/>
      <w:marRight w:val="0"/>
      <w:marTop w:val="0"/>
      <w:marBottom w:val="0"/>
      <w:divBdr>
        <w:top w:val="none" w:sz="0" w:space="0" w:color="auto"/>
        <w:left w:val="none" w:sz="0" w:space="0" w:color="auto"/>
        <w:bottom w:val="none" w:sz="0" w:space="0" w:color="auto"/>
        <w:right w:val="none" w:sz="0" w:space="0" w:color="auto"/>
      </w:divBdr>
    </w:div>
    <w:div w:id="436759313">
      <w:bodyDiv w:val="1"/>
      <w:marLeft w:val="0"/>
      <w:marRight w:val="0"/>
      <w:marTop w:val="0"/>
      <w:marBottom w:val="0"/>
      <w:divBdr>
        <w:top w:val="none" w:sz="0" w:space="0" w:color="auto"/>
        <w:left w:val="none" w:sz="0" w:space="0" w:color="auto"/>
        <w:bottom w:val="none" w:sz="0" w:space="0" w:color="auto"/>
        <w:right w:val="none" w:sz="0" w:space="0" w:color="auto"/>
      </w:divBdr>
    </w:div>
    <w:div w:id="442505866">
      <w:bodyDiv w:val="1"/>
      <w:marLeft w:val="0"/>
      <w:marRight w:val="0"/>
      <w:marTop w:val="0"/>
      <w:marBottom w:val="0"/>
      <w:divBdr>
        <w:top w:val="none" w:sz="0" w:space="0" w:color="auto"/>
        <w:left w:val="none" w:sz="0" w:space="0" w:color="auto"/>
        <w:bottom w:val="none" w:sz="0" w:space="0" w:color="auto"/>
        <w:right w:val="none" w:sz="0" w:space="0" w:color="auto"/>
      </w:divBdr>
      <w:divsChild>
        <w:div w:id="765535352">
          <w:marLeft w:val="0"/>
          <w:marRight w:val="0"/>
          <w:marTop w:val="0"/>
          <w:marBottom w:val="0"/>
          <w:divBdr>
            <w:top w:val="none" w:sz="0" w:space="0" w:color="auto"/>
            <w:left w:val="none" w:sz="0" w:space="0" w:color="auto"/>
            <w:bottom w:val="none" w:sz="0" w:space="0" w:color="auto"/>
            <w:right w:val="none" w:sz="0" w:space="0" w:color="auto"/>
          </w:divBdr>
          <w:divsChild>
            <w:div w:id="237904372">
              <w:marLeft w:val="0"/>
              <w:marRight w:val="0"/>
              <w:marTop w:val="0"/>
              <w:marBottom w:val="0"/>
              <w:divBdr>
                <w:top w:val="none" w:sz="0" w:space="0" w:color="auto"/>
                <w:left w:val="none" w:sz="0" w:space="0" w:color="auto"/>
                <w:bottom w:val="none" w:sz="0" w:space="0" w:color="auto"/>
                <w:right w:val="none" w:sz="0" w:space="0" w:color="auto"/>
              </w:divBdr>
            </w:div>
            <w:div w:id="758721763">
              <w:marLeft w:val="0"/>
              <w:marRight w:val="0"/>
              <w:marTop w:val="0"/>
              <w:marBottom w:val="0"/>
              <w:divBdr>
                <w:top w:val="none" w:sz="0" w:space="0" w:color="auto"/>
                <w:left w:val="none" w:sz="0" w:space="0" w:color="auto"/>
                <w:bottom w:val="none" w:sz="0" w:space="0" w:color="auto"/>
                <w:right w:val="none" w:sz="0" w:space="0" w:color="auto"/>
              </w:divBdr>
            </w:div>
            <w:div w:id="547181694">
              <w:marLeft w:val="0"/>
              <w:marRight w:val="0"/>
              <w:marTop w:val="0"/>
              <w:marBottom w:val="0"/>
              <w:divBdr>
                <w:top w:val="none" w:sz="0" w:space="0" w:color="auto"/>
                <w:left w:val="none" w:sz="0" w:space="0" w:color="auto"/>
                <w:bottom w:val="none" w:sz="0" w:space="0" w:color="auto"/>
                <w:right w:val="none" w:sz="0" w:space="0" w:color="auto"/>
              </w:divBdr>
            </w:div>
            <w:div w:id="2071726295">
              <w:marLeft w:val="0"/>
              <w:marRight w:val="0"/>
              <w:marTop w:val="0"/>
              <w:marBottom w:val="0"/>
              <w:divBdr>
                <w:top w:val="none" w:sz="0" w:space="0" w:color="auto"/>
                <w:left w:val="none" w:sz="0" w:space="0" w:color="auto"/>
                <w:bottom w:val="none" w:sz="0" w:space="0" w:color="auto"/>
                <w:right w:val="none" w:sz="0" w:space="0" w:color="auto"/>
              </w:divBdr>
            </w:div>
            <w:div w:id="6195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890">
      <w:bodyDiv w:val="1"/>
      <w:marLeft w:val="0"/>
      <w:marRight w:val="0"/>
      <w:marTop w:val="0"/>
      <w:marBottom w:val="0"/>
      <w:divBdr>
        <w:top w:val="none" w:sz="0" w:space="0" w:color="auto"/>
        <w:left w:val="none" w:sz="0" w:space="0" w:color="auto"/>
        <w:bottom w:val="none" w:sz="0" w:space="0" w:color="auto"/>
        <w:right w:val="none" w:sz="0" w:space="0" w:color="auto"/>
      </w:divBdr>
      <w:divsChild>
        <w:div w:id="1997416501">
          <w:marLeft w:val="0"/>
          <w:marRight w:val="0"/>
          <w:marTop w:val="0"/>
          <w:marBottom w:val="0"/>
          <w:divBdr>
            <w:top w:val="none" w:sz="0" w:space="0" w:color="auto"/>
            <w:left w:val="none" w:sz="0" w:space="0" w:color="auto"/>
            <w:bottom w:val="none" w:sz="0" w:space="0" w:color="auto"/>
            <w:right w:val="none" w:sz="0" w:space="0" w:color="auto"/>
          </w:divBdr>
          <w:divsChild>
            <w:div w:id="19244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2143">
      <w:bodyDiv w:val="1"/>
      <w:marLeft w:val="0"/>
      <w:marRight w:val="0"/>
      <w:marTop w:val="0"/>
      <w:marBottom w:val="0"/>
      <w:divBdr>
        <w:top w:val="none" w:sz="0" w:space="0" w:color="auto"/>
        <w:left w:val="none" w:sz="0" w:space="0" w:color="auto"/>
        <w:bottom w:val="none" w:sz="0" w:space="0" w:color="auto"/>
        <w:right w:val="none" w:sz="0" w:space="0" w:color="auto"/>
      </w:divBdr>
    </w:div>
    <w:div w:id="454249988">
      <w:bodyDiv w:val="1"/>
      <w:marLeft w:val="0"/>
      <w:marRight w:val="0"/>
      <w:marTop w:val="0"/>
      <w:marBottom w:val="0"/>
      <w:divBdr>
        <w:top w:val="none" w:sz="0" w:space="0" w:color="auto"/>
        <w:left w:val="none" w:sz="0" w:space="0" w:color="auto"/>
        <w:bottom w:val="none" w:sz="0" w:space="0" w:color="auto"/>
        <w:right w:val="none" w:sz="0" w:space="0" w:color="auto"/>
      </w:divBdr>
      <w:divsChild>
        <w:div w:id="111440588">
          <w:marLeft w:val="0"/>
          <w:marRight w:val="0"/>
          <w:marTop w:val="0"/>
          <w:marBottom w:val="0"/>
          <w:divBdr>
            <w:top w:val="none" w:sz="0" w:space="0" w:color="auto"/>
            <w:left w:val="none" w:sz="0" w:space="0" w:color="auto"/>
            <w:bottom w:val="none" w:sz="0" w:space="0" w:color="auto"/>
            <w:right w:val="none" w:sz="0" w:space="0" w:color="auto"/>
          </w:divBdr>
          <w:divsChild>
            <w:div w:id="367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0360">
      <w:bodyDiv w:val="1"/>
      <w:marLeft w:val="0"/>
      <w:marRight w:val="0"/>
      <w:marTop w:val="0"/>
      <w:marBottom w:val="0"/>
      <w:divBdr>
        <w:top w:val="none" w:sz="0" w:space="0" w:color="auto"/>
        <w:left w:val="none" w:sz="0" w:space="0" w:color="auto"/>
        <w:bottom w:val="none" w:sz="0" w:space="0" w:color="auto"/>
        <w:right w:val="none" w:sz="0" w:space="0" w:color="auto"/>
      </w:divBdr>
      <w:divsChild>
        <w:div w:id="1029797563">
          <w:marLeft w:val="0"/>
          <w:marRight w:val="0"/>
          <w:marTop w:val="0"/>
          <w:marBottom w:val="0"/>
          <w:divBdr>
            <w:top w:val="none" w:sz="0" w:space="0" w:color="auto"/>
            <w:left w:val="none" w:sz="0" w:space="0" w:color="auto"/>
            <w:bottom w:val="none" w:sz="0" w:space="0" w:color="auto"/>
            <w:right w:val="none" w:sz="0" w:space="0" w:color="auto"/>
          </w:divBdr>
          <w:divsChild>
            <w:div w:id="16192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0882">
      <w:bodyDiv w:val="1"/>
      <w:marLeft w:val="0"/>
      <w:marRight w:val="0"/>
      <w:marTop w:val="0"/>
      <w:marBottom w:val="0"/>
      <w:divBdr>
        <w:top w:val="none" w:sz="0" w:space="0" w:color="auto"/>
        <w:left w:val="none" w:sz="0" w:space="0" w:color="auto"/>
        <w:bottom w:val="none" w:sz="0" w:space="0" w:color="auto"/>
        <w:right w:val="none" w:sz="0" w:space="0" w:color="auto"/>
      </w:divBdr>
    </w:div>
    <w:div w:id="463695597">
      <w:bodyDiv w:val="1"/>
      <w:marLeft w:val="0"/>
      <w:marRight w:val="0"/>
      <w:marTop w:val="0"/>
      <w:marBottom w:val="0"/>
      <w:divBdr>
        <w:top w:val="none" w:sz="0" w:space="0" w:color="auto"/>
        <w:left w:val="none" w:sz="0" w:space="0" w:color="auto"/>
        <w:bottom w:val="none" w:sz="0" w:space="0" w:color="auto"/>
        <w:right w:val="none" w:sz="0" w:space="0" w:color="auto"/>
      </w:divBdr>
      <w:divsChild>
        <w:div w:id="1474758424">
          <w:marLeft w:val="0"/>
          <w:marRight w:val="0"/>
          <w:marTop w:val="0"/>
          <w:marBottom w:val="0"/>
          <w:divBdr>
            <w:top w:val="none" w:sz="0" w:space="0" w:color="auto"/>
            <w:left w:val="none" w:sz="0" w:space="0" w:color="auto"/>
            <w:bottom w:val="none" w:sz="0" w:space="0" w:color="auto"/>
            <w:right w:val="none" w:sz="0" w:space="0" w:color="auto"/>
          </w:divBdr>
          <w:divsChild>
            <w:div w:id="1591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246">
      <w:bodyDiv w:val="1"/>
      <w:marLeft w:val="0"/>
      <w:marRight w:val="0"/>
      <w:marTop w:val="0"/>
      <w:marBottom w:val="0"/>
      <w:divBdr>
        <w:top w:val="none" w:sz="0" w:space="0" w:color="auto"/>
        <w:left w:val="none" w:sz="0" w:space="0" w:color="auto"/>
        <w:bottom w:val="none" w:sz="0" w:space="0" w:color="auto"/>
        <w:right w:val="none" w:sz="0" w:space="0" w:color="auto"/>
      </w:divBdr>
      <w:divsChild>
        <w:div w:id="1663192327">
          <w:marLeft w:val="0"/>
          <w:marRight w:val="0"/>
          <w:marTop w:val="0"/>
          <w:marBottom w:val="0"/>
          <w:divBdr>
            <w:top w:val="none" w:sz="0" w:space="0" w:color="auto"/>
            <w:left w:val="none" w:sz="0" w:space="0" w:color="auto"/>
            <w:bottom w:val="none" w:sz="0" w:space="0" w:color="auto"/>
            <w:right w:val="none" w:sz="0" w:space="0" w:color="auto"/>
          </w:divBdr>
          <w:divsChild>
            <w:div w:id="14922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486">
      <w:bodyDiv w:val="1"/>
      <w:marLeft w:val="0"/>
      <w:marRight w:val="0"/>
      <w:marTop w:val="0"/>
      <w:marBottom w:val="0"/>
      <w:divBdr>
        <w:top w:val="none" w:sz="0" w:space="0" w:color="auto"/>
        <w:left w:val="none" w:sz="0" w:space="0" w:color="auto"/>
        <w:bottom w:val="none" w:sz="0" w:space="0" w:color="auto"/>
        <w:right w:val="none" w:sz="0" w:space="0" w:color="auto"/>
      </w:divBdr>
      <w:divsChild>
        <w:div w:id="1735159296">
          <w:marLeft w:val="0"/>
          <w:marRight w:val="0"/>
          <w:marTop w:val="0"/>
          <w:marBottom w:val="0"/>
          <w:divBdr>
            <w:top w:val="none" w:sz="0" w:space="0" w:color="auto"/>
            <w:left w:val="none" w:sz="0" w:space="0" w:color="auto"/>
            <w:bottom w:val="none" w:sz="0" w:space="0" w:color="auto"/>
            <w:right w:val="none" w:sz="0" w:space="0" w:color="auto"/>
          </w:divBdr>
          <w:divsChild>
            <w:div w:id="1365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3481">
      <w:bodyDiv w:val="1"/>
      <w:marLeft w:val="0"/>
      <w:marRight w:val="0"/>
      <w:marTop w:val="0"/>
      <w:marBottom w:val="0"/>
      <w:divBdr>
        <w:top w:val="none" w:sz="0" w:space="0" w:color="auto"/>
        <w:left w:val="none" w:sz="0" w:space="0" w:color="auto"/>
        <w:bottom w:val="none" w:sz="0" w:space="0" w:color="auto"/>
        <w:right w:val="none" w:sz="0" w:space="0" w:color="auto"/>
      </w:divBdr>
    </w:div>
    <w:div w:id="493380857">
      <w:bodyDiv w:val="1"/>
      <w:marLeft w:val="0"/>
      <w:marRight w:val="0"/>
      <w:marTop w:val="0"/>
      <w:marBottom w:val="0"/>
      <w:divBdr>
        <w:top w:val="none" w:sz="0" w:space="0" w:color="auto"/>
        <w:left w:val="none" w:sz="0" w:space="0" w:color="auto"/>
        <w:bottom w:val="none" w:sz="0" w:space="0" w:color="auto"/>
        <w:right w:val="none" w:sz="0" w:space="0" w:color="auto"/>
      </w:divBdr>
      <w:divsChild>
        <w:div w:id="1581676753">
          <w:marLeft w:val="0"/>
          <w:marRight w:val="0"/>
          <w:marTop w:val="0"/>
          <w:marBottom w:val="0"/>
          <w:divBdr>
            <w:top w:val="none" w:sz="0" w:space="0" w:color="auto"/>
            <w:left w:val="none" w:sz="0" w:space="0" w:color="auto"/>
            <w:bottom w:val="none" w:sz="0" w:space="0" w:color="auto"/>
            <w:right w:val="none" w:sz="0" w:space="0" w:color="auto"/>
          </w:divBdr>
          <w:divsChild>
            <w:div w:id="2120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251">
      <w:bodyDiv w:val="1"/>
      <w:marLeft w:val="0"/>
      <w:marRight w:val="0"/>
      <w:marTop w:val="0"/>
      <w:marBottom w:val="0"/>
      <w:divBdr>
        <w:top w:val="none" w:sz="0" w:space="0" w:color="auto"/>
        <w:left w:val="none" w:sz="0" w:space="0" w:color="auto"/>
        <w:bottom w:val="none" w:sz="0" w:space="0" w:color="auto"/>
        <w:right w:val="none" w:sz="0" w:space="0" w:color="auto"/>
      </w:divBdr>
      <w:divsChild>
        <w:div w:id="113985505">
          <w:marLeft w:val="0"/>
          <w:marRight w:val="0"/>
          <w:marTop w:val="0"/>
          <w:marBottom w:val="0"/>
          <w:divBdr>
            <w:top w:val="none" w:sz="0" w:space="0" w:color="auto"/>
            <w:left w:val="none" w:sz="0" w:space="0" w:color="auto"/>
            <w:bottom w:val="none" w:sz="0" w:space="0" w:color="auto"/>
            <w:right w:val="none" w:sz="0" w:space="0" w:color="auto"/>
          </w:divBdr>
          <w:divsChild>
            <w:div w:id="18649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2056">
      <w:bodyDiv w:val="1"/>
      <w:marLeft w:val="0"/>
      <w:marRight w:val="0"/>
      <w:marTop w:val="0"/>
      <w:marBottom w:val="0"/>
      <w:divBdr>
        <w:top w:val="none" w:sz="0" w:space="0" w:color="auto"/>
        <w:left w:val="none" w:sz="0" w:space="0" w:color="auto"/>
        <w:bottom w:val="none" w:sz="0" w:space="0" w:color="auto"/>
        <w:right w:val="none" w:sz="0" w:space="0" w:color="auto"/>
      </w:divBdr>
    </w:div>
    <w:div w:id="499274561">
      <w:bodyDiv w:val="1"/>
      <w:marLeft w:val="0"/>
      <w:marRight w:val="0"/>
      <w:marTop w:val="0"/>
      <w:marBottom w:val="0"/>
      <w:divBdr>
        <w:top w:val="none" w:sz="0" w:space="0" w:color="auto"/>
        <w:left w:val="none" w:sz="0" w:space="0" w:color="auto"/>
        <w:bottom w:val="none" w:sz="0" w:space="0" w:color="auto"/>
        <w:right w:val="none" w:sz="0" w:space="0" w:color="auto"/>
      </w:divBdr>
      <w:divsChild>
        <w:div w:id="1994092939">
          <w:marLeft w:val="0"/>
          <w:marRight w:val="0"/>
          <w:marTop w:val="0"/>
          <w:marBottom w:val="0"/>
          <w:divBdr>
            <w:top w:val="none" w:sz="0" w:space="0" w:color="auto"/>
            <w:left w:val="none" w:sz="0" w:space="0" w:color="auto"/>
            <w:bottom w:val="none" w:sz="0" w:space="0" w:color="auto"/>
            <w:right w:val="none" w:sz="0" w:space="0" w:color="auto"/>
          </w:divBdr>
          <w:divsChild>
            <w:div w:id="1971090611">
              <w:marLeft w:val="0"/>
              <w:marRight w:val="0"/>
              <w:marTop w:val="0"/>
              <w:marBottom w:val="0"/>
              <w:divBdr>
                <w:top w:val="none" w:sz="0" w:space="0" w:color="auto"/>
                <w:left w:val="none" w:sz="0" w:space="0" w:color="auto"/>
                <w:bottom w:val="none" w:sz="0" w:space="0" w:color="auto"/>
                <w:right w:val="none" w:sz="0" w:space="0" w:color="auto"/>
              </w:divBdr>
            </w:div>
            <w:div w:id="596597974">
              <w:marLeft w:val="0"/>
              <w:marRight w:val="0"/>
              <w:marTop w:val="0"/>
              <w:marBottom w:val="0"/>
              <w:divBdr>
                <w:top w:val="none" w:sz="0" w:space="0" w:color="auto"/>
                <w:left w:val="none" w:sz="0" w:space="0" w:color="auto"/>
                <w:bottom w:val="none" w:sz="0" w:space="0" w:color="auto"/>
                <w:right w:val="none" w:sz="0" w:space="0" w:color="auto"/>
              </w:divBdr>
            </w:div>
            <w:div w:id="407457932">
              <w:marLeft w:val="0"/>
              <w:marRight w:val="0"/>
              <w:marTop w:val="0"/>
              <w:marBottom w:val="0"/>
              <w:divBdr>
                <w:top w:val="none" w:sz="0" w:space="0" w:color="auto"/>
                <w:left w:val="none" w:sz="0" w:space="0" w:color="auto"/>
                <w:bottom w:val="none" w:sz="0" w:space="0" w:color="auto"/>
                <w:right w:val="none" w:sz="0" w:space="0" w:color="auto"/>
              </w:divBdr>
            </w:div>
            <w:div w:id="657535719">
              <w:marLeft w:val="0"/>
              <w:marRight w:val="0"/>
              <w:marTop w:val="0"/>
              <w:marBottom w:val="0"/>
              <w:divBdr>
                <w:top w:val="none" w:sz="0" w:space="0" w:color="auto"/>
                <w:left w:val="none" w:sz="0" w:space="0" w:color="auto"/>
                <w:bottom w:val="none" w:sz="0" w:space="0" w:color="auto"/>
                <w:right w:val="none" w:sz="0" w:space="0" w:color="auto"/>
              </w:divBdr>
            </w:div>
            <w:div w:id="1605259958">
              <w:marLeft w:val="0"/>
              <w:marRight w:val="0"/>
              <w:marTop w:val="0"/>
              <w:marBottom w:val="0"/>
              <w:divBdr>
                <w:top w:val="none" w:sz="0" w:space="0" w:color="auto"/>
                <w:left w:val="none" w:sz="0" w:space="0" w:color="auto"/>
                <w:bottom w:val="none" w:sz="0" w:space="0" w:color="auto"/>
                <w:right w:val="none" w:sz="0" w:space="0" w:color="auto"/>
              </w:divBdr>
            </w:div>
            <w:div w:id="1059479659">
              <w:marLeft w:val="0"/>
              <w:marRight w:val="0"/>
              <w:marTop w:val="0"/>
              <w:marBottom w:val="0"/>
              <w:divBdr>
                <w:top w:val="none" w:sz="0" w:space="0" w:color="auto"/>
                <w:left w:val="none" w:sz="0" w:space="0" w:color="auto"/>
                <w:bottom w:val="none" w:sz="0" w:space="0" w:color="auto"/>
                <w:right w:val="none" w:sz="0" w:space="0" w:color="auto"/>
              </w:divBdr>
            </w:div>
            <w:div w:id="2108305527">
              <w:marLeft w:val="0"/>
              <w:marRight w:val="0"/>
              <w:marTop w:val="0"/>
              <w:marBottom w:val="0"/>
              <w:divBdr>
                <w:top w:val="none" w:sz="0" w:space="0" w:color="auto"/>
                <w:left w:val="none" w:sz="0" w:space="0" w:color="auto"/>
                <w:bottom w:val="none" w:sz="0" w:space="0" w:color="auto"/>
                <w:right w:val="none" w:sz="0" w:space="0" w:color="auto"/>
              </w:divBdr>
            </w:div>
            <w:div w:id="1617373639">
              <w:marLeft w:val="0"/>
              <w:marRight w:val="0"/>
              <w:marTop w:val="0"/>
              <w:marBottom w:val="0"/>
              <w:divBdr>
                <w:top w:val="none" w:sz="0" w:space="0" w:color="auto"/>
                <w:left w:val="none" w:sz="0" w:space="0" w:color="auto"/>
                <w:bottom w:val="none" w:sz="0" w:space="0" w:color="auto"/>
                <w:right w:val="none" w:sz="0" w:space="0" w:color="auto"/>
              </w:divBdr>
            </w:div>
            <w:div w:id="1065300358">
              <w:marLeft w:val="0"/>
              <w:marRight w:val="0"/>
              <w:marTop w:val="0"/>
              <w:marBottom w:val="0"/>
              <w:divBdr>
                <w:top w:val="none" w:sz="0" w:space="0" w:color="auto"/>
                <w:left w:val="none" w:sz="0" w:space="0" w:color="auto"/>
                <w:bottom w:val="none" w:sz="0" w:space="0" w:color="auto"/>
                <w:right w:val="none" w:sz="0" w:space="0" w:color="auto"/>
              </w:divBdr>
            </w:div>
            <w:div w:id="1829058328">
              <w:marLeft w:val="0"/>
              <w:marRight w:val="0"/>
              <w:marTop w:val="0"/>
              <w:marBottom w:val="0"/>
              <w:divBdr>
                <w:top w:val="none" w:sz="0" w:space="0" w:color="auto"/>
                <w:left w:val="none" w:sz="0" w:space="0" w:color="auto"/>
                <w:bottom w:val="none" w:sz="0" w:space="0" w:color="auto"/>
                <w:right w:val="none" w:sz="0" w:space="0" w:color="auto"/>
              </w:divBdr>
            </w:div>
            <w:div w:id="972176992">
              <w:marLeft w:val="0"/>
              <w:marRight w:val="0"/>
              <w:marTop w:val="0"/>
              <w:marBottom w:val="0"/>
              <w:divBdr>
                <w:top w:val="none" w:sz="0" w:space="0" w:color="auto"/>
                <w:left w:val="none" w:sz="0" w:space="0" w:color="auto"/>
                <w:bottom w:val="none" w:sz="0" w:space="0" w:color="auto"/>
                <w:right w:val="none" w:sz="0" w:space="0" w:color="auto"/>
              </w:divBdr>
            </w:div>
            <w:div w:id="150947894">
              <w:marLeft w:val="0"/>
              <w:marRight w:val="0"/>
              <w:marTop w:val="0"/>
              <w:marBottom w:val="0"/>
              <w:divBdr>
                <w:top w:val="none" w:sz="0" w:space="0" w:color="auto"/>
                <w:left w:val="none" w:sz="0" w:space="0" w:color="auto"/>
                <w:bottom w:val="none" w:sz="0" w:space="0" w:color="auto"/>
                <w:right w:val="none" w:sz="0" w:space="0" w:color="auto"/>
              </w:divBdr>
            </w:div>
            <w:div w:id="1435830379">
              <w:marLeft w:val="0"/>
              <w:marRight w:val="0"/>
              <w:marTop w:val="0"/>
              <w:marBottom w:val="0"/>
              <w:divBdr>
                <w:top w:val="none" w:sz="0" w:space="0" w:color="auto"/>
                <w:left w:val="none" w:sz="0" w:space="0" w:color="auto"/>
                <w:bottom w:val="none" w:sz="0" w:space="0" w:color="auto"/>
                <w:right w:val="none" w:sz="0" w:space="0" w:color="auto"/>
              </w:divBdr>
            </w:div>
            <w:div w:id="1915387892">
              <w:marLeft w:val="0"/>
              <w:marRight w:val="0"/>
              <w:marTop w:val="0"/>
              <w:marBottom w:val="0"/>
              <w:divBdr>
                <w:top w:val="none" w:sz="0" w:space="0" w:color="auto"/>
                <w:left w:val="none" w:sz="0" w:space="0" w:color="auto"/>
                <w:bottom w:val="none" w:sz="0" w:space="0" w:color="auto"/>
                <w:right w:val="none" w:sz="0" w:space="0" w:color="auto"/>
              </w:divBdr>
            </w:div>
            <w:div w:id="1598442614">
              <w:marLeft w:val="0"/>
              <w:marRight w:val="0"/>
              <w:marTop w:val="0"/>
              <w:marBottom w:val="0"/>
              <w:divBdr>
                <w:top w:val="none" w:sz="0" w:space="0" w:color="auto"/>
                <w:left w:val="none" w:sz="0" w:space="0" w:color="auto"/>
                <w:bottom w:val="none" w:sz="0" w:space="0" w:color="auto"/>
                <w:right w:val="none" w:sz="0" w:space="0" w:color="auto"/>
              </w:divBdr>
            </w:div>
            <w:div w:id="1748069120">
              <w:marLeft w:val="0"/>
              <w:marRight w:val="0"/>
              <w:marTop w:val="0"/>
              <w:marBottom w:val="0"/>
              <w:divBdr>
                <w:top w:val="none" w:sz="0" w:space="0" w:color="auto"/>
                <w:left w:val="none" w:sz="0" w:space="0" w:color="auto"/>
                <w:bottom w:val="none" w:sz="0" w:space="0" w:color="auto"/>
                <w:right w:val="none" w:sz="0" w:space="0" w:color="auto"/>
              </w:divBdr>
            </w:div>
            <w:div w:id="249199428">
              <w:marLeft w:val="0"/>
              <w:marRight w:val="0"/>
              <w:marTop w:val="0"/>
              <w:marBottom w:val="0"/>
              <w:divBdr>
                <w:top w:val="none" w:sz="0" w:space="0" w:color="auto"/>
                <w:left w:val="none" w:sz="0" w:space="0" w:color="auto"/>
                <w:bottom w:val="none" w:sz="0" w:space="0" w:color="auto"/>
                <w:right w:val="none" w:sz="0" w:space="0" w:color="auto"/>
              </w:divBdr>
            </w:div>
            <w:div w:id="341323510">
              <w:marLeft w:val="0"/>
              <w:marRight w:val="0"/>
              <w:marTop w:val="0"/>
              <w:marBottom w:val="0"/>
              <w:divBdr>
                <w:top w:val="none" w:sz="0" w:space="0" w:color="auto"/>
                <w:left w:val="none" w:sz="0" w:space="0" w:color="auto"/>
                <w:bottom w:val="none" w:sz="0" w:space="0" w:color="auto"/>
                <w:right w:val="none" w:sz="0" w:space="0" w:color="auto"/>
              </w:divBdr>
            </w:div>
            <w:div w:id="975717224">
              <w:marLeft w:val="0"/>
              <w:marRight w:val="0"/>
              <w:marTop w:val="0"/>
              <w:marBottom w:val="0"/>
              <w:divBdr>
                <w:top w:val="none" w:sz="0" w:space="0" w:color="auto"/>
                <w:left w:val="none" w:sz="0" w:space="0" w:color="auto"/>
                <w:bottom w:val="none" w:sz="0" w:space="0" w:color="auto"/>
                <w:right w:val="none" w:sz="0" w:space="0" w:color="auto"/>
              </w:divBdr>
            </w:div>
            <w:div w:id="19892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1423">
      <w:bodyDiv w:val="1"/>
      <w:marLeft w:val="0"/>
      <w:marRight w:val="0"/>
      <w:marTop w:val="0"/>
      <w:marBottom w:val="0"/>
      <w:divBdr>
        <w:top w:val="none" w:sz="0" w:space="0" w:color="auto"/>
        <w:left w:val="none" w:sz="0" w:space="0" w:color="auto"/>
        <w:bottom w:val="none" w:sz="0" w:space="0" w:color="auto"/>
        <w:right w:val="none" w:sz="0" w:space="0" w:color="auto"/>
      </w:divBdr>
      <w:divsChild>
        <w:div w:id="498932585">
          <w:marLeft w:val="0"/>
          <w:marRight w:val="0"/>
          <w:marTop w:val="0"/>
          <w:marBottom w:val="0"/>
          <w:divBdr>
            <w:top w:val="none" w:sz="0" w:space="0" w:color="auto"/>
            <w:left w:val="none" w:sz="0" w:space="0" w:color="auto"/>
            <w:bottom w:val="none" w:sz="0" w:space="0" w:color="auto"/>
            <w:right w:val="none" w:sz="0" w:space="0" w:color="auto"/>
          </w:divBdr>
          <w:divsChild>
            <w:div w:id="419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0111">
      <w:bodyDiv w:val="1"/>
      <w:marLeft w:val="0"/>
      <w:marRight w:val="0"/>
      <w:marTop w:val="0"/>
      <w:marBottom w:val="0"/>
      <w:divBdr>
        <w:top w:val="none" w:sz="0" w:space="0" w:color="auto"/>
        <w:left w:val="none" w:sz="0" w:space="0" w:color="auto"/>
        <w:bottom w:val="none" w:sz="0" w:space="0" w:color="auto"/>
        <w:right w:val="none" w:sz="0" w:space="0" w:color="auto"/>
      </w:divBdr>
      <w:divsChild>
        <w:div w:id="222909874">
          <w:marLeft w:val="0"/>
          <w:marRight w:val="0"/>
          <w:marTop w:val="0"/>
          <w:marBottom w:val="0"/>
          <w:divBdr>
            <w:top w:val="none" w:sz="0" w:space="0" w:color="auto"/>
            <w:left w:val="none" w:sz="0" w:space="0" w:color="auto"/>
            <w:bottom w:val="none" w:sz="0" w:space="0" w:color="auto"/>
            <w:right w:val="none" w:sz="0" w:space="0" w:color="auto"/>
          </w:divBdr>
          <w:divsChild>
            <w:div w:id="12969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41">
      <w:bodyDiv w:val="1"/>
      <w:marLeft w:val="0"/>
      <w:marRight w:val="0"/>
      <w:marTop w:val="0"/>
      <w:marBottom w:val="0"/>
      <w:divBdr>
        <w:top w:val="none" w:sz="0" w:space="0" w:color="auto"/>
        <w:left w:val="none" w:sz="0" w:space="0" w:color="auto"/>
        <w:bottom w:val="none" w:sz="0" w:space="0" w:color="auto"/>
        <w:right w:val="none" w:sz="0" w:space="0" w:color="auto"/>
      </w:divBdr>
      <w:divsChild>
        <w:div w:id="1882860174">
          <w:marLeft w:val="0"/>
          <w:marRight w:val="0"/>
          <w:marTop w:val="0"/>
          <w:marBottom w:val="0"/>
          <w:divBdr>
            <w:top w:val="none" w:sz="0" w:space="0" w:color="auto"/>
            <w:left w:val="none" w:sz="0" w:space="0" w:color="auto"/>
            <w:bottom w:val="none" w:sz="0" w:space="0" w:color="auto"/>
            <w:right w:val="none" w:sz="0" w:space="0" w:color="auto"/>
          </w:divBdr>
          <w:divsChild>
            <w:div w:id="21002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4422">
      <w:bodyDiv w:val="1"/>
      <w:marLeft w:val="0"/>
      <w:marRight w:val="0"/>
      <w:marTop w:val="0"/>
      <w:marBottom w:val="0"/>
      <w:divBdr>
        <w:top w:val="none" w:sz="0" w:space="0" w:color="auto"/>
        <w:left w:val="none" w:sz="0" w:space="0" w:color="auto"/>
        <w:bottom w:val="none" w:sz="0" w:space="0" w:color="auto"/>
        <w:right w:val="none" w:sz="0" w:space="0" w:color="auto"/>
      </w:divBdr>
    </w:div>
    <w:div w:id="516651937">
      <w:bodyDiv w:val="1"/>
      <w:marLeft w:val="0"/>
      <w:marRight w:val="0"/>
      <w:marTop w:val="0"/>
      <w:marBottom w:val="0"/>
      <w:divBdr>
        <w:top w:val="none" w:sz="0" w:space="0" w:color="auto"/>
        <w:left w:val="none" w:sz="0" w:space="0" w:color="auto"/>
        <w:bottom w:val="none" w:sz="0" w:space="0" w:color="auto"/>
        <w:right w:val="none" w:sz="0" w:space="0" w:color="auto"/>
      </w:divBdr>
      <w:divsChild>
        <w:div w:id="267660539">
          <w:marLeft w:val="0"/>
          <w:marRight w:val="0"/>
          <w:marTop w:val="0"/>
          <w:marBottom w:val="0"/>
          <w:divBdr>
            <w:top w:val="none" w:sz="0" w:space="0" w:color="auto"/>
            <w:left w:val="none" w:sz="0" w:space="0" w:color="auto"/>
            <w:bottom w:val="none" w:sz="0" w:space="0" w:color="auto"/>
            <w:right w:val="none" w:sz="0" w:space="0" w:color="auto"/>
          </w:divBdr>
          <w:divsChild>
            <w:div w:id="11877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212">
      <w:bodyDiv w:val="1"/>
      <w:marLeft w:val="0"/>
      <w:marRight w:val="0"/>
      <w:marTop w:val="0"/>
      <w:marBottom w:val="0"/>
      <w:divBdr>
        <w:top w:val="none" w:sz="0" w:space="0" w:color="auto"/>
        <w:left w:val="none" w:sz="0" w:space="0" w:color="auto"/>
        <w:bottom w:val="none" w:sz="0" w:space="0" w:color="auto"/>
        <w:right w:val="none" w:sz="0" w:space="0" w:color="auto"/>
      </w:divBdr>
      <w:divsChild>
        <w:div w:id="1488596939">
          <w:marLeft w:val="0"/>
          <w:marRight w:val="0"/>
          <w:marTop w:val="0"/>
          <w:marBottom w:val="0"/>
          <w:divBdr>
            <w:top w:val="none" w:sz="0" w:space="0" w:color="auto"/>
            <w:left w:val="none" w:sz="0" w:space="0" w:color="auto"/>
            <w:bottom w:val="none" w:sz="0" w:space="0" w:color="auto"/>
            <w:right w:val="none" w:sz="0" w:space="0" w:color="auto"/>
          </w:divBdr>
          <w:divsChild>
            <w:div w:id="4687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178">
      <w:bodyDiv w:val="1"/>
      <w:marLeft w:val="0"/>
      <w:marRight w:val="0"/>
      <w:marTop w:val="0"/>
      <w:marBottom w:val="0"/>
      <w:divBdr>
        <w:top w:val="none" w:sz="0" w:space="0" w:color="auto"/>
        <w:left w:val="none" w:sz="0" w:space="0" w:color="auto"/>
        <w:bottom w:val="none" w:sz="0" w:space="0" w:color="auto"/>
        <w:right w:val="none" w:sz="0" w:space="0" w:color="auto"/>
      </w:divBdr>
      <w:divsChild>
        <w:div w:id="1301618771">
          <w:marLeft w:val="0"/>
          <w:marRight w:val="0"/>
          <w:marTop w:val="0"/>
          <w:marBottom w:val="0"/>
          <w:divBdr>
            <w:top w:val="none" w:sz="0" w:space="0" w:color="auto"/>
            <w:left w:val="none" w:sz="0" w:space="0" w:color="auto"/>
            <w:bottom w:val="none" w:sz="0" w:space="0" w:color="auto"/>
            <w:right w:val="none" w:sz="0" w:space="0" w:color="auto"/>
          </w:divBdr>
          <w:divsChild>
            <w:div w:id="3753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865">
      <w:bodyDiv w:val="1"/>
      <w:marLeft w:val="0"/>
      <w:marRight w:val="0"/>
      <w:marTop w:val="0"/>
      <w:marBottom w:val="0"/>
      <w:divBdr>
        <w:top w:val="none" w:sz="0" w:space="0" w:color="auto"/>
        <w:left w:val="none" w:sz="0" w:space="0" w:color="auto"/>
        <w:bottom w:val="none" w:sz="0" w:space="0" w:color="auto"/>
        <w:right w:val="none" w:sz="0" w:space="0" w:color="auto"/>
      </w:divBdr>
    </w:div>
    <w:div w:id="536822890">
      <w:bodyDiv w:val="1"/>
      <w:marLeft w:val="0"/>
      <w:marRight w:val="0"/>
      <w:marTop w:val="0"/>
      <w:marBottom w:val="0"/>
      <w:divBdr>
        <w:top w:val="none" w:sz="0" w:space="0" w:color="auto"/>
        <w:left w:val="none" w:sz="0" w:space="0" w:color="auto"/>
        <w:bottom w:val="none" w:sz="0" w:space="0" w:color="auto"/>
        <w:right w:val="none" w:sz="0" w:space="0" w:color="auto"/>
      </w:divBdr>
      <w:divsChild>
        <w:div w:id="2075469998">
          <w:marLeft w:val="0"/>
          <w:marRight w:val="0"/>
          <w:marTop w:val="0"/>
          <w:marBottom w:val="0"/>
          <w:divBdr>
            <w:top w:val="none" w:sz="0" w:space="0" w:color="auto"/>
            <w:left w:val="none" w:sz="0" w:space="0" w:color="auto"/>
            <w:bottom w:val="none" w:sz="0" w:space="0" w:color="auto"/>
            <w:right w:val="none" w:sz="0" w:space="0" w:color="auto"/>
          </w:divBdr>
          <w:divsChild>
            <w:div w:id="15349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7831">
      <w:bodyDiv w:val="1"/>
      <w:marLeft w:val="0"/>
      <w:marRight w:val="0"/>
      <w:marTop w:val="0"/>
      <w:marBottom w:val="0"/>
      <w:divBdr>
        <w:top w:val="none" w:sz="0" w:space="0" w:color="auto"/>
        <w:left w:val="none" w:sz="0" w:space="0" w:color="auto"/>
        <w:bottom w:val="none" w:sz="0" w:space="0" w:color="auto"/>
        <w:right w:val="none" w:sz="0" w:space="0" w:color="auto"/>
      </w:divBdr>
      <w:divsChild>
        <w:div w:id="673147395">
          <w:marLeft w:val="0"/>
          <w:marRight w:val="0"/>
          <w:marTop w:val="0"/>
          <w:marBottom w:val="0"/>
          <w:divBdr>
            <w:top w:val="none" w:sz="0" w:space="0" w:color="auto"/>
            <w:left w:val="none" w:sz="0" w:space="0" w:color="auto"/>
            <w:bottom w:val="none" w:sz="0" w:space="0" w:color="auto"/>
            <w:right w:val="none" w:sz="0" w:space="0" w:color="auto"/>
          </w:divBdr>
          <w:divsChild>
            <w:div w:id="10832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7192">
      <w:bodyDiv w:val="1"/>
      <w:marLeft w:val="0"/>
      <w:marRight w:val="0"/>
      <w:marTop w:val="0"/>
      <w:marBottom w:val="0"/>
      <w:divBdr>
        <w:top w:val="none" w:sz="0" w:space="0" w:color="auto"/>
        <w:left w:val="none" w:sz="0" w:space="0" w:color="auto"/>
        <w:bottom w:val="none" w:sz="0" w:space="0" w:color="auto"/>
        <w:right w:val="none" w:sz="0" w:space="0" w:color="auto"/>
      </w:divBdr>
      <w:divsChild>
        <w:div w:id="1936787804">
          <w:marLeft w:val="0"/>
          <w:marRight w:val="0"/>
          <w:marTop w:val="0"/>
          <w:marBottom w:val="0"/>
          <w:divBdr>
            <w:top w:val="none" w:sz="0" w:space="0" w:color="auto"/>
            <w:left w:val="none" w:sz="0" w:space="0" w:color="auto"/>
            <w:bottom w:val="none" w:sz="0" w:space="0" w:color="auto"/>
            <w:right w:val="none" w:sz="0" w:space="0" w:color="auto"/>
          </w:divBdr>
          <w:divsChild>
            <w:div w:id="9849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79937">
      <w:bodyDiv w:val="1"/>
      <w:marLeft w:val="0"/>
      <w:marRight w:val="0"/>
      <w:marTop w:val="0"/>
      <w:marBottom w:val="0"/>
      <w:divBdr>
        <w:top w:val="none" w:sz="0" w:space="0" w:color="auto"/>
        <w:left w:val="none" w:sz="0" w:space="0" w:color="auto"/>
        <w:bottom w:val="none" w:sz="0" w:space="0" w:color="auto"/>
        <w:right w:val="none" w:sz="0" w:space="0" w:color="auto"/>
      </w:divBdr>
      <w:divsChild>
        <w:div w:id="168644724">
          <w:marLeft w:val="0"/>
          <w:marRight w:val="0"/>
          <w:marTop w:val="0"/>
          <w:marBottom w:val="0"/>
          <w:divBdr>
            <w:top w:val="none" w:sz="0" w:space="0" w:color="auto"/>
            <w:left w:val="none" w:sz="0" w:space="0" w:color="auto"/>
            <w:bottom w:val="none" w:sz="0" w:space="0" w:color="auto"/>
            <w:right w:val="none" w:sz="0" w:space="0" w:color="auto"/>
          </w:divBdr>
          <w:divsChild>
            <w:div w:id="9071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045">
      <w:bodyDiv w:val="1"/>
      <w:marLeft w:val="0"/>
      <w:marRight w:val="0"/>
      <w:marTop w:val="0"/>
      <w:marBottom w:val="0"/>
      <w:divBdr>
        <w:top w:val="none" w:sz="0" w:space="0" w:color="auto"/>
        <w:left w:val="none" w:sz="0" w:space="0" w:color="auto"/>
        <w:bottom w:val="none" w:sz="0" w:space="0" w:color="auto"/>
        <w:right w:val="none" w:sz="0" w:space="0" w:color="auto"/>
      </w:divBdr>
      <w:divsChild>
        <w:div w:id="2071682896">
          <w:marLeft w:val="0"/>
          <w:marRight w:val="0"/>
          <w:marTop w:val="0"/>
          <w:marBottom w:val="0"/>
          <w:divBdr>
            <w:top w:val="none" w:sz="0" w:space="0" w:color="auto"/>
            <w:left w:val="none" w:sz="0" w:space="0" w:color="auto"/>
            <w:bottom w:val="none" w:sz="0" w:space="0" w:color="auto"/>
            <w:right w:val="none" w:sz="0" w:space="0" w:color="auto"/>
          </w:divBdr>
          <w:divsChild>
            <w:div w:id="5973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675">
      <w:bodyDiv w:val="1"/>
      <w:marLeft w:val="0"/>
      <w:marRight w:val="0"/>
      <w:marTop w:val="0"/>
      <w:marBottom w:val="0"/>
      <w:divBdr>
        <w:top w:val="none" w:sz="0" w:space="0" w:color="auto"/>
        <w:left w:val="none" w:sz="0" w:space="0" w:color="auto"/>
        <w:bottom w:val="none" w:sz="0" w:space="0" w:color="auto"/>
        <w:right w:val="none" w:sz="0" w:space="0" w:color="auto"/>
      </w:divBdr>
      <w:divsChild>
        <w:div w:id="1693725287">
          <w:marLeft w:val="0"/>
          <w:marRight w:val="0"/>
          <w:marTop w:val="0"/>
          <w:marBottom w:val="0"/>
          <w:divBdr>
            <w:top w:val="none" w:sz="0" w:space="0" w:color="auto"/>
            <w:left w:val="none" w:sz="0" w:space="0" w:color="auto"/>
            <w:bottom w:val="none" w:sz="0" w:space="0" w:color="auto"/>
            <w:right w:val="none" w:sz="0" w:space="0" w:color="auto"/>
          </w:divBdr>
          <w:divsChild>
            <w:div w:id="5402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7549">
      <w:bodyDiv w:val="1"/>
      <w:marLeft w:val="0"/>
      <w:marRight w:val="0"/>
      <w:marTop w:val="0"/>
      <w:marBottom w:val="0"/>
      <w:divBdr>
        <w:top w:val="none" w:sz="0" w:space="0" w:color="auto"/>
        <w:left w:val="none" w:sz="0" w:space="0" w:color="auto"/>
        <w:bottom w:val="none" w:sz="0" w:space="0" w:color="auto"/>
        <w:right w:val="none" w:sz="0" w:space="0" w:color="auto"/>
      </w:divBdr>
      <w:divsChild>
        <w:div w:id="448352599">
          <w:marLeft w:val="0"/>
          <w:marRight w:val="0"/>
          <w:marTop w:val="0"/>
          <w:marBottom w:val="0"/>
          <w:divBdr>
            <w:top w:val="none" w:sz="0" w:space="0" w:color="auto"/>
            <w:left w:val="none" w:sz="0" w:space="0" w:color="auto"/>
            <w:bottom w:val="none" w:sz="0" w:space="0" w:color="auto"/>
            <w:right w:val="none" w:sz="0" w:space="0" w:color="auto"/>
          </w:divBdr>
          <w:divsChild>
            <w:div w:id="13604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48960">
      <w:bodyDiv w:val="1"/>
      <w:marLeft w:val="0"/>
      <w:marRight w:val="0"/>
      <w:marTop w:val="0"/>
      <w:marBottom w:val="0"/>
      <w:divBdr>
        <w:top w:val="none" w:sz="0" w:space="0" w:color="auto"/>
        <w:left w:val="none" w:sz="0" w:space="0" w:color="auto"/>
        <w:bottom w:val="none" w:sz="0" w:space="0" w:color="auto"/>
        <w:right w:val="none" w:sz="0" w:space="0" w:color="auto"/>
      </w:divBdr>
      <w:divsChild>
        <w:div w:id="1540776898">
          <w:marLeft w:val="0"/>
          <w:marRight w:val="0"/>
          <w:marTop w:val="0"/>
          <w:marBottom w:val="0"/>
          <w:divBdr>
            <w:top w:val="none" w:sz="0" w:space="0" w:color="auto"/>
            <w:left w:val="none" w:sz="0" w:space="0" w:color="auto"/>
            <w:bottom w:val="none" w:sz="0" w:space="0" w:color="auto"/>
            <w:right w:val="none" w:sz="0" w:space="0" w:color="auto"/>
          </w:divBdr>
          <w:divsChild>
            <w:div w:id="6347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178">
      <w:bodyDiv w:val="1"/>
      <w:marLeft w:val="0"/>
      <w:marRight w:val="0"/>
      <w:marTop w:val="0"/>
      <w:marBottom w:val="0"/>
      <w:divBdr>
        <w:top w:val="none" w:sz="0" w:space="0" w:color="auto"/>
        <w:left w:val="none" w:sz="0" w:space="0" w:color="auto"/>
        <w:bottom w:val="none" w:sz="0" w:space="0" w:color="auto"/>
        <w:right w:val="none" w:sz="0" w:space="0" w:color="auto"/>
      </w:divBdr>
      <w:divsChild>
        <w:div w:id="1210150917">
          <w:marLeft w:val="0"/>
          <w:marRight w:val="0"/>
          <w:marTop w:val="0"/>
          <w:marBottom w:val="0"/>
          <w:divBdr>
            <w:top w:val="none" w:sz="0" w:space="0" w:color="auto"/>
            <w:left w:val="none" w:sz="0" w:space="0" w:color="auto"/>
            <w:bottom w:val="none" w:sz="0" w:space="0" w:color="auto"/>
            <w:right w:val="none" w:sz="0" w:space="0" w:color="auto"/>
          </w:divBdr>
          <w:divsChild>
            <w:div w:id="1181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253">
      <w:bodyDiv w:val="1"/>
      <w:marLeft w:val="0"/>
      <w:marRight w:val="0"/>
      <w:marTop w:val="0"/>
      <w:marBottom w:val="0"/>
      <w:divBdr>
        <w:top w:val="none" w:sz="0" w:space="0" w:color="auto"/>
        <w:left w:val="none" w:sz="0" w:space="0" w:color="auto"/>
        <w:bottom w:val="none" w:sz="0" w:space="0" w:color="auto"/>
        <w:right w:val="none" w:sz="0" w:space="0" w:color="auto"/>
      </w:divBdr>
      <w:divsChild>
        <w:div w:id="717975831">
          <w:marLeft w:val="0"/>
          <w:marRight w:val="0"/>
          <w:marTop w:val="0"/>
          <w:marBottom w:val="0"/>
          <w:divBdr>
            <w:top w:val="none" w:sz="0" w:space="0" w:color="auto"/>
            <w:left w:val="none" w:sz="0" w:space="0" w:color="auto"/>
            <w:bottom w:val="none" w:sz="0" w:space="0" w:color="auto"/>
            <w:right w:val="none" w:sz="0" w:space="0" w:color="auto"/>
          </w:divBdr>
          <w:divsChild>
            <w:div w:id="18774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9758">
      <w:bodyDiv w:val="1"/>
      <w:marLeft w:val="0"/>
      <w:marRight w:val="0"/>
      <w:marTop w:val="0"/>
      <w:marBottom w:val="0"/>
      <w:divBdr>
        <w:top w:val="none" w:sz="0" w:space="0" w:color="auto"/>
        <w:left w:val="none" w:sz="0" w:space="0" w:color="auto"/>
        <w:bottom w:val="none" w:sz="0" w:space="0" w:color="auto"/>
        <w:right w:val="none" w:sz="0" w:space="0" w:color="auto"/>
      </w:divBdr>
      <w:divsChild>
        <w:div w:id="276186284">
          <w:marLeft w:val="0"/>
          <w:marRight w:val="0"/>
          <w:marTop w:val="0"/>
          <w:marBottom w:val="0"/>
          <w:divBdr>
            <w:top w:val="none" w:sz="0" w:space="0" w:color="auto"/>
            <w:left w:val="none" w:sz="0" w:space="0" w:color="auto"/>
            <w:bottom w:val="none" w:sz="0" w:space="0" w:color="auto"/>
            <w:right w:val="none" w:sz="0" w:space="0" w:color="auto"/>
          </w:divBdr>
          <w:divsChild>
            <w:div w:id="110979293">
              <w:marLeft w:val="0"/>
              <w:marRight w:val="0"/>
              <w:marTop w:val="0"/>
              <w:marBottom w:val="0"/>
              <w:divBdr>
                <w:top w:val="none" w:sz="0" w:space="0" w:color="auto"/>
                <w:left w:val="none" w:sz="0" w:space="0" w:color="auto"/>
                <w:bottom w:val="none" w:sz="0" w:space="0" w:color="auto"/>
                <w:right w:val="none" w:sz="0" w:space="0" w:color="auto"/>
              </w:divBdr>
            </w:div>
            <w:div w:id="3546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0720">
      <w:bodyDiv w:val="1"/>
      <w:marLeft w:val="0"/>
      <w:marRight w:val="0"/>
      <w:marTop w:val="0"/>
      <w:marBottom w:val="0"/>
      <w:divBdr>
        <w:top w:val="none" w:sz="0" w:space="0" w:color="auto"/>
        <w:left w:val="none" w:sz="0" w:space="0" w:color="auto"/>
        <w:bottom w:val="none" w:sz="0" w:space="0" w:color="auto"/>
        <w:right w:val="none" w:sz="0" w:space="0" w:color="auto"/>
      </w:divBdr>
      <w:divsChild>
        <w:div w:id="1106776366">
          <w:marLeft w:val="0"/>
          <w:marRight w:val="0"/>
          <w:marTop w:val="0"/>
          <w:marBottom w:val="0"/>
          <w:divBdr>
            <w:top w:val="none" w:sz="0" w:space="0" w:color="auto"/>
            <w:left w:val="none" w:sz="0" w:space="0" w:color="auto"/>
            <w:bottom w:val="none" w:sz="0" w:space="0" w:color="auto"/>
            <w:right w:val="none" w:sz="0" w:space="0" w:color="auto"/>
          </w:divBdr>
          <w:divsChild>
            <w:div w:id="15051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6397">
      <w:bodyDiv w:val="1"/>
      <w:marLeft w:val="0"/>
      <w:marRight w:val="0"/>
      <w:marTop w:val="0"/>
      <w:marBottom w:val="0"/>
      <w:divBdr>
        <w:top w:val="none" w:sz="0" w:space="0" w:color="auto"/>
        <w:left w:val="none" w:sz="0" w:space="0" w:color="auto"/>
        <w:bottom w:val="none" w:sz="0" w:space="0" w:color="auto"/>
        <w:right w:val="none" w:sz="0" w:space="0" w:color="auto"/>
      </w:divBdr>
      <w:divsChild>
        <w:div w:id="1237548465">
          <w:marLeft w:val="0"/>
          <w:marRight w:val="0"/>
          <w:marTop w:val="0"/>
          <w:marBottom w:val="0"/>
          <w:divBdr>
            <w:top w:val="none" w:sz="0" w:space="0" w:color="auto"/>
            <w:left w:val="none" w:sz="0" w:space="0" w:color="auto"/>
            <w:bottom w:val="none" w:sz="0" w:space="0" w:color="auto"/>
            <w:right w:val="none" w:sz="0" w:space="0" w:color="auto"/>
          </w:divBdr>
          <w:divsChild>
            <w:div w:id="10231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0632">
      <w:bodyDiv w:val="1"/>
      <w:marLeft w:val="0"/>
      <w:marRight w:val="0"/>
      <w:marTop w:val="0"/>
      <w:marBottom w:val="0"/>
      <w:divBdr>
        <w:top w:val="none" w:sz="0" w:space="0" w:color="auto"/>
        <w:left w:val="none" w:sz="0" w:space="0" w:color="auto"/>
        <w:bottom w:val="none" w:sz="0" w:space="0" w:color="auto"/>
        <w:right w:val="none" w:sz="0" w:space="0" w:color="auto"/>
      </w:divBdr>
      <w:divsChild>
        <w:div w:id="2029217320">
          <w:marLeft w:val="0"/>
          <w:marRight w:val="0"/>
          <w:marTop w:val="0"/>
          <w:marBottom w:val="0"/>
          <w:divBdr>
            <w:top w:val="none" w:sz="0" w:space="0" w:color="auto"/>
            <w:left w:val="none" w:sz="0" w:space="0" w:color="auto"/>
            <w:bottom w:val="none" w:sz="0" w:space="0" w:color="auto"/>
            <w:right w:val="none" w:sz="0" w:space="0" w:color="auto"/>
          </w:divBdr>
          <w:divsChild>
            <w:div w:id="527836780">
              <w:marLeft w:val="0"/>
              <w:marRight w:val="0"/>
              <w:marTop w:val="0"/>
              <w:marBottom w:val="0"/>
              <w:divBdr>
                <w:top w:val="none" w:sz="0" w:space="0" w:color="auto"/>
                <w:left w:val="none" w:sz="0" w:space="0" w:color="auto"/>
                <w:bottom w:val="none" w:sz="0" w:space="0" w:color="auto"/>
                <w:right w:val="none" w:sz="0" w:space="0" w:color="auto"/>
              </w:divBdr>
            </w:div>
            <w:div w:id="171185483">
              <w:marLeft w:val="0"/>
              <w:marRight w:val="0"/>
              <w:marTop w:val="0"/>
              <w:marBottom w:val="0"/>
              <w:divBdr>
                <w:top w:val="none" w:sz="0" w:space="0" w:color="auto"/>
                <w:left w:val="none" w:sz="0" w:space="0" w:color="auto"/>
                <w:bottom w:val="none" w:sz="0" w:space="0" w:color="auto"/>
                <w:right w:val="none" w:sz="0" w:space="0" w:color="auto"/>
              </w:divBdr>
            </w:div>
            <w:div w:id="1697341897">
              <w:marLeft w:val="0"/>
              <w:marRight w:val="0"/>
              <w:marTop w:val="0"/>
              <w:marBottom w:val="0"/>
              <w:divBdr>
                <w:top w:val="none" w:sz="0" w:space="0" w:color="auto"/>
                <w:left w:val="none" w:sz="0" w:space="0" w:color="auto"/>
                <w:bottom w:val="none" w:sz="0" w:space="0" w:color="auto"/>
                <w:right w:val="none" w:sz="0" w:space="0" w:color="auto"/>
              </w:divBdr>
            </w:div>
            <w:div w:id="2024624962">
              <w:marLeft w:val="0"/>
              <w:marRight w:val="0"/>
              <w:marTop w:val="0"/>
              <w:marBottom w:val="0"/>
              <w:divBdr>
                <w:top w:val="none" w:sz="0" w:space="0" w:color="auto"/>
                <w:left w:val="none" w:sz="0" w:space="0" w:color="auto"/>
                <w:bottom w:val="none" w:sz="0" w:space="0" w:color="auto"/>
                <w:right w:val="none" w:sz="0" w:space="0" w:color="auto"/>
              </w:divBdr>
            </w:div>
            <w:div w:id="424352344">
              <w:marLeft w:val="0"/>
              <w:marRight w:val="0"/>
              <w:marTop w:val="0"/>
              <w:marBottom w:val="0"/>
              <w:divBdr>
                <w:top w:val="none" w:sz="0" w:space="0" w:color="auto"/>
                <w:left w:val="none" w:sz="0" w:space="0" w:color="auto"/>
                <w:bottom w:val="none" w:sz="0" w:space="0" w:color="auto"/>
                <w:right w:val="none" w:sz="0" w:space="0" w:color="auto"/>
              </w:divBdr>
            </w:div>
            <w:div w:id="914897697">
              <w:marLeft w:val="0"/>
              <w:marRight w:val="0"/>
              <w:marTop w:val="0"/>
              <w:marBottom w:val="0"/>
              <w:divBdr>
                <w:top w:val="none" w:sz="0" w:space="0" w:color="auto"/>
                <w:left w:val="none" w:sz="0" w:space="0" w:color="auto"/>
                <w:bottom w:val="none" w:sz="0" w:space="0" w:color="auto"/>
                <w:right w:val="none" w:sz="0" w:space="0" w:color="auto"/>
              </w:divBdr>
            </w:div>
            <w:div w:id="108015678">
              <w:marLeft w:val="0"/>
              <w:marRight w:val="0"/>
              <w:marTop w:val="0"/>
              <w:marBottom w:val="0"/>
              <w:divBdr>
                <w:top w:val="none" w:sz="0" w:space="0" w:color="auto"/>
                <w:left w:val="none" w:sz="0" w:space="0" w:color="auto"/>
                <w:bottom w:val="none" w:sz="0" w:space="0" w:color="auto"/>
                <w:right w:val="none" w:sz="0" w:space="0" w:color="auto"/>
              </w:divBdr>
            </w:div>
            <w:div w:id="1204564994">
              <w:marLeft w:val="0"/>
              <w:marRight w:val="0"/>
              <w:marTop w:val="0"/>
              <w:marBottom w:val="0"/>
              <w:divBdr>
                <w:top w:val="none" w:sz="0" w:space="0" w:color="auto"/>
                <w:left w:val="none" w:sz="0" w:space="0" w:color="auto"/>
                <w:bottom w:val="none" w:sz="0" w:space="0" w:color="auto"/>
                <w:right w:val="none" w:sz="0" w:space="0" w:color="auto"/>
              </w:divBdr>
            </w:div>
            <w:div w:id="1435831424">
              <w:marLeft w:val="0"/>
              <w:marRight w:val="0"/>
              <w:marTop w:val="0"/>
              <w:marBottom w:val="0"/>
              <w:divBdr>
                <w:top w:val="none" w:sz="0" w:space="0" w:color="auto"/>
                <w:left w:val="none" w:sz="0" w:space="0" w:color="auto"/>
                <w:bottom w:val="none" w:sz="0" w:space="0" w:color="auto"/>
                <w:right w:val="none" w:sz="0" w:space="0" w:color="auto"/>
              </w:divBdr>
            </w:div>
            <w:div w:id="83498136">
              <w:marLeft w:val="0"/>
              <w:marRight w:val="0"/>
              <w:marTop w:val="0"/>
              <w:marBottom w:val="0"/>
              <w:divBdr>
                <w:top w:val="none" w:sz="0" w:space="0" w:color="auto"/>
                <w:left w:val="none" w:sz="0" w:space="0" w:color="auto"/>
                <w:bottom w:val="none" w:sz="0" w:space="0" w:color="auto"/>
                <w:right w:val="none" w:sz="0" w:space="0" w:color="auto"/>
              </w:divBdr>
            </w:div>
            <w:div w:id="175773464">
              <w:marLeft w:val="0"/>
              <w:marRight w:val="0"/>
              <w:marTop w:val="0"/>
              <w:marBottom w:val="0"/>
              <w:divBdr>
                <w:top w:val="none" w:sz="0" w:space="0" w:color="auto"/>
                <w:left w:val="none" w:sz="0" w:space="0" w:color="auto"/>
                <w:bottom w:val="none" w:sz="0" w:space="0" w:color="auto"/>
                <w:right w:val="none" w:sz="0" w:space="0" w:color="auto"/>
              </w:divBdr>
            </w:div>
            <w:div w:id="1926842701">
              <w:marLeft w:val="0"/>
              <w:marRight w:val="0"/>
              <w:marTop w:val="0"/>
              <w:marBottom w:val="0"/>
              <w:divBdr>
                <w:top w:val="none" w:sz="0" w:space="0" w:color="auto"/>
                <w:left w:val="none" w:sz="0" w:space="0" w:color="auto"/>
                <w:bottom w:val="none" w:sz="0" w:space="0" w:color="auto"/>
                <w:right w:val="none" w:sz="0" w:space="0" w:color="auto"/>
              </w:divBdr>
            </w:div>
            <w:div w:id="656225541">
              <w:marLeft w:val="0"/>
              <w:marRight w:val="0"/>
              <w:marTop w:val="0"/>
              <w:marBottom w:val="0"/>
              <w:divBdr>
                <w:top w:val="none" w:sz="0" w:space="0" w:color="auto"/>
                <w:left w:val="none" w:sz="0" w:space="0" w:color="auto"/>
                <w:bottom w:val="none" w:sz="0" w:space="0" w:color="auto"/>
                <w:right w:val="none" w:sz="0" w:space="0" w:color="auto"/>
              </w:divBdr>
            </w:div>
            <w:div w:id="448278318">
              <w:marLeft w:val="0"/>
              <w:marRight w:val="0"/>
              <w:marTop w:val="0"/>
              <w:marBottom w:val="0"/>
              <w:divBdr>
                <w:top w:val="none" w:sz="0" w:space="0" w:color="auto"/>
                <w:left w:val="none" w:sz="0" w:space="0" w:color="auto"/>
                <w:bottom w:val="none" w:sz="0" w:space="0" w:color="auto"/>
                <w:right w:val="none" w:sz="0" w:space="0" w:color="auto"/>
              </w:divBdr>
            </w:div>
            <w:div w:id="68813074">
              <w:marLeft w:val="0"/>
              <w:marRight w:val="0"/>
              <w:marTop w:val="0"/>
              <w:marBottom w:val="0"/>
              <w:divBdr>
                <w:top w:val="none" w:sz="0" w:space="0" w:color="auto"/>
                <w:left w:val="none" w:sz="0" w:space="0" w:color="auto"/>
                <w:bottom w:val="none" w:sz="0" w:space="0" w:color="auto"/>
                <w:right w:val="none" w:sz="0" w:space="0" w:color="auto"/>
              </w:divBdr>
            </w:div>
            <w:div w:id="526333915">
              <w:marLeft w:val="0"/>
              <w:marRight w:val="0"/>
              <w:marTop w:val="0"/>
              <w:marBottom w:val="0"/>
              <w:divBdr>
                <w:top w:val="none" w:sz="0" w:space="0" w:color="auto"/>
                <w:left w:val="none" w:sz="0" w:space="0" w:color="auto"/>
                <w:bottom w:val="none" w:sz="0" w:space="0" w:color="auto"/>
                <w:right w:val="none" w:sz="0" w:space="0" w:color="auto"/>
              </w:divBdr>
            </w:div>
            <w:div w:id="1804812140">
              <w:marLeft w:val="0"/>
              <w:marRight w:val="0"/>
              <w:marTop w:val="0"/>
              <w:marBottom w:val="0"/>
              <w:divBdr>
                <w:top w:val="none" w:sz="0" w:space="0" w:color="auto"/>
                <w:left w:val="none" w:sz="0" w:space="0" w:color="auto"/>
                <w:bottom w:val="none" w:sz="0" w:space="0" w:color="auto"/>
                <w:right w:val="none" w:sz="0" w:space="0" w:color="auto"/>
              </w:divBdr>
            </w:div>
            <w:div w:id="600333562">
              <w:marLeft w:val="0"/>
              <w:marRight w:val="0"/>
              <w:marTop w:val="0"/>
              <w:marBottom w:val="0"/>
              <w:divBdr>
                <w:top w:val="none" w:sz="0" w:space="0" w:color="auto"/>
                <w:left w:val="none" w:sz="0" w:space="0" w:color="auto"/>
                <w:bottom w:val="none" w:sz="0" w:space="0" w:color="auto"/>
                <w:right w:val="none" w:sz="0" w:space="0" w:color="auto"/>
              </w:divBdr>
            </w:div>
            <w:div w:id="374476608">
              <w:marLeft w:val="0"/>
              <w:marRight w:val="0"/>
              <w:marTop w:val="0"/>
              <w:marBottom w:val="0"/>
              <w:divBdr>
                <w:top w:val="none" w:sz="0" w:space="0" w:color="auto"/>
                <w:left w:val="none" w:sz="0" w:space="0" w:color="auto"/>
                <w:bottom w:val="none" w:sz="0" w:space="0" w:color="auto"/>
                <w:right w:val="none" w:sz="0" w:space="0" w:color="auto"/>
              </w:divBdr>
            </w:div>
            <w:div w:id="535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1987">
      <w:bodyDiv w:val="1"/>
      <w:marLeft w:val="0"/>
      <w:marRight w:val="0"/>
      <w:marTop w:val="0"/>
      <w:marBottom w:val="0"/>
      <w:divBdr>
        <w:top w:val="none" w:sz="0" w:space="0" w:color="auto"/>
        <w:left w:val="none" w:sz="0" w:space="0" w:color="auto"/>
        <w:bottom w:val="none" w:sz="0" w:space="0" w:color="auto"/>
        <w:right w:val="none" w:sz="0" w:space="0" w:color="auto"/>
      </w:divBdr>
      <w:divsChild>
        <w:div w:id="1444379995">
          <w:marLeft w:val="0"/>
          <w:marRight w:val="0"/>
          <w:marTop w:val="0"/>
          <w:marBottom w:val="0"/>
          <w:divBdr>
            <w:top w:val="none" w:sz="0" w:space="0" w:color="auto"/>
            <w:left w:val="none" w:sz="0" w:space="0" w:color="auto"/>
            <w:bottom w:val="none" w:sz="0" w:space="0" w:color="auto"/>
            <w:right w:val="none" w:sz="0" w:space="0" w:color="auto"/>
          </w:divBdr>
          <w:divsChild>
            <w:div w:id="842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42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76">
          <w:marLeft w:val="0"/>
          <w:marRight w:val="0"/>
          <w:marTop w:val="0"/>
          <w:marBottom w:val="0"/>
          <w:divBdr>
            <w:top w:val="none" w:sz="0" w:space="0" w:color="auto"/>
            <w:left w:val="none" w:sz="0" w:space="0" w:color="auto"/>
            <w:bottom w:val="none" w:sz="0" w:space="0" w:color="auto"/>
            <w:right w:val="none" w:sz="0" w:space="0" w:color="auto"/>
          </w:divBdr>
          <w:divsChild>
            <w:div w:id="11541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120">
      <w:bodyDiv w:val="1"/>
      <w:marLeft w:val="0"/>
      <w:marRight w:val="0"/>
      <w:marTop w:val="0"/>
      <w:marBottom w:val="0"/>
      <w:divBdr>
        <w:top w:val="none" w:sz="0" w:space="0" w:color="auto"/>
        <w:left w:val="none" w:sz="0" w:space="0" w:color="auto"/>
        <w:bottom w:val="none" w:sz="0" w:space="0" w:color="auto"/>
        <w:right w:val="none" w:sz="0" w:space="0" w:color="auto"/>
      </w:divBdr>
      <w:divsChild>
        <w:div w:id="552813720">
          <w:marLeft w:val="0"/>
          <w:marRight w:val="0"/>
          <w:marTop w:val="0"/>
          <w:marBottom w:val="0"/>
          <w:divBdr>
            <w:top w:val="none" w:sz="0" w:space="0" w:color="auto"/>
            <w:left w:val="none" w:sz="0" w:space="0" w:color="auto"/>
            <w:bottom w:val="none" w:sz="0" w:space="0" w:color="auto"/>
            <w:right w:val="none" w:sz="0" w:space="0" w:color="auto"/>
          </w:divBdr>
          <w:divsChild>
            <w:div w:id="19409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6411">
      <w:bodyDiv w:val="1"/>
      <w:marLeft w:val="0"/>
      <w:marRight w:val="0"/>
      <w:marTop w:val="0"/>
      <w:marBottom w:val="0"/>
      <w:divBdr>
        <w:top w:val="none" w:sz="0" w:space="0" w:color="auto"/>
        <w:left w:val="none" w:sz="0" w:space="0" w:color="auto"/>
        <w:bottom w:val="none" w:sz="0" w:space="0" w:color="auto"/>
        <w:right w:val="none" w:sz="0" w:space="0" w:color="auto"/>
      </w:divBdr>
    </w:div>
    <w:div w:id="712269174">
      <w:bodyDiv w:val="1"/>
      <w:marLeft w:val="0"/>
      <w:marRight w:val="0"/>
      <w:marTop w:val="0"/>
      <w:marBottom w:val="0"/>
      <w:divBdr>
        <w:top w:val="none" w:sz="0" w:space="0" w:color="auto"/>
        <w:left w:val="none" w:sz="0" w:space="0" w:color="auto"/>
        <w:bottom w:val="none" w:sz="0" w:space="0" w:color="auto"/>
        <w:right w:val="none" w:sz="0" w:space="0" w:color="auto"/>
      </w:divBdr>
      <w:divsChild>
        <w:div w:id="1200818484">
          <w:marLeft w:val="0"/>
          <w:marRight w:val="0"/>
          <w:marTop w:val="0"/>
          <w:marBottom w:val="0"/>
          <w:divBdr>
            <w:top w:val="none" w:sz="0" w:space="0" w:color="auto"/>
            <w:left w:val="none" w:sz="0" w:space="0" w:color="auto"/>
            <w:bottom w:val="none" w:sz="0" w:space="0" w:color="auto"/>
            <w:right w:val="none" w:sz="0" w:space="0" w:color="auto"/>
          </w:divBdr>
          <w:divsChild>
            <w:div w:id="2064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8830">
      <w:bodyDiv w:val="1"/>
      <w:marLeft w:val="0"/>
      <w:marRight w:val="0"/>
      <w:marTop w:val="0"/>
      <w:marBottom w:val="0"/>
      <w:divBdr>
        <w:top w:val="none" w:sz="0" w:space="0" w:color="auto"/>
        <w:left w:val="none" w:sz="0" w:space="0" w:color="auto"/>
        <w:bottom w:val="none" w:sz="0" w:space="0" w:color="auto"/>
        <w:right w:val="none" w:sz="0" w:space="0" w:color="auto"/>
      </w:divBdr>
    </w:div>
    <w:div w:id="722872508">
      <w:bodyDiv w:val="1"/>
      <w:marLeft w:val="0"/>
      <w:marRight w:val="0"/>
      <w:marTop w:val="0"/>
      <w:marBottom w:val="0"/>
      <w:divBdr>
        <w:top w:val="none" w:sz="0" w:space="0" w:color="auto"/>
        <w:left w:val="none" w:sz="0" w:space="0" w:color="auto"/>
        <w:bottom w:val="none" w:sz="0" w:space="0" w:color="auto"/>
        <w:right w:val="none" w:sz="0" w:space="0" w:color="auto"/>
      </w:divBdr>
      <w:divsChild>
        <w:div w:id="339699437">
          <w:marLeft w:val="0"/>
          <w:marRight w:val="0"/>
          <w:marTop w:val="0"/>
          <w:marBottom w:val="0"/>
          <w:divBdr>
            <w:top w:val="none" w:sz="0" w:space="0" w:color="auto"/>
            <w:left w:val="none" w:sz="0" w:space="0" w:color="auto"/>
            <w:bottom w:val="none" w:sz="0" w:space="0" w:color="auto"/>
            <w:right w:val="none" w:sz="0" w:space="0" w:color="auto"/>
          </w:divBdr>
          <w:divsChild>
            <w:div w:id="2009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63538">
      <w:bodyDiv w:val="1"/>
      <w:marLeft w:val="0"/>
      <w:marRight w:val="0"/>
      <w:marTop w:val="0"/>
      <w:marBottom w:val="0"/>
      <w:divBdr>
        <w:top w:val="none" w:sz="0" w:space="0" w:color="auto"/>
        <w:left w:val="none" w:sz="0" w:space="0" w:color="auto"/>
        <w:bottom w:val="none" w:sz="0" w:space="0" w:color="auto"/>
        <w:right w:val="none" w:sz="0" w:space="0" w:color="auto"/>
      </w:divBdr>
      <w:divsChild>
        <w:div w:id="1955137080">
          <w:marLeft w:val="0"/>
          <w:marRight w:val="0"/>
          <w:marTop w:val="0"/>
          <w:marBottom w:val="0"/>
          <w:divBdr>
            <w:top w:val="none" w:sz="0" w:space="0" w:color="auto"/>
            <w:left w:val="none" w:sz="0" w:space="0" w:color="auto"/>
            <w:bottom w:val="none" w:sz="0" w:space="0" w:color="auto"/>
            <w:right w:val="none" w:sz="0" w:space="0" w:color="auto"/>
          </w:divBdr>
          <w:divsChild>
            <w:div w:id="1629778632">
              <w:marLeft w:val="0"/>
              <w:marRight w:val="0"/>
              <w:marTop w:val="0"/>
              <w:marBottom w:val="0"/>
              <w:divBdr>
                <w:top w:val="none" w:sz="0" w:space="0" w:color="auto"/>
                <w:left w:val="none" w:sz="0" w:space="0" w:color="auto"/>
                <w:bottom w:val="none" w:sz="0" w:space="0" w:color="auto"/>
                <w:right w:val="none" w:sz="0" w:space="0" w:color="auto"/>
              </w:divBdr>
            </w:div>
            <w:div w:id="387194271">
              <w:marLeft w:val="0"/>
              <w:marRight w:val="0"/>
              <w:marTop w:val="0"/>
              <w:marBottom w:val="0"/>
              <w:divBdr>
                <w:top w:val="none" w:sz="0" w:space="0" w:color="auto"/>
                <w:left w:val="none" w:sz="0" w:space="0" w:color="auto"/>
                <w:bottom w:val="none" w:sz="0" w:space="0" w:color="auto"/>
                <w:right w:val="none" w:sz="0" w:space="0" w:color="auto"/>
              </w:divBdr>
            </w:div>
            <w:div w:id="18236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1497">
      <w:bodyDiv w:val="1"/>
      <w:marLeft w:val="0"/>
      <w:marRight w:val="0"/>
      <w:marTop w:val="0"/>
      <w:marBottom w:val="0"/>
      <w:divBdr>
        <w:top w:val="none" w:sz="0" w:space="0" w:color="auto"/>
        <w:left w:val="none" w:sz="0" w:space="0" w:color="auto"/>
        <w:bottom w:val="none" w:sz="0" w:space="0" w:color="auto"/>
        <w:right w:val="none" w:sz="0" w:space="0" w:color="auto"/>
      </w:divBdr>
      <w:divsChild>
        <w:div w:id="2096005087">
          <w:marLeft w:val="0"/>
          <w:marRight w:val="0"/>
          <w:marTop w:val="0"/>
          <w:marBottom w:val="0"/>
          <w:divBdr>
            <w:top w:val="none" w:sz="0" w:space="0" w:color="auto"/>
            <w:left w:val="none" w:sz="0" w:space="0" w:color="auto"/>
            <w:bottom w:val="none" w:sz="0" w:space="0" w:color="auto"/>
            <w:right w:val="none" w:sz="0" w:space="0" w:color="auto"/>
          </w:divBdr>
          <w:divsChild>
            <w:div w:id="2592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6774">
      <w:bodyDiv w:val="1"/>
      <w:marLeft w:val="0"/>
      <w:marRight w:val="0"/>
      <w:marTop w:val="0"/>
      <w:marBottom w:val="0"/>
      <w:divBdr>
        <w:top w:val="none" w:sz="0" w:space="0" w:color="auto"/>
        <w:left w:val="none" w:sz="0" w:space="0" w:color="auto"/>
        <w:bottom w:val="none" w:sz="0" w:space="0" w:color="auto"/>
        <w:right w:val="none" w:sz="0" w:space="0" w:color="auto"/>
      </w:divBdr>
    </w:div>
    <w:div w:id="749275446">
      <w:bodyDiv w:val="1"/>
      <w:marLeft w:val="0"/>
      <w:marRight w:val="0"/>
      <w:marTop w:val="0"/>
      <w:marBottom w:val="0"/>
      <w:divBdr>
        <w:top w:val="none" w:sz="0" w:space="0" w:color="auto"/>
        <w:left w:val="none" w:sz="0" w:space="0" w:color="auto"/>
        <w:bottom w:val="none" w:sz="0" w:space="0" w:color="auto"/>
        <w:right w:val="none" w:sz="0" w:space="0" w:color="auto"/>
      </w:divBdr>
      <w:divsChild>
        <w:div w:id="1390613466">
          <w:marLeft w:val="0"/>
          <w:marRight w:val="0"/>
          <w:marTop w:val="0"/>
          <w:marBottom w:val="0"/>
          <w:divBdr>
            <w:top w:val="none" w:sz="0" w:space="0" w:color="auto"/>
            <w:left w:val="none" w:sz="0" w:space="0" w:color="auto"/>
            <w:bottom w:val="none" w:sz="0" w:space="0" w:color="auto"/>
            <w:right w:val="none" w:sz="0" w:space="0" w:color="auto"/>
          </w:divBdr>
          <w:divsChild>
            <w:div w:id="12447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4921">
      <w:bodyDiv w:val="1"/>
      <w:marLeft w:val="0"/>
      <w:marRight w:val="0"/>
      <w:marTop w:val="0"/>
      <w:marBottom w:val="0"/>
      <w:divBdr>
        <w:top w:val="none" w:sz="0" w:space="0" w:color="auto"/>
        <w:left w:val="none" w:sz="0" w:space="0" w:color="auto"/>
        <w:bottom w:val="none" w:sz="0" w:space="0" w:color="auto"/>
        <w:right w:val="none" w:sz="0" w:space="0" w:color="auto"/>
      </w:divBdr>
      <w:divsChild>
        <w:div w:id="815415912">
          <w:marLeft w:val="0"/>
          <w:marRight w:val="0"/>
          <w:marTop w:val="0"/>
          <w:marBottom w:val="0"/>
          <w:divBdr>
            <w:top w:val="none" w:sz="0" w:space="0" w:color="auto"/>
            <w:left w:val="none" w:sz="0" w:space="0" w:color="auto"/>
            <w:bottom w:val="none" w:sz="0" w:space="0" w:color="auto"/>
            <w:right w:val="none" w:sz="0" w:space="0" w:color="auto"/>
          </w:divBdr>
          <w:divsChild>
            <w:div w:id="12698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5981">
      <w:bodyDiv w:val="1"/>
      <w:marLeft w:val="0"/>
      <w:marRight w:val="0"/>
      <w:marTop w:val="0"/>
      <w:marBottom w:val="0"/>
      <w:divBdr>
        <w:top w:val="none" w:sz="0" w:space="0" w:color="auto"/>
        <w:left w:val="none" w:sz="0" w:space="0" w:color="auto"/>
        <w:bottom w:val="none" w:sz="0" w:space="0" w:color="auto"/>
        <w:right w:val="none" w:sz="0" w:space="0" w:color="auto"/>
      </w:divBdr>
      <w:divsChild>
        <w:div w:id="1610089186">
          <w:marLeft w:val="0"/>
          <w:marRight w:val="0"/>
          <w:marTop w:val="0"/>
          <w:marBottom w:val="0"/>
          <w:divBdr>
            <w:top w:val="none" w:sz="0" w:space="0" w:color="auto"/>
            <w:left w:val="none" w:sz="0" w:space="0" w:color="auto"/>
            <w:bottom w:val="none" w:sz="0" w:space="0" w:color="auto"/>
            <w:right w:val="none" w:sz="0" w:space="0" w:color="auto"/>
          </w:divBdr>
          <w:divsChild>
            <w:div w:id="15492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5318">
      <w:bodyDiv w:val="1"/>
      <w:marLeft w:val="0"/>
      <w:marRight w:val="0"/>
      <w:marTop w:val="0"/>
      <w:marBottom w:val="0"/>
      <w:divBdr>
        <w:top w:val="none" w:sz="0" w:space="0" w:color="auto"/>
        <w:left w:val="none" w:sz="0" w:space="0" w:color="auto"/>
        <w:bottom w:val="none" w:sz="0" w:space="0" w:color="auto"/>
        <w:right w:val="none" w:sz="0" w:space="0" w:color="auto"/>
      </w:divBdr>
      <w:divsChild>
        <w:div w:id="1047492077">
          <w:marLeft w:val="0"/>
          <w:marRight w:val="0"/>
          <w:marTop w:val="0"/>
          <w:marBottom w:val="0"/>
          <w:divBdr>
            <w:top w:val="none" w:sz="0" w:space="0" w:color="auto"/>
            <w:left w:val="none" w:sz="0" w:space="0" w:color="auto"/>
            <w:bottom w:val="none" w:sz="0" w:space="0" w:color="auto"/>
            <w:right w:val="none" w:sz="0" w:space="0" w:color="auto"/>
          </w:divBdr>
          <w:divsChild>
            <w:div w:id="3409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8194">
      <w:bodyDiv w:val="1"/>
      <w:marLeft w:val="0"/>
      <w:marRight w:val="0"/>
      <w:marTop w:val="0"/>
      <w:marBottom w:val="0"/>
      <w:divBdr>
        <w:top w:val="none" w:sz="0" w:space="0" w:color="auto"/>
        <w:left w:val="none" w:sz="0" w:space="0" w:color="auto"/>
        <w:bottom w:val="none" w:sz="0" w:space="0" w:color="auto"/>
        <w:right w:val="none" w:sz="0" w:space="0" w:color="auto"/>
      </w:divBdr>
      <w:divsChild>
        <w:div w:id="1945728596">
          <w:marLeft w:val="0"/>
          <w:marRight w:val="0"/>
          <w:marTop w:val="0"/>
          <w:marBottom w:val="0"/>
          <w:divBdr>
            <w:top w:val="none" w:sz="0" w:space="0" w:color="auto"/>
            <w:left w:val="none" w:sz="0" w:space="0" w:color="auto"/>
            <w:bottom w:val="none" w:sz="0" w:space="0" w:color="auto"/>
            <w:right w:val="none" w:sz="0" w:space="0" w:color="auto"/>
          </w:divBdr>
          <w:divsChild>
            <w:div w:id="3421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40312">
      <w:bodyDiv w:val="1"/>
      <w:marLeft w:val="0"/>
      <w:marRight w:val="0"/>
      <w:marTop w:val="0"/>
      <w:marBottom w:val="0"/>
      <w:divBdr>
        <w:top w:val="none" w:sz="0" w:space="0" w:color="auto"/>
        <w:left w:val="none" w:sz="0" w:space="0" w:color="auto"/>
        <w:bottom w:val="none" w:sz="0" w:space="0" w:color="auto"/>
        <w:right w:val="none" w:sz="0" w:space="0" w:color="auto"/>
      </w:divBdr>
      <w:divsChild>
        <w:div w:id="1620332841">
          <w:marLeft w:val="0"/>
          <w:marRight w:val="0"/>
          <w:marTop w:val="0"/>
          <w:marBottom w:val="0"/>
          <w:divBdr>
            <w:top w:val="none" w:sz="0" w:space="0" w:color="auto"/>
            <w:left w:val="none" w:sz="0" w:space="0" w:color="auto"/>
            <w:bottom w:val="none" w:sz="0" w:space="0" w:color="auto"/>
            <w:right w:val="none" w:sz="0" w:space="0" w:color="auto"/>
          </w:divBdr>
          <w:divsChild>
            <w:div w:id="7683828">
              <w:marLeft w:val="0"/>
              <w:marRight w:val="0"/>
              <w:marTop w:val="0"/>
              <w:marBottom w:val="0"/>
              <w:divBdr>
                <w:top w:val="none" w:sz="0" w:space="0" w:color="auto"/>
                <w:left w:val="none" w:sz="0" w:space="0" w:color="auto"/>
                <w:bottom w:val="none" w:sz="0" w:space="0" w:color="auto"/>
                <w:right w:val="none" w:sz="0" w:space="0" w:color="auto"/>
              </w:divBdr>
            </w:div>
            <w:div w:id="34741371">
              <w:marLeft w:val="0"/>
              <w:marRight w:val="0"/>
              <w:marTop w:val="0"/>
              <w:marBottom w:val="0"/>
              <w:divBdr>
                <w:top w:val="none" w:sz="0" w:space="0" w:color="auto"/>
                <w:left w:val="none" w:sz="0" w:space="0" w:color="auto"/>
                <w:bottom w:val="none" w:sz="0" w:space="0" w:color="auto"/>
                <w:right w:val="none" w:sz="0" w:space="0" w:color="auto"/>
              </w:divBdr>
            </w:div>
            <w:div w:id="58483727">
              <w:marLeft w:val="0"/>
              <w:marRight w:val="0"/>
              <w:marTop w:val="0"/>
              <w:marBottom w:val="0"/>
              <w:divBdr>
                <w:top w:val="none" w:sz="0" w:space="0" w:color="auto"/>
                <w:left w:val="none" w:sz="0" w:space="0" w:color="auto"/>
                <w:bottom w:val="none" w:sz="0" w:space="0" w:color="auto"/>
                <w:right w:val="none" w:sz="0" w:space="0" w:color="auto"/>
              </w:divBdr>
            </w:div>
            <w:div w:id="82801855">
              <w:marLeft w:val="0"/>
              <w:marRight w:val="0"/>
              <w:marTop w:val="0"/>
              <w:marBottom w:val="0"/>
              <w:divBdr>
                <w:top w:val="none" w:sz="0" w:space="0" w:color="auto"/>
                <w:left w:val="none" w:sz="0" w:space="0" w:color="auto"/>
                <w:bottom w:val="none" w:sz="0" w:space="0" w:color="auto"/>
                <w:right w:val="none" w:sz="0" w:space="0" w:color="auto"/>
              </w:divBdr>
            </w:div>
            <w:div w:id="97144026">
              <w:marLeft w:val="0"/>
              <w:marRight w:val="0"/>
              <w:marTop w:val="0"/>
              <w:marBottom w:val="0"/>
              <w:divBdr>
                <w:top w:val="none" w:sz="0" w:space="0" w:color="auto"/>
                <w:left w:val="none" w:sz="0" w:space="0" w:color="auto"/>
                <w:bottom w:val="none" w:sz="0" w:space="0" w:color="auto"/>
                <w:right w:val="none" w:sz="0" w:space="0" w:color="auto"/>
              </w:divBdr>
            </w:div>
            <w:div w:id="187107329">
              <w:marLeft w:val="0"/>
              <w:marRight w:val="0"/>
              <w:marTop w:val="0"/>
              <w:marBottom w:val="0"/>
              <w:divBdr>
                <w:top w:val="none" w:sz="0" w:space="0" w:color="auto"/>
                <w:left w:val="none" w:sz="0" w:space="0" w:color="auto"/>
                <w:bottom w:val="none" w:sz="0" w:space="0" w:color="auto"/>
                <w:right w:val="none" w:sz="0" w:space="0" w:color="auto"/>
              </w:divBdr>
            </w:div>
            <w:div w:id="189882950">
              <w:marLeft w:val="0"/>
              <w:marRight w:val="0"/>
              <w:marTop w:val="0"/>
              <w:marBottom w:val="0"/>
              <w:divBdr>
                <w:top w:val="none" w:sz="0" w:space="0" w:color="auto"/>
                <w:left w:val="none" w:sz="0" w:space="0" w:color="auto"/>
                <w:bottom w:val="none" w:sz="0" w:space="0" w:color="auto"/>
                <w:right w:val="none" w:sz="0" w:space="0" w:color="auto"/>
              </w:divBdr>
            </w:div>
            <w:div w:id="592324250">
              <w:marLeft w:val="0"/>
              <w:marRight w:val="0"/>
              <w:marTop w:val="0"/>
              <w:marBottom w:val="0"/>
              <w:divBdr>
                <w:top w:val="none" w:sz="0" w:space="0" w:color="auto"/>
                <w:left w:val="none" w:sz="0" w:space="0" w:color="auto"/>
                <w:bottom w:val="none" w:sz="0" w:space="0" w:color="auto"/>
                <w:right w:val="none" w:sz="0" w:space="0" w:color="auto"/>
              </w:divBdr>
            </w:div>
            <w:div w:id="706413875">
              <w:marLeft w:val="0"/>
              <w:marRight w:val="0"/>
              <w:marTop w:val="0"/>
              <w:marBottom w:val="0"/>
              <w:divBdr>
                <w:top w:val="none" w:sz="0" w:space="0" w:color="auto"/>
                <w:left w:val="none" w:sz="0" w:space="0" w:color="auto"/>
                <w:bottom w:val="none" w:sz="0" w:space="0" w:color="auto"/>
                <w:right w:val="none" w:sz="0" w:space="0" w:color="auto"/>
              </w:divBdr>
            </w:div>
            <w:div w:id="823933565">
              <w:marLeft w:val="0"/>
              <w:marRight w:val="0"/>
              <w:marTop w:val="0"/>
              <w:marBottom w:val="0"/>
              <w:divBdr>
                <w:top w:val="none" w:sz="0" w:space="0" w:color="auto"/>
                <w:left w:val="none" w:sz="0" w:space="0" w:color="auto"/>
                <w:bottom w:val="none" w:sz="0" w:space="0" w:color="auto"/>
                <w:right w:val="none" w:sz="0" w:space="0" w:color="auto"/>
              </w:divBdr>
            </w:div>
            <w:div w:id="891842781">
              <w:marLeft w:val="0"/>
              <w:marRight w:val="0"/>
              <w:marTop w:val="0"/>
              <w:marBottom w:val="0"/>
              <w:divBdr>
                <w:top w:val="none" w:sz="0" w:space="0" w:color="auto"/>
                <w:left w:val="none" w:sz="0" w:space="0" w:color="auto"/>
                <w:bottom w:val="none" w:sz="0" w:space="0" w:color="auto"/>
                <w:right w:val="none" w:sz="0" w:space="0" w:color="auto"/>
              </w:divBdr>
            </w:div>
            <w:div w:id="1004817595">
              <w:marLeft w:val="0"/>
              <w:marRight w:val="0"/>
              <w:marTop w:val="0"/>
              <w:marBottom w:val="0"/>
              <w:divBdr>
                <w:top w:val="none" w:sz="0" w:space="0" w:color="auto"/>
                <w:left w:val="none" w:sz="0" w:space="0" w:color="auto"/>
                <w:bottom w:val="none" w:sz="0" w:space="0" w:color="auto"/>
                <w:right w:val="none" w:sz="0" w:space="0" w:color="auto"/>
              </w:divBdr>
            </w:div>
            <w:div w:id="1075855448">
              <w:marLeft w:val="0"/>
              <w:marRight w:val="0"/>
              <w:marTop w:val="0"/>
              <w:marBottom w:val="0"/>
              <w:divBdr>
                <w:top w:val="none" w:sz="0" w:space="0" w:color="auto"/>
                <w:left w:val="none" w:sz="0" w:space="0" w:color="auto"/>
                <w:bottom w:val="none" w:sz="0" w:space="0" w:color="auto"/>
                <w:right w:val="none" w:sz="0" w:space="0" w:color="auto"/>
              </w:divBdr>
            </w:div>
            <w:div w:id="1115056487">
              <w:marLeft w:val="0"/>
              <w:marRight w:val="0"/>
              <w:marTop w:val="0"/>
              <w:marBottom w:val="0"/>
              <w:divBdr>
                <w:top w:val="none" w:sz="0" w:space="0" w:color="auto"/>
                <w:left w:val="none" w:sz="0" w:space="0" w:color="auto"/>
                <w:bottom w:val="none" w:sz="0" w:space="0" w:color="auto"/>
                <w:right w:val="none" w:sz="0" w:space="0" w:color="auto"/>
              </w:divBdr>
            </w:div>
            <w:div w:id="1160661706">
              <w:marLeft w:val="0"/>
              <w:marRight w:val="0"/>
              <w:marTop w:val="0"/>
              <w:marBottom w:val="0"/>
              <w:divBdr>
                <w:top w:val="none" w:sz="0" w:space="0" w:color="auto"/>
                <w:left w:val="none" w:sz="0" w:space="0" w:color="auto"/>
                <w:bottom w:val="none" w:sz="0" w:space="0" w:color="auto"/>
                <w:right w:val="none" w:sz="0" w:space="0" w:color="auto"/>
              </w:divBdr>
            </w:div>
            <w:div w:id="1171334710">
              <w:marLeft w:val="0"/>
              <w:marRight w:val="0"/>
              <w:marTop w:val="0"/>
              <w:marBottom w:val="0"/>
              <w:divBdr>
                <w:top w:val="none" w:sz="0" w:space="0" w:color="auto"/>
                <w:left w:val="none" w:sz="0" w:space="0" w:color="auto"/>
                <w:bottom w:val="none" w:sz="0" w:space="0" w:color="auto"/>
                <w:right w:val="none" w:sz="0" w:space="0" w:color="auto"/>
              </w:divBdr>
            </w:div>
            <w:div w:id="1285965632">
              <w:marLeft w:val="0"/>
              <w:marRight w:val="0"/>
              <w:marTop w:val="0"/>
              <w:marBottom w:val="0"/>
              <w:divBdr>
                <w:top w:val="none" w:sz="0" w:space="0" w:color="auto"/>
                <w:left w:val="none" w:sz="0" w:space="0" w:color="auto"/>
                <w:bottom w:val="none" w:sz="0" w:space="0" w:color="auto"/>
                <w:right w:val="none" w:sz="0" w:space="0" w:color="auto"/>
              </w:divBdr>
            </w:div>
            <w:div w:id="1552039734">
              <w:marLeft w:val="0"/>
              <w:marRight w:val="0"/>
              <w:marTop w:val="0"/>
              <w:marBottom w:val="0"/>
              <w:divBdr>
                <w:top w:val="none" w:sz="0" w:space="0" w:color="auto"/>
                <w:left w:val="none" w:sz="0" w:space="0" w:color="auto"/>
                <w:bottom w:val="none" w:sz="0" w:space="0" w:color="auto"/>
                <w:right w:val="none" w:sz="0" w:space="0" w:color="auto"/>
              </w:divBdr>
            </w:div>
            <w:div w:id="1578056636">
              <w:marLeft w:val="0"/>
              <w:marRight w:val="0"/>
              <w:marTop w:val="0"/>
              <w:marBottom w:val="0"/>
              <w:divBdr>
                <w:top w:val="none" w:sz="0" w:space="0" w:color="auto"/>
                <w:left w:val="none" w:sz="0" w:space="0" w:color="auto"/>
                <w:bottom w:val="none" w:sz="0" w:space="0" w:color="auto"/>
                <w:right w:val="none" w:sz="0" w:space="0" w:color="auto"/>
              </w:divBdr>
            </w:div>
            <w:div w:id="1819878723">
              <w:marLeft w:val="0"/>
              <w:marRight w:val="0"/>
              <w:marTop w:val="0"/>
              <w:marBottom w:val="0"/>
              <w:divBdr>
                <w:top w:val="none" w:sz="0" w:space="0" w:color="auto"/>
                <w:left w:val="none" w:sz="0" w:space="0" w:color="auto"/>
                <w:bottom w:val="none" w:sz="0" w:space="0" w:color="auto"/>
                <w:right w:val="none" w:sz="0" w:space="0" w:color="auto"/>
              </w:divBdr>
            </w:div>
            <w:div w:id="1833832615">
              <w:marLeft w:val="0"/>
              <w:marRight w:val="0"/>
              <w:marTop w:val="0"/>
              <w:marBottom w:val="0"/>
              <w:divBdr>
                <w:top w:val="none" w:sz="0" w:space="0" w:color="auto"/>
                <w:left w:val="none" w:sz="0" w:space="0" w:color="auto"/>
                <w:bottom w:val="none" w:sz="0" w:space="0" w:color="auto"/>
                <w:right w:val="none" w:sz="0" w:space="0" w:color="auto"/>
              </w:divBdr>
            </w:div>
            <w:div w:id="1878852901">
              <w:marLeft w:val="0"/>
              <w:marRight w:val="0"/>
              <w:marTop w:val="0"/>
              <w:marBottom w:val="0"/>
              <w:divBdr>
                <w:top w:val="none" w:sz="0" w:space="0" w:color="auto"/>
                <w:left w:val="none" w:sz="0" w:space="0" w:color="auto"/>
                <w:bottom w:val="none" w:sz="0" w:space="0" w:color="auto"/>
                <w:right w:val="none" w:sz="0" w:space="0" w:color="auto"/>
              </w:divBdr>
            </w:div>
            <w:div w:id="21283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3006">
      <w:bodyDiv w:val="1"/>
      <w:marLeft w:val="0"/>
      <w:marRight w:val="0"/>
      <w:marTop w:val="0"/>
      <w:marBottom w:val="0"/>
      <w:divBdr>
        <w:top w:val="none" w:sz="0" w:space="0" w:color="auto"/>
        <w:left w:val="none" w:sz="0" w:space="0" w:color="auto"/>
        <w:bottom w:val="none" w:sz="0" w:space="0" w:color="auto"/>
        <w:right w:val="none" w:sz="0" w:space="0" w:color="auto"/>
      </w:divBdr>
      <w:divsChild>
        <w:div w:id="1827748279">
          <w:marLeft w:val="0"/>
          <w:marRight w:val="0"/>
          <w:marTop w:val="0"/>
          <w:marBottom w:val="0"/>
          <w:divBdr>
            <w:top w:val="none" w:sz="0" w:space="0" w:color="auto"/>
            <w:left w:val="none" w:sz="0" w:space="0" w:color="auto"/>
            <w:bottom w:val="none" w:sz="0" w:space="0" w:color="auto"/>
            <w:right w:val="none" w:sz="0" w:space="0" w:color="auto"/>
          </w:divBdr>
          <w:divsChild>
            <w:div w:id="32271250">
              <w:marLeft w:val="0"/>
              <w:marRight w:val="0"/>
              <w:marTop w:val="0"/>
              <w:marBottom w:val="0"/>
              <w:divBdr>
                <w:top w:val="none" w:sz="0" w:space="0" w:color="auto"/>
                <w:left w:val="none" w:sz="0" w:space="0" w:color="auto"/>
                <w:bottom w:val="none" w:sz="0" w:space="0" w:color="auto"/>
                <w:right w:val="none" w:sz="0" w:space="0" w:color="auto"/>
              </w:divBdr>
            </w:div>
            <w:div w:id="768047351">
              <w:marLeft w:val="0"/>
              <w:marRight w:val="0"/>
              <w:marTop w:val="0"/>
              <w:marBottom w:val="0"/>
              <w:divBdr>
                <w:top w:val="none" w:sz="0" w:space="0" w:color="auto"/>
                <w:left w:val="none" w:sz="0" w:space="0" w:color="auto"/>
                <w:bottom w:val="none" w:sz="0" w:space="0" w:color="auto"/>
                <w:right w:val="none" w:sz="0" w:space="0" w:color="auto"/>
              </w:divBdr>
            </w:div>
            <w:div w:id="1431389072">
              <w:marLeft w:val="0"/>
              <w:marRight w:val="0"/>
              <w:marTop w:val="0"/>
              <w:marBottom w:val="0"/>
              <w:divBdr>
                <w:top w:val="none" w:sz="0" w:space="0" w:color="auto"/>
                <w:left w:val="none" w:sz="0" w:space="0" w:color="auto"/>
                <w:bottom w:val="none" w:sz="0" w:space="0" w:color="auto"/>
                <w:right w:val="none" w:sz="0" w:space="0" w:color="auto"/>
              </w:divBdr>
            </w:div>
            <w:div w:id="1666131656">
              <w:marLeft w:val="0"/>
              <w:marRight w:val="0"/>
              <w:marTop w:val="0"/>
              <w:marBottom w:val="0"/>
              <w:divBdr>
                <w:top w:val="none" w:sz="0" w:space="0" w:color="auto"/>
                <w:left w:val="none" w:sz="0" w:space="0" w:color="auto"/>
                <w:bottom w:val="none" w:sz="0" w:space="0" w:color="auto"/>
                <w:right w:val="none" w:sz="0" w:space="0" w:color="auto"/>
              </w:divBdr>
            </w:div>
            <w:div w:id="21131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8881">
      <w:bodyDiv w:val="1"/>
      <w:marLeft w:val="0"/>
      <w:marRight w:val="0"/>
      <w:marTop w:val="0"/>
      <w:marBottom w:val="0"/>
      <w:divBdr>
        <w:top w:val="none" w:sz="0" w:space="0" w:color="auto"/>
        <w:left w:val="none" w:sz="0" w:space="0" w:color="auto"/>
        <w:bottom w:val="none" w:sz="0" w:space="0" w:color="auto"/>
        <w:right w:val="none" w:sz="0" w:space="0" w:color="auto"/>
      </w:divBdr>
      <w:divsChild>
        <w:div w:id="35469254">
          <w:marLeft w:val="0"/>
          <w:marRight w:val="0"/>
          <w:marTop w:val="0"/>
          <w:marBottom w:val="0"/>
          <w:divBdr>
            <w:top w:val="none" w:sz="0" w:space="0" w:color="auto"/>
            <w:left w:val="none" w:sz="0" w:space="0" w:color="auto"/>
            <w:bottom w:val="none" w:sz="0" w:space="0" w:color="auto"/>
            <w:right w:val="none" w:sz="0" w:space="0" w:color="auto"/>
          </w:divBdr>
          <w:divsChild>
            <w:div w:id="12364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4406">
      <w:bodyDiv w:val="1"/>
      <w:marLeft w:val="0"/>
      <w:marRight w:val="0"/>
      <w:marTop w:val="0"/>
      <w:marBottom w:val="0"/>
      <w:divBdr>
        <w:top w:val="none" w:sz="0" w:space="0" w:color="auto"/>
        <w:left w:val="none" w:sz="0" w:space="0" w:color="auto"/>
        <w:bottom w:val="none" w:sz="0" w:space="0" w:color="auto"/>
        <w:right w:val="none" w:sz="0" w:space="0" w:color="auto"/>
      </w:divBdr>
      <w:divsChild>
        <w:div w:id="1136988940">
          <w:marLeft w:val="0"/>
          <w:marRight w:val="0"/>
          <w:marTop w:val="0"/>
          <w:marBottom w:val="0"/>
          <w:divBdr>
            <w:top w:val="none" w:sz="0" w:space="0" w:color="auto"/>
            <w:left w:val="none" w:sz="0" w:space="0" w:color="auto"/>
            <w:bottom w:val="none" w:sz="0" w:space="0" w:color="auto"/>
            <w:right w:val="none" w:sz="0" w:space="0" w:color="auto"/>
          </w:divBdr>
          <w:divsChild>
            <w:div w:id="1932986">
              <w:marLeft w:val="0"/>
              <w:marRight w:val="0"/>
              <w:marTop w:val="0"/>
              <w:marBottom w:val="0"/>
              <w:divBdr>
                <w:top w:val="none" w:sz="0" w:space="0" w:color="auto"/>
                <w:left w:val="none" w:sz="0" w:space="0" w:color="auto"/>
                <w:bottom w:val="none" w:sz="0" w:space="0" w:color="auto"/>
                <w:right w:val="none" w:sz="0" w:space="0" w:color="auto"/>
              </w:divBdr>
            </w:div>
            <w:div w:id="3673232">
              <w:marLeft w:val="0"/>
              <w:marRight w:val="0"/>
              <w:marTop w:val="0"/>
              <w:marBottom w:val="0"/>
              <w:divBdr>
                <w:top w:val="none" w:sz="0" w:space="0" w:color="auto"/>
                <w:left w:val="none" w:sz="0" w:space="0" w:color="auto"/>
                <w:bottom w:val="none" w:sz="0" w:space="0" w:color="auto"/>
                <w:right w:val="none" w:sz="0" w:space="0" w:color="auto"/>
              </w:divBdr>
            </w:div>
            <w:div w:id="19360942">
              <w:marLeft w:val="0"/>
              <w:marRight w:val="0"/>
              <w:marTop w:val="0"/>
              <w:marBottom w:val="0"/>
              <w:divBdr>
                <w:top w:val="none" w:sz="0" w:space="0" w:color="auto"/>
                <w:left w:val="none" w:sz="0" w:space="0" w:color="auto"/>
                <w:bottom w:val="none" w:sz="0" w:space="0" w:color="auto"/>
                <w:right w:val="none" w:sz="0" w:space="0" w:color="auto"/>
              </w:divBdr>
            </w:div>
            <w:div w:id="30032896">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41485622">
              <w:marLeft w:val="0"/>
              <w:marRight w:val="0"/>
              <w:marTop w:val="0"/>
              <w:marBottom w:val="0"/>
              <w:divBdr>
                <w:top w:val="none" w:sz="0" w:space="0" w:color="auto"/>
                <w:left w:val="none" w:sz="0" w:space="0" w:color="auto"/>
                <w:bottom w:val="none" w:sz="0" w:space="0" w:color="auto"/>
                <w:right w:val="none" w:sz="0" w:space="0" w:color="auto"/>
              </w:divBdr>
            </w:div>
            <w:div w:id="43062089">
              <w:marLeft w:val="0"/>
              <w:marRight w:val="0"/>
              <w:marTop w:val="0"/>
              <w:marBottom w:val="0"/>
              <w:divBdr>
                <w:top w:val="none" w:sz="0" w:space="0" w:color="auto"/>
                <w:left w:val="none" w:sz="0" w:space="0" w:color="auto"/>
                <w:bottom w:val="none" w:sz="0" w:space="0" w:color="auto"/>
                <w:right w:val="none" w:sz="0" w:space="0" w:color="auto"/>
              </w:divBdr>
            </w:div>
            <w:div w:id="61418017">
              <w:marLeft w:val="0"/>
              <w:marRight w:val="0"/>
              <w:marTop w:val="0"/>
              <w:marBottom w:val="0"/>
              <w:divBdr>
                <w:top w:val="none" w:sz="0" w:space="0" w:color="auto"/>
                <w:left w:val="none" w:sz="0" w:space="0" w:color="auto"/>
                <w:bottom w:val="none" w:sz="0" w:space="0" w:color="auto"/>
                <w:right w:val="none" w:sz="0" w:space="0" w:color="auto"/>
              </w:divBdr>
            </w:div>
            <w:div w:id="62994582">
              <w:marLeft w:val="0"/>
              <w:marRight w:val="0"/>
              <w:marTop w:val="0"/>
              <w:marBottom w:val="0"/>
              <w:divBdr>
                <w:top w:val="none" w:sz="0" w:space="0" w:color="auto"/>
                <w:left w:val="none" w:sz="0" w:space="0" w:color="auto"/>
                <w:bottom w:val="none" w:sz="0" w:space="0" w:color="auto"/>
                <w:right w:val="none" w:sz="0" w:space="0" w:color="auto"/>
              </w:divBdr>
            </w:div>
            <w:div w:id="70737046">
              <w:marLeft w:val="0"/>
              <w:marRight w:val="0"/>
              <w:marTop w:val="0"/>
              <w:marBottom w:val="0"/>
              <w:divBdr>
                <w:top w:val="none" w:sz="0" w:space="0" w:color="auto"/>
                <w:left w:val="none" w:sz="0" w:space="0" w:color="auto"/>
                <w:bottom w:val="none" w:sz="0" w:space="0" w:color="auto"/>
                <w:right w:val="none" w:sz="0" w:space="0" w:color="auto"/>
              </w:divBdr>
            </w:div>
            <w:div w:id="70856315">
              <w:marLeft w:val="0"/>
              <w:marRight w:val="0"/>
              <w:marTop w:val="0"/>
              <w:marBottom w:val="0"/>
              <w:divBdr>
                <w:top w:val="none" w:sz="0" w:space="0" w:color="auto"/>
                <w:left w:val="none" w:sz="0" w:space="0" w:color="auto"/>
                <w:bottom w:val="none" w:sz="0" w:space="0" w:color="auto"/>
                <w:right w:val="none" w:sz="0" w:space="0" w:color="auto"/>
              </w:divBdr>
            </w:div>
            <w:div w:id="78407156">
              <w:marLeft w:val="0"/>
              <w:marRight w:val="0"/>
              <w:marTop w:val="0"/>
              <w:marBottom w:val="0"/>
              <w:divBdr>
                <w:top w:val="none" w:sz="0" w:space="0" w:color="auto"/>
                <w:left w:val="none" w:sz="0" w:space="0" w:color="auto"/>
                <w:bottom w:val="none" w:sz="0" w:space="0" w:color="auto"/>
                <w:right w:val="none" w:sz="0" w:space="0" w:color="auto"/>
              </w:divBdr>
            </w:div>
            <w:div w:id="80420373">
              <w:marLeft w:val="0"/>
              <w:marRight w:val="0"/>
              <w:marTop w:val="0"/>
              <w:marBottom w:val="0"/>
              <w:divBdr>
                <w:top w:val="none" w:sz="0" w:space="0" w:color="auto"/>
                <w:left w:val="none" w:sz="0" w:space="0" w:color="auto"/>
                <w:bottom w:val="none" w:sz="0" w:space="0" w:color="auto"/>
                <w:right w:val="none" w:sz="0" w:space="0" w:color="auto"/>
              </w:divBdr>
            </w:div>
            <w:div w:id="85927487">
              <w:marLeft w:val="0"/>
              <w:marRight w:val="0"/>
              <w:marTop w:val="0"/>
              <w:marBottom w:val="0"/>
              <w:divBdr>
                <w:top w:val="none" w:sz="0" w:space="0" w:color="auto"/>
                <w:left w:val="none" w:sz="0" w:space="0" w:color="auto"/>
                <w:bottom w:val="none" w:sz="0" w:space="0" w:color="auto"/>
                <w:right w:val="none" w:sz="0" w:space="0" w:color="auto"/>
              </w:divBdr>
            </w:div>
            <w:div w:id="102188934">
              <w:marLeft w:val="0"/>
              <w:marRight w:val="0"/>
              <w:marTop w:val="0"/>
              <w:marBottom w:val="0"/>
              <w:divBdr>
                <w:top w:val="none" w:sz="0" w:space="0" w:color="auto"/>
                <w:left w:val="none" w:sz="0" w:space="0" w:color="auto"/>
                <w:bottom w:val="none" w:sz="0" w:space="0" w:color="auto"/>
                <w:right w:val="none" w:sz="0" w:space="0" w:color="auto"/>
              </w:divBdr>
            </w:div>
            <w:div w:id="127817357">
              <w:marLeft w:val="0"/>
              <w:marRight w:val="0"/>
              <w:marTop w:val="0"/>
              <w:marBottom w:val="0"/>
              <w:divBdr>
                <w:top w:val="none" w:sz="0" w:space="0" w:color="auto"/>
                <w:left w:val="none" w:sz="0" w:space="0" w:color="auto"/>
                <w:bottom w:val="none" w:sz="0" w:space="0" w:color="auto"/>
                <w:right w:val="none" w:sz="0" w:space="0" w:color="auto"/>
              </w:divBdr>
            </w:div>
            <w:div w:id="129516568">
              <w:marLeft w:val="0"/>
              <w:marRight w:val="0"/>
              <w:marTop w:val="0"/>
              <w:marBottom w:val="0"/>
              <w:divBdr>
                <w:top w:val="none" w:sz="0" w:space="0" w:color="auto"/>
                <w:left w:val="none" w:sz="0" w:space="0" w:color="auto"/>
                <w:bottom w:val="none" w:sz="0" w:space="0" w:color="auto"/>
                <w:right w:val="none" w:sz="0" w:space="0" w:color="auto"/>
              </w:divBdr>
            </w:div>
            <w:div w:id="130289616">
              <w:marLeft w:val="0"/>
              <w:marRight w:val="0"/>
              <w:marTop w:val="0"/>
              <w:marBottom w:val="0"/>
              <w:divBdr>
                <w:top w:val="none" w:sz="0" w:space="0" w:color="auto"/>
                <w:left w:val="none" w:sz="0" w:space="0" w:color="auto"/>
                <w:bottom w:val="none" w:sz="0" w:space="0" w:color="auto"/>
                <w:right w:val="none" w:sz="0" w:space="0" w:color="auto"/>
              </w:divBdr>
            </w:div>
            <w:div w:id="131947067">
              <w:marLeft w:val="0"/>
              <w:marRight w:val="0"/>
              <w:marTop w:val="0"/>
              <w:marBottom w:val="0"/>
              <w:divBdr>
                <w:top w:val="none" w:sz="0" w:space="0" w:color="auto"/>
                <w:left w:val="none" w:sz="0" w:space="0" w:color="auto"/>
                <w:bottom w:val="none" w:sz="0" w:space="0" w:color="auto"/>
                <w:right w:val="none" w:sz="0" w:space="0" w:color="auto"/>
              </w:divBdr>
            </w:div>
            <w:div w:id="153181622">
              <w:marLeft w:val="0"/>
              <w:marRight w:val="0"/>
              <w:marTop w:val="0"/>
              <w:marBottom w:val="0"/>
              <w:divBdr>
                <w:top w:val="none" w:sz="0" w:space="0" w:color="auto"/>
                <w:left w:val="none" w:sz="0" w:space="0" w:color="auto"/>
                <w:bottom w:val="none" w:sz="0" w:space="0" w:color="auto"/>
                <w:right w:val="none" w:sz="0" w:space="0" w:color="auto"/>
              </w:divBdr>
            </w:div>
            <w:div w:id="154149967">
              <w:marLeft w:val="0"/>
              <w:marRight w:val="0"/>
              <w:marTop w:val="0"/>
              <w:marBottom w:val="0"/>
              <w:divBdr>
                <w:top w:val="none" w:sz="0" w:space="0" w:color="auto"/>
                <w:left w:val="none" w:sz="0" w:space="0" w:color="auto"/>
                <w:bottom w:val="none" w:sz="0" w:space="0" w:color="auto"/>
                <w:right w:val="none" w:sz="0" w:space="0" w:color="auto"/>
              </w:divBdr>
            </w:div>
            <w:div w:id="154958508">
              <w:marLeft w:val="0"/>
              <w:marRight w:val="0"/>
              <w:marTop w:val="0"/>
              <w:marBottom w:val="0"/>
              <w:divBdr>
                <w:top w:val="none" w:sz="0" w:space="0" w:color="auto"/>
                <w:left w:val="none" w:sz="0" w:space="0" w:color="auto"/>
                <w:bottom w:val="none" w:sz="0" w:space="0" w:color="auto"/>
                <w:right w:val="none" w:sz="0" w:space="0" w:color="auto"/>
              </w:divBdr>
            </w:div>
            <w:div w:id="155271978">
              <w:marLeft w:val="0"/>
              <w:marRight w:val="0"/>
              <w:marTop w:val="0"/>
              <w:marBottom w:val="0"/>
              <w:divBdr>
                <w:top w:val="none" w:sz="0" w:space="0" w:color="auto"/>
                <w:left w:val="none" w:sz="0" w:space="0" w:color="auto"/>
                <w:bottom w:val="none" w:sz="0" w:space="0" w:color="auto"/>
                <w:right w:val="none" w:sz="0" w:space="0" w:color="auto"/>
              </w:divBdr>
            </w:div>
            <w:div w:id="180166212">
              <w:marLeft w:val="0"/>
              <w:marRight w:val="0"/>
              <w:marTop w:val="0"/>
              <w:marBottom w:val="0"/>
              <w:divBdr>
                <w:top w:val="none" w:sz="0" w:space="0" w:color="auto"/>
                <w:left w:val="none" w:sz="0" w:space="0" w:color="auto"/>
                <w:bottom w:val="none" w:sz="0" w:space="0" w:color="auto"/>
                <w:right w:val="none" w:sz="0" w:space="0" w:color="auto"/>
              </w:divBdr>
            </w:div>
            <w:div w:id="188177383">
              <w:marLeft w:val="0"/>
              <w:marRight w:val="0"/>
              <w:marTop w:val="0"/>
              <w:marBottom w:val="0"/>
              <w:divBdr>
                <w:top w:val="none" w:sz="0" w:space="0" w:color="auto"/>
                <w:left w:val="none" w:sz="0" w:space="0" w:color="auto"/>
                <w:bottom w:val="none" w:sz="0" w:space="0" w:color="auto"/>
                <w:right w:val="none" w:sz="0" w:space="0" w:color="auto"/>
              </w:divBdr>
            </w:div>
            <w:div w:id="188571585">
              <w:marLeft w:val="0"/>
              <w:marRight w:val="0"/>
              <w:marTop w:val="0"/>
              <w:marBottom w:val="0"/>
              <w:divBdr>
                <w:top w:val="none" w:sz="0" w:space="0" w:color="auto"/>
                <w:left w:val="none" w:sz="0" w:space="0" w:color="auto"/>
                <w:bottom w:val="none" w:sz="0" w:space="0" w:color="auto"/>
                <w:right w:val="none" w:sz="0" w:space="0" w:color="auto"/>
              </w:divBdr>
            </w:div>
            <w:div w:id="193152539">
              <w:marLeft w:val="0"/>
              <w:marRight w:val="0"/>
              <w:marTop w:val="0"/>
              <w:marBottom w:val="0"/>
              <w:divBdr>
                <w:top w:val="none" w:sz="0" w:space="0" w:color="auto"/>
                <w:left w:val="none" w:sz="0" w:space="0" w:color="auto"/>
                <w:bottom w:val="none" w:sz="0" w:space="0" w:color="auto"/>
                <w:right w:val="none" w:sz="0" w:space="0" w:color="auto"/>
              </w:divBdr>
            </w:div>
            <w:div w:id="201669758">
              <w:marLeft w:val="0"/>
              <w:marRight w:val="0"/>
              <w:marTop w:val="0"/>
              <w:marBottom w:val="0"/>
              <w:divBdr>
                <w:top w:val="none" w:sz="0" w:space="0" w:color="auto"/>
                <w:left w:val="none" w:sz="0" w:space="0" w:color="auto"/>
                <w:bottom w:val="none" w:sz="0" w:space="0" w:color="auto"/>
                <w:right w:val="none" w:sz="0" w:space="0" w:color="auto"/>
              </w:divBdr>
            </w:div>
            <w:div w:id="201866827">
              <w:marLeft w:val="0"/>
              <w:marRight w:val="0"/>
              <w:marTop w:val="0"/>
              <w:marBottom w:val="0"/>
              <w:divBdr>
                <w:top w:val="none" w:sz="0" w:space="0" w:color="auto"/>
                <w:left w:val="none" w:sz="0" w:space="0" w:color="auto"/>
                <w:bottom w:val="none" w:sz="0" w:space="0" w:color="auto"/>
                <w:right w:val="none" w:sz="0" w:space="0" w:color="auto"/>
              </w:divBdr>
            </w:div>
            <w:div w:id="210843430">
              <w:marLeft w:val="0"/>
              <w:marRight w:val="0"/>
              <w:marTop w:val="0"/>
              <w:marBottom w:val="0"/>
              <w:divBdr>
                <w:top w:val="none" w:sz="0" w:space="0" w:color="auto"/>
                <w:left w:val="none" w:sz="0" w:space="0" w:color="auto"/>
                <w:bottom w:val="none" w:sz="0" w:space="0" w:color="auto"/>
                <w:right w:val="none" w:sz="0" w:space="0" w:color="auto"/>
              </w:divBdr>
            </w:div>
            <w:div w:id="211818690">
              <w:marLeft w:val="0"/>
              <w:marRight w:val="0"/>
              <w:marTop w:val="0"/>
              <w:marBottom w:val="0"/>
              <w:divBdr>
                <w:top w:val="none" w:sz="0" w:space="0" w:color="auto"/>
                <w:left w:val="none" w:sz="0" w:space="0" w:color="auto"/>
                <w:bottom w:val="none" w:sz="0" w:space="0" w:color="auto"/>
                <w:right w:val="none" w:sz="0" w:space="0" w:color="auto"/>
              </w:divBdr>
            </w:div>
            <w:div w:id="215287788">
              <w:marLeft w:val="0"/>
              <w:marRight w:val="0"/>
              <w:marTop w:val="0"/>
              <w:marBottom w:val="0"/>
              <w:divBdr>
                <w:top w:val="none" w:sz="0" w:space="0" w:color="auto"/>
                <w:left w:val="none" w:sz="0" w:space="0" w:color="auto"/>
                <w:bottom w:val="none" w:sz="0" w:space="0" w:color="auto"/>
                <w:right w:val="none" w:sz="0" w:space="0" w:color="auto"/>
              </w:divBdr>
            </w:div>
            <w:div w:id="217786223">
              <w:marLeft w:val="0"/>
              <w:marRight w:val="0"/>
              <w:marTop w:val="0"/>
              <w:marBottom w:val="0"/>
              <w:divBdr>
                <w:top w:val="none" w:sz="0" w:space="0" w:color="auto"/>
                <w:left w:val="none" w:sz="0" w:space="0" w:color="auto"/>
                <w:bottom w:val="none" w:sz="0" w:space="0" w:color="auto"/>
                <w:right w:val="none" w:sz="0" w:space="0" w:color="auto"/>
              </w:divBdr>
            </w:div>
            <w:div w:id="235432059">
              <w:marLeft w:val="0"/>
              <w:marRight w:val="0"/>
              <w:marTop w:val="0"/>
              <w:marBottom w:val="0"/>
              <w:divBdr>
                <w:top w:val="none" w:sz="0" w:space="0" w:color="auto"/>
                <w:left w:val="none" w:sz="0" w:space="0" w:color="auto"/>
                <w:bottom w:val="none" w:sz="0" w:space="0" w:color="auto"/>
                <w:right w:val="none" w:sz="0" w:space="0" w:color="auto"/>
              </w:divBdr>
            </w:div>
            <w:div w:id="241258010">
              <w:marLeft w:val="0"/>
              <w:marRight w:val="0"/>
              <w:marTop w:val="0"/>
              <w:marBottom w:val="0"/>
              <w:divBdr>
                <w:top w:val="none" w:sz="0" w:space="0" w:color="auto"/>
                <w:left w:val="none" w:sz="0" w:space="0" w:color="auto"/>
                <w:bottom w:val="none" w:sz="0" w:space="0" w:color="auto"/>
                <w:right w:val="none" w:sz="0" w:space="0" w:color="auto"/>
              </w:divBdr>
            </w:div>
            <w:div w:id="243996926">
              <w:marLeft w:val="0"/>
              <w:marRight w:val="0"/>
              <w:marTop w:val="0"/>
              <w:marBottom w:val="0"/>
              <w:divBdr>
                <w:top w:val="none" w:sz="0" w:space="0" w:color="auto"/>
                <w:left w:val="none" w:sz="0" w:space="0" w:color="auto"/>
                <w:bottom w:val="none" w:sz="0" w:space="0" w:color="auto"/>
                <w:right w:val="none" w:sz="0" w:space="0" w:color="auto"/>
              </w:divBdr>
            </w:div>
            <w:div w:id="248781493">
              <w:marLeft w:val="0"/>
              <w:marRight w:val="0"/>
              <w:marTop w:val="0"/>
              <w:marBottom w:val="0"/>
              <w:divBdr>
                <w:top w:val="none" w:sz="0" w:space="0" w:color="auto"/>
                <w:left w:val="none" w:sz="0" w:space="0" w:color="auto"/>
                <w:bottom w:val="none" w:sz="0" w:space="0" w:color="auto"/>
                <w:right w:val="none" w:sz="0" w:space="0" w:color="auto"/>
              </w:divBdr>
            </w:div>
            <w:div w:id="262299730">
              <w:marLeft w:val="0"/>
              <w:marRight w:val="0"/>
              <w:marTop w:val="0"/>
              <w:marBottom w:val="0"/>
              <w:divBdr>
                <w:top w:val="none" w:sz="0" w:space="0" w:color="auto"/>
                <w:left w:val="none" w:sz="0" w:space="0" w:color="auto"/>
                <w:bottom w:val="none" w:sz="0" w:space="0" w:color="auto"/>
                <w:right w:val="none" w:sz="0" w:space="0" w:color="auto"/>
              </w:divBdr>
            </w:div>
            <w:div w:id="267548022">
              <w:marLeft w:val="0"/>
              <w:marRight w:val="0"/>
              <w:marTop w:val="0"/>
              <w:marBottom w:val="0"/>
              <w:divBdr>
                <w:top w:val="none" w:sz="0" w:space="0" w:color="auto"/>
                <w:left w:val="none" w:sz="0" w:space="0" w:color="auto"/>
                <w:bottom w:val="none" w:sz="0" w:space="0" w:color="auto"/>
                <w:right w:val="none" w:sz="0" w:space="0" w:color="auto"/>
              </w:divBdr>
            </w:div>
            <w:div w:id="271017412">
              <w:marLeft w:val="0"/>
              <w:marRight w:val="0"/>
              <w:marTop w:val="0"/>
              <w:marBottom w:val="0"/>
              <w:divBdr>
                <w:top w:val="none" w:sz="0" w:space="0" w:color="auto"/>
                <w:left w:val="none" w:sz="0" w:space="0" w:color="auto"/>
                <w:bottom w:val="none" w:sz="0" w:space="0" w:color="auto"/>
                <w:right w:val="none" w:sz="0" w:space="0" w:color="auto"/>
              </w:divBdr>
            </w:div>
            <w:div w:id="292642771">
              <w:marLeft w:val="0"/>
              <w:marRight w:val="0"/>
              <w:marTop w:val="0"/>
              <w:marBottom w:val="0"/>
              <w:divBdr>
                <w:top w:val="none" w:sz="0" w:space="0" w:color="auto"/>
                <w:left w:val="none" w:sz="0" w:space="0" w:color="auto"/>
                <w:bottom w:val="none" w:sz="0" w:space="0" w:color="auto"/>
                <w:right w:val="none" w:sz="0" w:space="0" w:color="auto"/>
              </w:divBdr>
            </w:div>
            <w:div w:id="293607266">
              <w:marLeft w:val="0"/>
              <w:marRight w:val="0"/>
              <w:marTop w:val="0"/>
              <w:marBottom w:val="0"/>
              <w:divBdr>
                <w:top w:val="none" w:sz="0" w:space="0" w:color="auto"/>
                <w:left w:val="none" w:sz="0" w:space="0" w:color="auto"/>
                <w:bottom w:val="none" w:sz="0" w:space="0" w:color="auto"/>
                <w:right w:val="none" w:sz="0" w:space="0" w:color="auto"/>
              </w:divBdr>
            </w:div>
            <w:div w:id="296297112">
              <w:marLeft w:val="0"/>
              <w:marRight w:val="0"/>
              <w:marTop w:val="0"/>
              <w:marBottom w:val="0"/>
              <w:divBdr>
                <w:top w:val="none" w:sz="0" w:space="0" w:color="auto"/>
                <w:left w:val="none" w:sz="0" w:space="0" w:color="auto"/>
                <w:bottom w:val="none" w:sz="0" w:space="0" w:color="auto"/>
                <w:right w:val="none" w:sz="0" w:space="0" w:color="auto"/>
              </w:divBdr>
            </w:div>
            <w:div w:id="297301504">
              <w:marLeft w:val="0"/>
              <w:marRight w:val="0"/>
              <w:marTop w:val="0"/>
              <w:marBottom w:val="0"/>
              <w:divBdr>
                <w:top w:val="none" w:sz="0" w:space="0" w:color="auto"/>
                <w:left w:val="none" w:sz="0" w:space="0" w:color="auto"/>
                <w:bottom w:val="none" w:sz="0" w:space="0" w:color="auto"/>
                <w:right w:val="none" w:sz="0" w:space="0" w:color="auto"/>
              </w:divBdr>
            </w:div>
            <w:div w:id="301036371">
              <w:marLeft w:val="0"/>
              <w:marRight w:val="0"/>
              <w:marTop w:val="0"/>
              <w:marBottom w:val="0"/>
              <w:divBdr>
                <w:top w:val="none" w:sz="0" w:space="0" w:color="auto"/>
                <w:left w:val="none" w:sz="0" w:space="0" w:color="auto"/>
                <w:bottom w:val="none" w:sz="0" w:space="0" w:color="auto"/>
                <w:right w:val="none" w:sz="0" w:space="0" w:color="auto"/>
              </w:divBdr>
            </w:div>
            <w:div w:id="305008543">
              <w:marLeft w:val="0"/>
              <w:marRight w:val="0"/>
              <w:marTop w:val="0"/>
              <w:marBottom w:val="0"/>
              <w:divBdr>
                <w:top w:val="none" w:sz="0" w:space="0" w:color="auto"/>
                <w:left w:val="none" w:sz="0" w:space="0" w:color="auto"/>
                <w:bottom w:val="none" w:sz="0" w:space="0" w:color="auto"/>
                <w:right w:val="none" w:sz="0" w:space="0" w:color="auto"/>
              </w:divBdr>
            </w:div>
            <w:div w:id="308560534">
              <w:marLeft w:val="0"/>
              <w:marRight w:val="0"/>
              <w:marTop w:val="0"/>
              <w:marBottom w:val="0"/>
              <w:divBdr>
                <w:top w:val="none" w:sz="0" w:space="0" w:color="auto"/>
                <w:left w:val="none" w:sz="0" w:space="0" w:color="auto"/>
                <w:bottom w:val="none" w:sz="0" w:space="0" w:color="auto"/>
                <w:right w:val="none" w:sz="0" w:space="0" w:color="auto"/>
              </w:divBdr>
            </w:div>
            <w:div w:id="335696026">
              <w:marLeft w:val="0"/>
              <w:marRight w:val="0"/>
              <w:marTop w:val="0"/>
              <w:marBottom w:val="0"/>
              <w:divBdr>
                <w:top w:val="none" w:sz="0" w:space="0" w:color="auto"/>
                <w:left w:val="none" w:sz="0" w:space="0" w:color="auto"/>
                <w:bottom w:val="none" w:sz="0" w:space="0" w:color="auto"/>
                <w:right w:val="none" w:sz="0" w:space="0" w:color="auto"/>
              </w:divBdr>
            </w:div>
            <w:div w:id="336034881">
              <w:marLeft w:val="0"/>
              <w:marRight w:val="0"/>
              <w:marTop w:val="0"/>
              <w:marBottom w:val="0"/>
              <w:divBdr>
                <w:top w:val="none" w:sz="0" w:space="0" w:color="auto"/>
                <w:left w:val="none" w:sz="0" w:space="0" w:color="auto"/>
                <w:bottom w:val="none" w:sz="0" w:space="0" w:color="auto"/>
                <w:right w:val="none" w:sz="0" w:space="0" w:color="auto"/>
              </w:divBdr>
            </w:div>
            <w:div w:id="337466154">
              <w:marLeft w:val="0"/>
              <w:marRight w:val="0"/>
              <w:marTop w:val="0"/>
              <w:marBottom w:val="0"/>
              <w:divBdr>
                <w:top w:val="none" w:sz="0" w:space="0" w:color="auto"/>
                <w:left w:val="none" w:sz="0" w:space="0" w:color="auto"/>
                <w:bottom w:val="none" w:sz="0" w:space="0" w:color="auto"/>
                <w:right w:val="none" w:sz="0" w:space="0" w:color="auto"/>
              </w:divBdr>
            </w:div>
            <w:div w:id="340549431">
              <w:marLeft w:val="0"/>
              <w:marRight w:val="0"/>
              <w:marTop w:val="0"/>
              <w:marBottom w:val="0"/>
              <w:divBdr>
                <w:top w:val="none" w:sz="0" w:space="0" w:color="auto"/>
                <w:left w:val="none" w:sz="0" w:space="0" w:color="auto"/>
                <w:bottom w:val="none" w:sz="0" w:space="0" w:color="auto"/>
                <w:right w:val="none" w:sz="0" w:space="0" w:color="auto"/>
              </w:divBdr>
            </w:div>
            <w:div w:id="347028114">
              <w:marLeft w:val="0"/>
              <w:marRight w:val="0"/>
              <w:marTop w:val="0"/>
              <w:marBottom w:val="0"/>
              <w:divBdr>
                <w:top w:val="none" w:sz="0" w:space="0" w:color="auto"/>
                <w:left w:val="none" w:sz="0" w:space="0" w:color="auto"/>
                <w:bottom w:val="none" w:sz="0" w:space="0" w:color="auto"/>
                <w:right w:val="none" w:sz="0" w:space="0" w:color="auto"/>
              </w:divBdr>
            </w:div>
            <w:div w:id="348799626">
              <w:marLeft w:val="0"/>
              <w:marRight w:val="0"/>
              <w:marTop w:val="0"/>
              <w:marBottom w:val="0"/>
              <w:divBdr>
                <w:top w:val="none" w:sz="0" w:space="0" w:color="auto"/>
                <w:left w:val="none" w:sz="0" w:space="0" w:color="auto"/>
                <w:bottom w:val="none" w:sz="0" w:space="0" w:color="auto"/>
                <w:right w:val="none" w:sz="0" w:space="0" w:color="auto"/>
              </w:divBdr>
            </w:div>
            <w:div w:id="358167203">
              <w:marLeft w:val="0"/>
              <w:marRight w:val="0"/>
              <w:marTop w:val="0"/>
              <w:marBottom w:val="0"/>
              <w:divBdr>
                <w:top w:val="none" w:sz="0" w:space="0" w:color="auto"/>
                <w:left w:val="none" w:sz="0" w:space="0" w:color="auto"/>
                <w:bottom w:val="none" w:sz="0" w:space="0" w:color="auto"/>
                <w:right w:val="none" w:sz="0" w:space="0" w:color="auto"/>
              </w:divBdr>
            </w:div>
            <w:div w:id="369887167">
              <w:marLeft w:val="0"/>
              <w:marRight w:val="0"/>
              <w:marTop w:val="0"/>
              <w:marBottom w:val="0"/>
              <w:divBdr>
                <w:top w:val="none" w:sz="0" w:space="0" w:color="auto"/>
                <w:left w:val="none" w:sz="0" w:space="0" w:color="auto"/>
                <w:bottom w:val="none" w:sz="0" w:space="0" w:color="auto"/>
                <w:right w:val="none" w:sz="0" w:space="0" w:color="auto"/>
              </w:divBdr>
            </w:div>
            <w:div w:id="385105458">
              <w:marLeft w:val="0"/>
              <w:marRight w:val="0"/>
              <w:marTop w:val="0"/>
              <w:marBottom w:val="0"/>
              <w:divBdr>
                <w:top w:val="none" w:sz="0" w:space="0" w:color="auto"/>
                <w:left w:val="none" w:sz="0" w:space="0" w:color="auto"/>
                <w:bottom w:val="none" w:sz="0" w:space="0" w:color="auto"/>
                <w:right w:val="none" w:sz="0" w:space="0" w:color="auto"/>
              </w:divBdr>
            </w:div>
            <w:div w:id="385107896">
              <w:marLeft w:val="0"/>
              <w:marRight w:val="0"/>
              <w:marTop w:val="0"/>
              <w:marBottom w:val="0"/>
              <w:divBdr>
                <w:top w:val="none" w:sz="0" w:space="0" w:color="auto"/>
                <w:left w:val="none" w:sz="0" w:space="0" w:color="auto"/>
                <w:bottom w:val="none" w:sz="0" w:space="0" w:color="auto"/>
                <w:right w:val="none" w:sz="0" w:space="0" w:color="auto"/>
              </w:divBdr>
            </w:div>
            <w:div w:id="386757395">
              <w:marLeft w:val="0"/>
              <w:marRight w:val="0"/>
              <w:marTop w:val="0"/>
              <w:marBottom w:val="0"/>
              <w:divBdr>
                <w:top w:val="none" w:sz="0" w:space="0" w:color="auto"/>
                <w:left w:val="none" w:sz="0" w:space="0" w:color="auto"/>
                <w:bottom w:val="none" w:sz="0" w:space="0" w:color="auto"/>
                <w:right w:val="none" w:sz="0" w:space="0" w:color="auto"/>
              </w:divBdr>
            </w:div>
            <w:div w:id="387842473">
              <w:marLeft w:val="0"/>
              <w:marRight w:val="0"/>
              <w:marTop w:val="0"/>
              <w:marBottom w:val="0"/>
              <w:divBdr>
                <w:top w:val="none" w:sz="0" w:space="0" w:color="auto"/>
                <w:left w:val="none" w:sz="0" w:space="0" w:color="auto"/>
                <w:bottom w:val="none" w:sz="0" w:space="0" w:color="auto"/>
                <w:right w:val="none" w:sz="0" w:space="0" w:color="auto"/>
              </w:divBdr>
            </w:div>
            <w:div w:id="390008957">
              <w:marLeft w:val="0"/>
              <w:marRight w:val="0"/>
              <w:marTop w:val="0"/>
              <w:marBottom w:val="0"/>
              <w:divBdr>
                <w:top w:val="none" w:sz="0" w:space="0" w:color="auto"/>
                <w:left w:val="none" w:sz="0" w:space="0" w:color="auto"/>
                <w:bottom w:val="none" w:sz="0" w:space="0" w:color="auto"/>
                <w:right w:val="none" w:sz="0" w:space="0" w:color="auto"/>
              </w:divBdr>
            </w:div>
            <w:div w:id="394011130">
              <w:marLeft w:val="0"/>
              <w:marRight w:val="0"/>
              <w:marTop w:val="0"/>
              <w:marBottom w:val="0"/>
              <w:divBdr>
                <w:top w:val="none" w:sz="0" w:space="0" w:color="auto"/>
                <w:left w:val="none" w:sz="0" w:space="0" w:color="auto"/>
                <w:bottom w:val="none" w:sz="0" w:space="0" w:color="auto"/>
                <w:right w:val="none" w:sz="0" w:space="0" w:color="auto"/>
              </w:divBdr>
            </w:div>
            <w:div w:id="395906976">
              <w:marLeft w:val="0"/>
              <w:marRight w:val="0"/>
              <w:marTop w:val="0"/>
              <w:marBottom w:val="0"/>
              <w:divBdr>
                <w:top w:val="none" w:sz="0" w:space="0" w:color="auto"/>
                <w:left w:val="none" w:sz="0" w:space="0" w:color="auto"/>
                <w:bottom w:val="none" w:sz="0" w:space="0" w:color="auto"/>
                <w:right w:val="none" w:sz="0" w:space="0" w:color="auto"/>
              </w:divBdr>
            </w:div>
            <w:div w:id="399332961">
              <w:marLeft w:val="0"/>
              <w:marRight w:val="0"/>
              <w:marTop w:val="0"/>
              <w:marBottom w:val="0"/>
              <w:divBdr>
                <w:top w:val="none" w:sz="0" w:space="0" w:color="auto"/>
                <w:left w:val="none" w:sz="0" w:space="0" w:color="auto"/>
                <w:bottom w:val="none" w:sz="0" w:space="0" w:color="auto"/>
                <w:right w:val="none" w:sz="0" w:space="0" w:color="auto"/>
              </w:divBdr>
            </w:div>
            <w:div w:id="406809008">
              <w:marLeft w:val="0"/>
              <w:marRight w:val="0"/>
              <w:marTop w:val="0"/>
              <w:marBottom w:val="0"/>
              <w:divBdr>
                <w:top w:val="none" w:sz="0" w:space="0" w:color="auto"/>
                <w:left w:val="none" w:sz="0" w:space="0" w:color="auto"/>
                <w:bottom w:val="none" w:sz="0" w:space="0" w:color="auto"/>
                <w:right w:val="none" w:sz="0" w:space="0" w:color="auto"/>
              </w:divBdr>
            </w:div>
            <w:div w:id="415513159">
              <w:marLeft w:val="0"/>
              <w:marRight w:val="0"/>
              <w:marTop w:val="0"/>
              <w:marBottom w:val="0"/>
              <w:divBdr>
                <w:top w:val="none" w:sz="0" w:space="0" w:color="auto"/>
                <w:left w:val="none" w:sz="0" w:space="0" w:color="auto"/>
                <w:bottom w:val="none" w:sz="0" w:space="0" w:color="auto"/>
                <w:right w:val="none" w:sz="0" w:space="0" w:color="auto"/>
              </w:divBdr>
            </w:div>
            <w:div w:id="420104080">
              <w:marLeft w:val="0"/>
              <w:marRight w:val="0"/>
              <w:marTop w:val="0"/>
              <w:marBottom w:val="0"/>
              <w:divBdr>
                <w:top w:val="none" w:sz="0" w:space="0" w:color="auto"/>
                <w:left w:val="none" w:sz="0" w:space="0" w:color="auto"/>
                <w:bottom w:val="none" w:sz="0" w:space="0" w:color="auto"/>
                <w:right w:val="none" w:sz="0" w:space="0" w:color="auto"/>
              </w:divBdr>
            </w:div>
            <w:div w:id="424771494">
              <w:marLeft w:val="0"/>
              <w:marRight w:val="0"/>
              <w:marTop w:val="0"/>
              <w:marBottom w:val="0"/>
              <w:divBdr>
                <w:top w:val="none" w:sz="0" w:space="0" w:color="auto"/>
                <w:left w:val="none" w:sz="0" w:space="0" w:color="auto"/>
                <w:bottom w:val="none" w:sz="0" w:space="0" w:color="auto"/>
                <w:right w:val="none" w:sz="0" w:space="0" w:color="auto"/>
              </w:divBdr>
            </w:div>
            <w:div w:id="430904129">
              <w:marLeft w:val="0"/>
              <w:marRight w:val="0"/>
              <w:marTop w:val="0"/>
              <w:marBottom w:val="0"/>
              <w:divBdr>
                <w:top w:val="none" w:sz="0" w:space="0" w:color="auto"/>
                <w:left w:val="none" w:sz="0" w:space="0" w:color="auto"/>
                <w:bottom w:val="none" w:sz="0" w:space="0" w:color="auto"/>
                <w:right w:val="none" w:sz="0" w:space="0" w:color="auto"/>
              </w:divBdr>
            </w:div>
            <w:div w:id="433521067">
              <w:marLeft w:val="0"/>
              <w:marRight w:val="0"/>
              <w:marTop w:val="0"/>
              <w:marBottom w:val="0"/>
              <w:divBdr>
                <w:top w:val="none" w:sz="0" w:space="0" w:color="auto"/>
                <w:left w:val="none" w:sz="0" w:space="0" w:color="auto"/>
                <w:bottom w:val="none" w:sz="0" w:space="0" w:color="auto"/>
                <w:right w:val="none" w:sz="0" w:space="0" w:color="auto"/>
              </w:divBdr>
            </w:div>
            <w:div w:id="433980102">
              <w:marLeft w:val="0"/>
              <w:marRight w:val="0"/>
              <w:marTop w:val="0"/>
              <w:marBottom w:val="0"/>
              <w:divBdr>
                <w:top w:val="none" w:sz="0" w:space="0" w:color="auto"/>
                <w:left w:val="none" w:sz="0" w:space="0" w:color="auto"/>
                <w:bottom w:val="none" w:sz="0" w:space="0" w:color="auto"/>
                <w:right w:val="none" w:sz="0" w:space="0" w:color="auto"/>
              </w:divBdr>
            </w:div>
            <w:div w:id="443622395">
              <w:marLeft w:val="0"/>
              <w:marRight w:val="0"/>
              <w:marTop w:val="0"/>
              <w:marBottom w:val="0"/>
              <w:divBdr>
                <w:top w:val="none" w:sz="0" w:space="0" w:color="auto"/>
                <w:left w:val="none" w:sz="0" w:space="0" w:color="auto"/>
                <w:bottom w:val="none" w:sz="0" w:space="0" w:color="auto"/>
                <w:right w:val="none" w:sz="0" w:space="0" w:color="auto"/>
              </w:divBdr>
            </w:div>
            <w:div w:id="445195412">
              <w:marLeft w:val="0"/>
              <w:marRight w:val="0"/>
              <w:marTop w:val="0"/>
              <w:marBottom w:val="0"/>
              <w:divBdr>
                <w:top w:val="none" w:sz="0" w:space="0" w:color="auto"/>
                <w:left w:val="none" w:sz="0" w:space="0" w:color="auto"/>
                <w:bottom w:val="none" w:sz="0" w:space="0" w:color="auto"/>
                <w:right w:val="none" w:sz="0" w:space="0" w:color="auto"/>
              </w:divBdr>
            </w:div>
            <w:div w:id="449905937">
              <w:marLeft w:val="0"/>
              <w:marRight w:val="0"/>
              <w:marTop w:val="0"/>
              <w:marBottom w:val="0"/>
              <w:divBdr>
                <w:top w:val="none" w:sz="0" w:space="0" w:color="auto"/>
                <w:left w:val="none" w:sz="0" w:space="0" w:color="auto"/>
                <w:bottom w:val="none" w:sz="0" w:space="0" w:color="auto"/>
                <w:right w:val="none" w:sz="0" w:space="0" w:color="auto"/>
              </w:divBdr>
            </w:div>
            <w:div w:id="456097675">
              <w:marLeft w:val="0"/>
              <w:marRight w:val="0"/>
              <w:marTop w:val="0"/>
              <w:marBottom w:val="0"/>
              <w:divBdr>
                <w:top w:val="none" w:sz="0" w:space="0" w:color="auto"/>
                <w:left w:val="none" w:sz="0" w:space="0" w:color="auto"/>
                <w:bottom w:val="none" w:sz="0" w:space="0" w:color="auto"/>
                <w:right w:val="none" w:sz="0" w:space="0" w:color="auto"/>
              </w:divBdr>
            </w:div>
            <w:div w:id="471949944">
              <w:marLeft w:val="0"/>
              <w:marRight w:val="0"/>
              <w:marTop w:val="0"/>
              <w:marBottom w:val="0"/>
              <w:divBdr>
                <w:top w:val="none" w:sz="0" w:space="0" w:color="auto"/>
                <w:left w:val="none" w:sz="0" w:space="0" w:color="auto"/>
                <w:bottom w:val="none" w:sz="0" w:space="0" w:color="auto"/>
                <w:right w:val="none" w:sz="0" w:space="0" w:color="auto"/>
              </w:divBdr>
            </w:div>
            <w:div w:id="475682319">
              <w:marLeft w:val="0"/>
              <w:marRight w:val="0"/>
              <w:marTop w:val="0"/>
              <w:marBottom w:val="0"/>
              <w:divBdr>
                <w:top w:val="none" w:sz="0" w:space="0" w:color="auto"/>
                <w:left w:val="none" w:sz="0" w:space="0" w:color="auto"/>
                <w:bottom w:val="none" w:sz="0" w:space="0" w:color="auto"/>
                <w:right w:val="none" w:sz="0" w:space="0" w:color="auto"/>
              </w:divBdr>
            </w:div>
            <w:div w:id="478813911">
              <w:marLeft w:val="0"/>
              <w:marRight w:val="0"/>
              <w:marTop w:val="0"/>
              <w:marBottom w:val="0"/>
              <w:divBdr>
                <w:top w:val="none" w:sz="0" w:space="0" w:color="auto"/>
                <w:left w:val="none" w:sz="0" w:space="0" w:color="auto"/>
                <w:bottom w:val="none" w:sz="0" w:space="0" w:color="auto"/>
                <w:right w:val="none" w:sz="0" w:space="0" w:color="auto"/>
              </w:divBdr>
            </w:div>
            <w:div w:id="492648714">
              <w:marLeft w:val="0"/>
              <w:marRight w:val="0"/>
              <w:marTop w:val="0"/>
              <w:marBottom w:val="0"/>
              <w:divBdr>
                <w:top w:val="none" w:sz="0" w:space="0" w:color="auto"/>
                <w:left w:val="none" w:sz="0" w:space="0" w:color="auto"/>
                <w:bottom w:val="none" w:sz="0" w:space="0" w:color="auto"/>
                <w:right w:val="none" w:sz="0" w:space="0" w:color="auto"/>
              </w:divBdr>
            </w:div>
            <w:div w:id="494032797">
              <w:marLeft w:val="0"/>
              <w:marRight w:val="0"/>
              <w:marTop w:val="0"/>
              <w:marBottom w:val="0"/>
              <w:divBdr>
                <w:top w:val="none" w:sz="0" w:space="0" w:color="auto"/>
                <w:left w:val="none" w:sz="0" w:space="0" w:color="auto"/>
                <w:bottom w:val="none" w:sz="0" w:space="0" w:color="auto"/>
                <w:right w:val="none" w:sz="0" w:space="0" w:color="auto"/>
              </w:divBdr>
            </w:div>
            <w:div w:id="506166958">
              <w:marLeft w:val="0"/>
              <w:marRight w:val="0"/>
              <w:marTop w:val="0"/>
              <w:marBottom w:val="0"/>
              <w:divBdr>
                <w:top w:val="none" w:sz="0" w:space="0" w:color="auto"/>
                <w:left w:val="none" w:sz="0" w:space="0" w:color="auto"/>
                <w:bottom w:val="none" w:sz="0" w:space="0" w:color="auto"/>
                <w:right w:val="none" w:sz="0" w:space="0" w:color="auto"/>
              </w:divBdr>
            </w:div>
            <w:div w:id="509370403">
              <w:marLeft w:val="0"/>
              <w:marRight w:val="0"/>
              <w:marTop w:val="0"/>
              <w:marBottom w:val="0"/>
              <w:divBdr>
                <w:top w:val="none" w:sz="0" w:space="0" w:color="auto"/>
                <w:left w:val="none" w:sz="0" w:space="0" w:color="auto"/>
                <w:bottom w:val="none" w:sz="0" w:space="0" w:color="auto"/>
                <w:right w:val="none" w:sz="0" w:space="0" w:color="auto"/>
              </w:divBdr>
            </w:div>
            <w:div w:id="518472623">
              <w:marLeft w:val="0"/>
              <w:marRight w:val="0"/>
              <w:marTop w:val="0"/>
              <w:marBottom w:val="0"/>
              <w:divBdr>
                <w:top w:val="none" w:sz="0" w:space="0" w:color="auto"/>
                <w:left w:val="none" w:sz="0" w:space="0" w:color="auto"/>
                <w:bottom w:val="none" w:sz="0" w:space="0" w:color="auto"/>
                <w:right w:val="none" w:sz="0" w:space="0" w:color="auto"/>
              </w:divBdr>
            </w:div>
            <w:div w:id="522785798">
              <w:marLeft w:val="0"/>
              <w:marRight w:val="0"/>
              <w:marTop w:val="0"/>
              <w:marBottom w:val="0"/>
              <w:divBdr>
                <w:top w:val="none" w:sz="0" w:space="0" w:color="auto"/>
                <w:left w:val="none" w:sz="0" w:space="0" w:color="auto"/>
                <w:bottom w:val="none" w:sz="0" w:space="0" w:color="auto"/>
                <w:right w:val="none" w:sz="0" w:space="0" w:color="auto"/>
              </w:divBdr>
            </w:div>
            <w:div w:id="526676830">
              <w:marLeft w:val="0"/>
              <w:marRight w:val="0"/>
              <w:marTop w:val="0"/>
              <w:marBottom w:val="0"/>
              <w:divBdr>
                <w:top w:val="none" w:sz="0" w:space="0" w:color="auto"/>
                <w:left w:val="none" w:sz="0" w:space="0" w:color="auto"/>
                <w:bottom w:val="none" w:sz="0" w:space="0" w:color="auto"/>
                <w:right w:val="none" w:sz="0" w:space="0" w:color="auto"/>
              </w:divBdr>
            </w:div>
            <w:div w:id="527526501">
              <w:marLeft w:val="0"/>
              <w:marRight w:val="0"/>
              <w:marTop w:val="0"/>
              <w:marBottom w:val="0"/>
              <w:divBdr>
                <w:top w:val="none" w:sz="0" w:space="0" w:color="auto"/>
                <w:left w:val="none" w:sz="0" w:space="0" w:color="auto"/>
                <w:bottom w:val="none" w:sz="0" w:space="0" w:color="auto"/>
                <w:right w:val="none" w:sz="0" w:space="0" w:color="auto"/>
              </w:divBdr>
            </w:div>
            <w:div w:id="527908820">
              <w:marLeft w:val="0"/>
              <w:marRight w:val="0"/>
              <w:marTop w:val="0"/>
              <w:marBottom w:val="0"/>
              <w:divBdr>
                <w:top w:val="none" w:sz="0" w:space="0" w:color="auto"/>
                <w:left w:val="none" w:sz="0" w:space="0" w:color="auto"/>
                <w:bottom w:val="none" w:sz="0" w:space="0" w:color="auto"/>
                <w:right w:val="none" w:sz="0" w:space="0" w:color="auto"/>
              </w:divBdr>
            </w:div>
            <w:div w:id="533495263">
              <w:marLeft w:val="0"/>
              <w:marRight w:val="0"/>
              <w:marTop w:val="0"/>
              <w:marBottom w:val="0"/>
              <w:divBdr>
                <w:top w:val="none" w:sz="0" w:space="0" w:color="auto"/>
                <w:left w:val="none" w:sz="0" w:space="0" w:color="auto"/>
                <w:bottom w:val="none" w:sz="0" w:space="0" w:color="auto"/>
                <w:right w:val="none" w:sz="0" w:space="0" w:color="auto"/>
              </w:divBdr>
            </w:div>
            <w:div w:id="537282030">
              <w:marLeft w:val="0"/>
              <w:marRight w:val="0"/>
              <w:marTop w:val="0"/>
              <w:marBottom w:val="0"/>
              <w:divBdr>
                <w:top w:val="none" w:sz="0" w:space="0" w:color="auto"/>
                <w:left w:val="none" w:sz="0" w:space="0" w:color="auto"/>
                <w:bottom w:val="none" w:sz="0" w:space="0" w:color="auto"/>
                <w:right w:val="none" w:sz="0" w:space="0" w:color="auto"/>
              </w:divBdr>
            </w:div>
            <w:div w:id="543714704">
              <w:marLeft w:val="0"/>
              <w:marRight w:val="0"/>
              <w:marTop w:val="0"/>
              <w:marBottom w:val="0"/>
              <w:divBdr>
                <w:top w:val="none" w:sz="0" w:space="0" w:color="auto"/>
                <w:left w:val="none" w:sz="0" w:space="0" w:color="auto"/>
                <w:bottom w:val="none" w:sz="0" w:space="0" w:color="auto"/>
                <w:right w:val="none" w:sz="0" w:space="0" w:color="auto"/>
              </w:divBdr>
            </w:div>
            <w:div w:id="548760920">
              <w:marLeft w:val="0"/>
              <w:marRight w:val="0"/>
              <w:marTop w:val="0"/>
              <w:marBottom w:val="0"/>
              <w:divBdr>
                <w:top w:val="none" w:sz="0" w:space="0" w:color="auto"/>
                <w:left w:val="none" w:sz="0" w:space="0" w:color="auto"/>
                <w:bottom w:val="none" w:sz="0" w:space="0" w:color="auto"/>
                <w:right w:val="none" w:sz="0" w:space="0" w:color="auto"/>
              </w:divBdr>
            </w:div>
            <w:div w:id="550463350">
              <w:marLeft w:val="0"/>
              <w:marRight w:val="0"/>
              <w:marTop w:val="0"/>
              <w:marBottom w:val="0"/>
              <w:divBdr>
                <w:top w:val="none" w:sz="0" w:space="0" w:color="auto"/>
                <w:left w:val="none" w:sz="0" w:space="0" w:color="auto"/>
                <w:bottom w:val="none" w:sz="0" w:space="0" w:color="auto"/>
                <w:right w:val="none" w:sz="0" w:space="0" w:color="auto"/>
              </w:divBdr>
            </w:div>
            <w:div w:id="558327472">
              <w:marLeft w:val="0"/>
              <w:marRight w:val="0"/>
              <w:marTop w:val="0"/>
              <w:marBottom w:val="0"/>
              <w:divBdr>
                <w:top w:val="none" w:sz="0" w:space="0" w:color="auto"/>
                <w:left w:val="none" w:sz="0" w:space="0" w:color="auto"/>
                <w:bottom w:val="none" w:sz="0" w:space="0" w:color="auto"/>
                <w:right w:val="none" w:sz="0" w:space="0" w:color="auto"/>
              </w:divBdr>
            </w:div>
            <w:div w:id="571475259">
              <w:marLeft w:val="0"/>
              <w:marRight w:val="0"/>
              <w:marTop w:val="0"/>
              <w:marBottom w:val="0"/>
              <w:divBdr>
                <w:top w:val="none" w:sz="0" w:space="0" w:color="auto"/>
                <w:left w:val="none" w:sz="0" w:space="0" w:color="auto"/>
                <w:bottom w:val="none" w:sz="0" w:space="0" w:color="auto"/>
                <w:right w:val="none" w:sz="0" w:space="0" w:color="auto"/>
              </w:divBdr>
            </w:div>
            <w:div w:id="583955676">
              <w:marLeft w:val="0"/>
              <w:marRight w:val="0"/>
              <w:marTop w:val="0"/>
              <w:marBottom w:val="0"/>
              <w:divBdr>
                <w:top w:val="none" w:sz="0" w:space="0" w:color="auto"/>
                <w:left w:val="none" w:sz="0" w:space="0" w:color="auto"/>
                <w:bottom w:val="none" w:sz="0" w:space="0" w:color="auto"/>
                <w:right w:val="none" w:sz="0" w:space="0" w:color="auto"/>
              </w:divBdr>
            </w:div>
            <w:div w:id="589893809">
              <w:marLeft w:val="0"/>
              <w:marRight w:val="0"/>
              <w:marTop w:val="0"/>
              <w:marBottom w:val="0"/>
              <w:divBdr>
                <w:top w:val="none" w:sz="0" w:space="0" w:color="auto"/>
                <w:left w:val="none" w:sz="0" w:space="0" w:color="auto"/>
                <w:bottom w:val="none" w:sz="0" w:space="0" w:color="auto"/>
                <w:right w:val="none" w:sz="0" w:space="0" w:color="auto"/>
              </w:divBdr>
            </w:div>
            <w:div w:id="596594977">
              <w:marLeft w:val="0"/>
              <w:marRight w:val="0"/>
              <w:marTop w:val="0"/>
              <w:marBottom w:val="0"/>
              <w:divBdr>
                <w:top w:val="none" w:sz="0" w:space="0" w:color="auto"/>
                <w:left w:val="none" w:sz="0" w:space="0" w:color="auto"/>
                <w:bottom w:val="none" w:sz="0" w:space="0" w:color="auto"/>
                <w:right w:val="none" w:sz="0" w:space="0" w:color="auto"/>
              </w:divBdr>
            </w:div>
            <w:div w:id="599991555">
              <w:marLeft w:val="0"/>
              <w:marRight w:val="0"/>
              <w:marTop w:val="0"/>
              <w:marBottom w:val="0"/>
              <w:divBdr>
                <w:top w:val="none" w:sz="0" w:space="0" w:color="auto"/>
                <w:left w:val="none" w:sz="0" w:space="0" w:color="auto"/>
                <w:bottom w:val="none" w:sz="0" w:space="0" w:color="auto"/>
                <w:right w:val="none" w:sz="0" w:space="0" w:color="auto"/>
              </w:divBdr>
            </w:div>
            <w:div w:id="600652337">
              <w:marLeft w:val="0"/>
              <w:marRight w:val="0"/>
              <w:marTop w:val="0"/>
              <w:marBottom w:val="0"/>
              <w:divBdr>
                <w:top w:val="none" w:sz="0" w:space="0" w:color="auto"/>
                <w:left w:val="none" w:sz="0" w:space="0" w:color="auto"/>
                <w:bottom w:val="none" w:sz="0" w:space="0" w:color="auto"/>
                <w:right w:val="none" w:sz="0" w:space="0" w:color="auto"/>
              </w:divBdr>
            </w:div>
            <w:div w:id="605429346">
              <w:marLeft w:val="0"/>
              <w:marRight w:val="0"/>
              <w:marTop w:val="0"/>
              <w:marBottom w:val="0"/>
              <w:divBdr>
                <w:top w:val="none" w:sz="0" w:space="0" w:color="auto"/>
                <w:left w:val="none" w:sz="0" w:space="0" w:color="auto"/>
                <w:bottom w:val="none" w:sz="0" w:space="0" w:color="auto"/>
                <w:right w:val="none" w:sz="0" w:space="0" w:color="auto"/>
              </w:divBdr>
            </w:div>
            <w:div w:id="611594723">
              <w:marLeft w:val="0"/>
              <w:marRight w:val="0"/>
              <w:marTop w:val="0"/>
              <w:marBottom w:val="0"/>
              <w:divBdr>
                <w:top w:val="none" w:sz="0" w:space="0" w:color="auto"/>
                <w:left w:val="none" w:sz="0" w:space="0" w:color="auto"/>
                <w:bottom w:val="none" w:sz="0" w:space="0" w:color="auto"/>
                <w:right w:val="none" w:sz="0" w:space="0" w:color="auto"/>
              </w:divBdr>
            </w:div>
            <w:div w:id="612370719">
              <w:marLeft w:val="0"/>
              <w:marRight w:val="0"/>
              <w:marTop w:val="0"/>
              <w:marBottom w:val="0"/>
              <w:divBdr>
                <w:top w:val="none" w:sz="0" w:space="0" w:color="auto"/>
                <w:left w:val="none" w:sz="0" w:space="0" w:color="auto"/>
                <w:bottom w:val="none" w:sz="0" w:space="0" w:color="auto"/>
                <w:right w:val="none" w:sz="0" w:space="0" w:color="auto"/>
              </w:divBdr>
            </w:div>
            <w:div w:id="620890172">
              <w:marLeft w:val="0"/>
              <w:marRight w:val="0"/>
              <w:marTop w:val="0"/>
              <w:marBottom w:val="0"/>
              <w:divBdr>
                <w:top w:val="none" w:sz="0" w:space="0" w:color="auto"/>
                <w:left w:val="none" w:sz="0" w:space="0" w:color="auto"/>
                <w:bottom w:val="none" w:sz="0" w:space="0" w:color="auto"/>
                <w:right w:val="none" w:sz="0" w:space="0" w:color="auto"/>
              </w:divBdr>
            </w:div>
            <w:div w:id="628896430">
              <w:marLeft w:val="0"/>
              <w:marRight w:val="0"/>
              <w:marTop w:val="0"/>
              <w:marBottom w:val="0"/>
              <w:divBdr>
                <w:top w:val="none" w:sz="0" w:space="0" w:color="auto"/>
                <w:left w:val="none" w:sz="0" w:space="0" w:color="auto"/>
                <w:bottom w:val="none" w:sz="0" w:space="0" w:color="auto"/>
                <w:right w:val="none" w:sz="0" w:space="0" w:color="auto"/>
              </w:divBdr>
            </w:div>
            <w:div w:id="633876196">
              <w:marLeft w:val="0"/>
              <w:marRight w:val="0"/>
              <w:marTop w:val="0"/>
              <w:marBottom w:val="0"/>
              <w:divBdr>
                <w:top w:val="none" w:sz="0" w:space="0" w:color="auto"/>
                <w:left w:val="none" w:sz="0" w:space="0" w:color="auto"/>
                <w:bottom w:val="none" w:sz="0" w:space="0" w:color="auto"/>
                <w:right w:val="none" w:sz="0" w:space="0" w:color="auto"/>
              </w:divBdr>
            </w:div>
            <w:div w:id="637150085">
              <w:marLeft w:val="0"/>
              <w:marRight w:val="0"/>
              <w:marTop w:val="0"/>
              <w:marBottom w:val="0"/>
              <w:divBdr>
                <w:top w:val="none" w:sz="0" w:space="0" w:color="auto"/>
                <w:left w:val="none" w:sz="0" w:space="0" w:color="auto"/>
                <w:bottom w:val="none" w:sz="0" w:space="0" w:color="auto"/>
                <w:right w:val="none" w:sz="0" w:space="0" w:color="auto"/>
              </w:divBdr>
            </w:div>
            <w:div w:id="638610029">
              <w:marLeft w:val="0"/>
              <w:marRight w:val="0"/>
              <w:marTop w:val="0"/>
              <w:marBottom w:val="0"/>
              <w:divBdr>
                <w:top w:val="none" w:sz="0" w:space="0" w:color="auto"/>
                <w:left w:val="none" w:sz="0" w:space="0" w:color="auto"/>
                <w:bottom w:val="none" w:sz="0" w:space="0" w:color="auto"/>
                <w:right w:val="none" w:sz="0" w:space="0" w:color="auto"/>
              </w:divBdr>
            </w:div>
            <w:div w:id="642581852">
              <w:marLeft w:val="0"/>
              <w:marRight w:val="0"/>
              <w:marTop w:val="0"/>
              <w:marBottom w:val="0"/>
              <w:divBdr>
                <w:top w:val="none" w:sz="0" w:space="0" w:color="auto"/>
                <w:left w:val="none" w:sz="0" w:space="0" w:color="auto"/>
                <w:bottom w:val="none" w:sz="0" w:space="0" w:color="auto"/>
                <w:right w:val="none" w:sz="0" w:space="0" w:color="auto"/>
              </w:divBdr>
            </w:div>
            <w:div w:id="646278010">
              <w:marLeft w:val="0"/>
              <w:marRight w:val="0"/>
              <w:marTop w:val="0"/>
              <w:marBottom w:val="0"/>
              <w:divBdr>
                <w:top w:val="none" w:sz="0" w:space="0" w:color="auto"/>
                <w:left w:val="none" w:sz="0" w:space="0" w:color="auto"/>
                <w:bottom w:val="none" w:sz="0" w:space="0" w:color="auto"/>
                <w:right w:val="none" w:sz="0" w:space="0" w:color="auto"/>
              </w:divBdr>
            </w:div>
            <w:div w:id="646669906">
              <w:marLeft w:val="0"/>
              <w:marRight w:val="0"/>
              <w:marTop w:val="0"/>
              <w:marBottom w:val="0"/>
              <w:divBdr>
                <w:top w:val="none" w:sz="0" w:space="0" w:color="auto"/>
                <w:left w:val="none" w:sz="0" w:space="0" w:color="auto"/>
                <w:bottom w:val="none" w:sz="0" w:space="0" w:color="auto"/>
                <w:right w:val="none" w:sz="0" w:space="0" w:color="auto"/>
              </w:divBdr>
            </w:div>
            <w:div w:id="656567078">
              <w:marLeft w:val="0"/>
              <w:marRight w:val="0"/>
              <w:marTop w:val="0"/>
              <w:marBottom w:val="0"/>
              <w:divBdr>
                <w:top w:val="none" w:sz="0" w:space="0" w:color="auto"/>
                <w:left w:val="none" w:sz="0" w:space="0" w:color="auto"/>
                <w:bottom w:val="none" w:sz="0" w:space="0" w:color="auto"/>
                <w:right w:val="none" w:sz="0" w:space="0" w:color="auto"/>
              </w:divBdr>
            </w:div>
            <w:div w:id="656960841">
              <w:marLeft w:val="0"/>
              <w:marRight w:val="0"/>
              <w:marTop w:val="0"/>
              <w:marBottom w:val="0"/>
              <w:divBdr>
                <w:top w:val="none" w:sz="0" w:space="0" w:color="auto"/>
                <w:left w:val="none" w:sz="0" w:space="0" w:color="auto"/>
                <w:bottom w:val="none" w:sz="0" w:space="0" w:color="auto"/>
                <w:right w:val="none" w:sz="0" w:space="0" w:color="auto"/>
              </w:divBdr>
            </w:div>
            <w:div w:id="665399006">
              <w:marLeft w:val="0"/>
              <w:marRight w:val="0"/>
              <w:marTop w:val="0"/>
              <w:marBottom w:val="0"/>
              <w:divBdr>
                <w:top w:val="none" w:sz="0" w:space="0" w:color="auto"/>
                <w:left w:val="none" w:sz="0" w:space="0" w:color="auto"/>
                <w:bottom w:val="none" w:sz="0" w:space="0" w:color="auto"/>
                <w:right w:val="none" w:sz="0" w:space="0" w:color="auto"/>
              </w:divBdr>
            </w:div>
            <w:div w:id="668947367">
              <w:marLeft w:val="0"/>
              <w:marRight w:val="0"/>
              <w:marTop w:val="0"/>
              <w:marBottom w:val="0"/>
              <w:divBdr>
                <w:top w:val="none" w:sz="0" w:space="0" w:color="auto"/>
                <w:left w:val="none" w:sz="0" w:space="0" w:color="auto"/>
                <w:bottom w:val="none" w:sz="0" w:space="0" w:color="auto"/>
                <w:right w:val="none" w:sz="0" w:space="0" w:color="auto"/>
              </w:divBdr>
            </w:div>
            <w:div w:id="670106463">
              <w:marLeft w:val="0"/>
              <w:marRight w:val="0"/>
              <w:marTop w:val="0"/>
              <w:marBottom w:val="0"/>
              <w:divBdr>
                <w:top w:val="none" w:sz="0" w:space="0" w:color="auto"/>
                <w:left w:val="none" w:sz="0" w:space="0" w:color="auto"/>
                <w:bottom w:val="none" w:sz="0" w:space="0" w:color="auto"/>
                <w:right w:val="none" w:sz="0" w:space="0" w:color="auto"/>
              </w:divBdr>
            </w:div>
            <w:div w:id="686060374">
              <w:marLeft w:val="0"/>
              <w:marRight w:val="0"/>
              <w:marTop w:val="0"/>
              <w:marBottom w:val="0"/>
              <w:divBdr>
                <w:top w:val="none" w:sz="0" w:space="0" w:color="auto"/>
                <w:left w:val="none" w:sz="0" w:space="0" w:color="auto"/>
                <w:bottom w:val="none" w:sz="0" w:space="0" w:color="auto"/>
                <w:right w:val="none" w:sz="0" w:space="0" w:color="auto"/>
              </w:divBdr>
            </w:div>
            <w:div w:id="694616281">
              <w:marLeft w:val="0"/>
              <w:marRight w:val="0"/>
              <w:marTop w:val="0"/>
              <w:marBottom w:val="0"/>
              <w:divBdr>
                <w:top w:val="none" w:sz="0" w:space="0" w:color="auto"/>
                <w:left w:val="none" w:sz="0" w:space="0" w:color="auto"/>
                <w:bottom w:val="none" w:sz="0" w:space="0" w:color="auto"/>
                <w:right w:val="none" w:sz="0" w:space="0" w:color="auto"/>
              </w:divBdr>
            </w:div>
            <w:div w:id="709762056">
              <w:marLeft w:val="0"/>
              <w:marRight w:val="0"/>
              <w:marTop w:val="0"/>
              <w:marBottom w:val="0"/>
              <w:divBdr>
                <w:top w:val="none" w:sz="0" w:space="0" w:color="auto"/>
                <w:left w:val="none" w:sz="0" w:space="0" w:color="auto"/>
                <w:bottom w:val="none" w:sz="0" w:space="0" w:color="auto"/>
                <w:right w:val="none" w:sz="0" w:space="0" w:color="auto"/>
              </w:divBdr>
            </w:div>
            <w:div w:id="717973001">
              <w:marLeft w:val="0"/>
              <w:marRight w:val="0"/>
              <w:marTop w:val="0"/>
              <w:marBottom w:val="0"/>
              <w:divBdr>
                <w:top w:val="none" w:sz="0" w:space="0" w:color="auto"/>
                <w:left w:val="none" w:sz="0" w:space="0" w:color="auto"/>
                <w:bottom w:val="none" w:sz="0" w:space="0" w:color="auto"/>
                <w:right w:val="none" w:sz="0" w:space="0" w:color="auto"/>
              </w:divBdr>
            </w:div>
            <w:div w:id="721517827">
              <w:marLeft w:val="0"/>
              <w:marRight w:val="0"/>
              <w:marTop w:val="0"/>
              <w:marBottom w:val="0"/>
              <w:divBdr>
                <w:top w:val="none" w:sz="0" w:space="0" w:color="auto"/>
                <w:left w:val="none" w:sz="0" w:space="0" w:color="auto"/>
                <w:bottom w:val="none" w:sz="0" w:space="0" w:color="auto"/>
                <w:right w:val="none" w:sz="0" w:space="0" w:color="auto"/>
              </w:divBdr>
            </w:div>
            <w:div w:id="722219468">
              <w:marLeft w:val="0"/>
              <w:marRight w:val="0"/>
              <w:marTop w:val="0"/>
              <w:marBottom w:val="0"/>
              <w:divBdr>
                <w:top w:val="none" w:sz="0" w:space="0" w:color="auto"/>
                <w:left w:val="none" w:sz="0" w:space="0" w:color="auto"/>
                <w:bottom w:val="none" w:sz="0" w:space="0" w:color="auto"/>
                <w:right w:val="none" w:sz="0" w:space="0" w:color="auto"/>
              </w:divBdr>
            </w:div>
            <w:div w:id="726800497">
              <w:marLeft w:val="0"/>
              <w:marRight w:val="0"/>
              <w:marTop w:val="0"/>
              <w:marBottom w:val="0"/>
              <w:divBdr>
                <w:top w:val="none" w:sz="0" w:space="0" w:color="auto"/>
                <w:left w:val="none" w:sz="0" w:space="0" w:color="auto"/>
                <w:bottom w:val="none" w:sz="0" w:space="0" w:color="auto"/>
                <w:right w:val="none" w:sz="0" w:space="0" w:color="auto"/>
              </w:divBdr>
            </w:div>
            <w:div w:id="728070176">
              <w:marLeft w:val="0"/>
              <w:marRight w:val="0"/>
              <w:marTop w:val="0"/>
              <w:marBottom w:val="0"/>
              <w:divBdr>
                <w:top w:val="none" w:sz="0" w:space="0" w:color="auto"/>
                <w:left w:val="none" w:sz="0" w:space="0" w:color="auto"/>
                <w:bottom w:val="none" w:sz="0" w:space="0" w:color="auto"/>
                <w:right w:val="none" w:sz="0" w:space="0" w:color="auto"/>
              </w:divBdr>
            </w:div>
            <w:div w:id="731932463">
              <w:marLeft w:val="0"/>
              <w:marRight w:val="0"/>
              <w:marTop w:val="0"/>
              <w:marBottom w:val="0"/>
              <w:divBdr>
                <w:top w:val="none" w:sz="0" w:space="0" w:color="auto"/>
                <w:left w:val="none" w:sz="0" w:space="0" w:color="auto"/>
                <w:bottom w:val="none" w:sz="0" w:space="0" w:color="auto"/>
                <w:right w:val="none" w:sz="0" w:space="0" w:color="auto"/>
              </w:divBdr>
            </w:div>
            <w:div w:id="733622624">
              <w:marLeft w:val="0"/>
              <w:marRight w:val="0"/>
              <w:marTop w:val="0"/>
              <w:marBottom w:val="0"/>
              <w:divBdr>
                <w:top w:val="none" w:sz="0" w:space="0" w:color="auto"/>
                <w:left w:val="none" w:sz="0" w:space="0" w:color="auto"/>
                <w:bottom w:val="none" w:sz="0" w:space="0" w:color="auto"/>
                <w:right w:val="none" w:sz="0" w:space="0" w:color="auto"/>
              </w:divBdr>
            </w:div>
            <w:div w:id="745885894">
              <w:marLeft w:val="0"/>
              <w:marRight w:val="0"/>
              <w:marTop w:val="0"/>
              <w:marBottom w:val="0"/>
              <w:divBdr>
                <w:top w:val="none" w:sz="0" w:space="0" w:color="auto"/>
                <w:left w:val="none" w:sz="0" w:space="0" w:color="auto"/>
                <w:bottom w:val="none" w:sz="0" w:space="0" w:color="auto"/>
                <w:right w:val="none" w:sz="0" w:space="0" w:color="auto"/>
              </w:divBdr>
            </w:div>
            <w:div w:id="746002932">
              <w:marLeft w:val="0"/>
              <w:marRight w:val="0"/>
              <w:marTop w:val="0"/>
              <w:marBottom w:val="0"/>
              <w:divBdr>
                <w:top w:val="none" w:sz="0" w:space="0" w:color="auto"/>
                <w:left w:val="none" w:sz="0" w:space="0" w:color="auto"/>
                <w:bottom w:val="none" w:sz="0" w:space="0" w:color="auto"/>
                <w:right w:val="none" w:sz="0" w:space="0" w:color="auto"/>
              </w:divBdr>
            </w:div>
            <w:div w:id="747507452">
              <w:marLeft w:val="0"/>
              <w:marRight w:val="0"/>
              <w:marTop w:val="0"/>
              <w:marBottom w:val="0"/>
              <w:divBdr>
                <w:top w:val="none" w:sz="0" w:space="0" w:color="auto"/>
                <w:left w:val="none" w:sz="0" w:space="0" w:color="auto"/>
                <w:bottom w:val="none" w:sz="0" w:space="0" w:color="auto"/>
                <w:right w:val="none" w:sz="0" w:space="0" w:color="auto"/>
              </w:divBdr>
            </w:div>
            <w:div w:id="759447463">
              <w:marLeft w:val="0"/>
              <w:marRight w:val="0"/>
              <w:marTop w:val="0"/>
              <w:marBottom w:val="0"/>
              <w:divBdr>
                <w:top w:val="none" w:sz="0" w:space="0" w:color="auto"/>
                <w:left w:val="none" w:sz="0" w:space="0" w:color="auto"/>
                <w:bottom w:val="none" w:sz="0" w:space="0" w:color="auto"/>
                <w:right w:val="none" w:sz="0" w:space="0" w:color="auto"/>
              </w:divBdr>
            </w:div>
            <w:div w:id="762383318">
              <w:marLeft w:val="0"/>
              <w:marRight w:val="0"/>
              <w:marTop w:val="0"/>
              <w:marBottom w:val="0"/>
              <w:divBdr>
                <w:top w:val="none" w:sz="0" w:space="0" w:color="auto"/>
                <w:left w:val="none" w:sz="0" w:space="0" w:color="auto"/>
                <w:bottom w:val="none" w:sz="0" w:space="0" w:color="auto"/>
                <w:right w:val="none" w:sz="0" w:space="0" w:color="auto"/>
              </w:divBdr>
            </w:div>
            <w:div w:id="764572023">
              <w:marLeft w:val="0"/>
              <w:marRight w:val="0"/>
              <w:marTop w:val="0"/>
              <w:marBottom w:val="0"/>
              <w:divBdr>
                <w:top w:val="none" w:sz="0" w:space="0" w:color="auto"/>
                <w:left w:val="none" w:sz="0" w:space="0" w:color="auto"/>
                <w:bottom w:val="none" w:sz="0" w:space="0" w:color="auto"/>
                <w:right w:val="none" w:sz="0" w:space="0" w:color="auto"/>
              </w:divBdr>
            </w:div>
            <w:div w:id="772407460">
              <w:marLeft w:val="0"/>
              <w:marRight w:val="0"/>
              <w:marTop w:val="0"/>
              <w:marBottom w:val="0"/>
              <w:divBdr>
                <w:top w:val="none" w:sz="0" w:space="0" w:color="auto"/>
                <w:left w:val="none" w:sz="0" w:space="0" w:color="auto"/>
                <w:bottom w:val="none" w:sz="0" w:space="0" w:color="auto"/>
                <w:right w:val="none" w:sz="0" w:space="0" w:color="auto"/>
              </w:divBdr>
            </w:div>
            <w:div w:id="773280183">
              <w:marLeft w:val="0"/>
              <w:marRight w:val="0"/>
              <w:marTop w:val="0"/>
              <w:marBottom w:val="0"/>
              <w:divBdr>
                <w:top w:val="none" w:sz="0" w:space="0" w:color="auto"/>
                <w:left w:val="none" w:sz="0" w:space="0" w:color="auto"/>
                <w:bottom w:val="none" w:sz="0" w:space="0" w:color="auto"/>
                <w:right w:val="none" w:sz="0" w:space="0" w:color="auto"/>
              </w:divBdr>
            </w:div>
            <w:div w:id="776217924">
              <w:marLeft w:val="0"/>
              <w:marRight w:val="0"/>
              <w:marTop w:val="0"/>
              <w:marBottom w:val="0"/>
              <w:divBdr>
                <w:top w:val="none" w:sz="0" w:space="0" w:color="auto"/>
                <w:left w:val="none" w:sz="0" w:space="0" w:color="auto"/>
                <w:bottom w:val="none" w:sz="0" w:space="0" w:color="auto"/>
                <w:right w:val="none" w:sz="0" w:space="0" w:color="auto"/>
              </w:divBdr>
            </w:div>
            <w:div w:id="782379462">
              <w:marLeft w:val="0"/>
              <w:marRight w:val="0"/>
              <w:marTop w:val="0"/>
              <w:marBottom w:val="0"/>
              <w:divBdr>
                <w:top w:val="none" w:sz="0" w:space="0" w:color="auto"/>
                <w:left w:val="none" w:sz="0" w:space="0" w:color="auto"/>
                <w:bottom w:val="none" w:sz="0" w:space="0" w:color="auto"/>
                <w:right w:val="none" w:sz="0" w:space="0" w:color="auto"/>
              </w:divBdr>
            </w:div>
            <w:div w:id="790905258">
              <w:marLeft w:val="0"/>
              <w:marRight w:val="0"/>
              <w:marTop w:val="0"/>
              <w:marBottom w:val="0"/>
              <w:divBdr>
                <w:top w:val="none" w:sz="0" w:space="0" w:color="auto"/>
                <w:left w:val="none" w:sz="0" w:space="0" w:color="auto"/>
                <w:bottom w:val="none" w:sz="0" w:space="0" w:color="auto"/>
                <w:right w:val="none" w:sz="0" w:space="0" w:color="auto"/>
              </w:divBdr>
            </w:div>
            <w:div w:id="795609717">
              <w:marLeft w:val="0"/>
              <w:marRight w:val="0"/>
              <w:marTop w:val="0"/>
              <w:marBottom w:val="0"/>
              <w:divBdr>
                <w:top w:val="none" w:sz="0" w:space="0" w:color="auto"/>
                <w:left w:val="none" w:sz="0" w:space="0" w:color="auto"/>
                <w:bottom w:val="none" w:sz="0" w:space="0" w:color="auto"/>
                <w:right w:val="none" w:sz="0" w:space="0" w:color="auto"/>
              </w:divBdr>
            </w:div>
            <w:div w:id="798230911">
              <w:marLeft w:val="0"/>
              <w:marRight w:val="0"/>
              <w:marTop w:val="0"/>
              <w:marBottom w:val="0"/>
              <w:divBdr>
                <w:top w:val="none" w:sz="0" w:space="0" w:color="auto"/>
                <w:left w:val="none" w:sz="0" w:space="0" w:color="auto"/>
                <w:bottom w:val="none" w:sz="0" w:space="0" w:color="auto"/>
                <w:right w:val="none" w:sz="0" w:space="0" w:color="auto"/>
              </w:divBdr>
            </w:div>
            <w:div w:id="802500815">
              <w:marLeft w:val="0"/>
              <w:marRight w:val="0"/>
              <w:marTop w:val="0"/>
              <w:marBottom w:val="0"/>
              <w:divBdr>
                <w:top w:val="none" w:sz="0" w:space="0" w:color="auto"/>
                <w:left w:val="none" w:sz="0" w:space="0" w:color="auto"/>
                <w:bottom w:val="none" w:sz="0" w:space="0" w:color="auto"/>
                <w:right w:val="none" w:sz="0" w:space="0" w:color="auto"/>
              </w:divBdr>
            </w:div>
            <w:div w:id="805271063">
              <w:marLeft w:val="0"/>
              <w:marRight w:val="0"/>
              <w:marTop w:val="0"/>
              <w:marBottom w:val="0"/>
              <w:divBdr>
                <w:top w:val="none" w:sz="0" w:space="0" w:color="auto"/>
                <w:left w:val="none" w:sz="0" w:space="0" w:color="auto"/>
                <w:bottom w:val="none" w:sz="0" w:space="0" w:color="auto"/>
                <w:right w:val="none" w:sz="0" w:space="0" w:color="auto"/>
              </w:divBdr>
            </w:div>
            <w:div w:id="807406180">
              <w:marLeft w:val="0"/>
              <w:marRight w:val="0"/>
              <w:marTop w:val="0"/>
              <w:marBottom w:val="0"/>
              <w:divBdr>
                <w:top w:val="none" w:sz="0" w:space="0" w:color="auto"/>
                <w:left w:val="none" w:sz="0" w:space="0" w:color="auto"/>
                <w:bottom w:val="none" w:sz="0" w:space="0" w:color="auto"/>
                <w:right w:val="none" w:sz="0" w:space="0" w:color="auto"/>
              </w:divBdr>
            </w:div>
            <w:div w:id="816145706">
              <w:marLeft w:val="0"/>
              <w:marRight w:val="0"/>
              <w:marTop w:val="0"/>
              <w:marBottom w:val="0"/>
              <w:divBdr>
                <w:top w:val="none" w:sz="0" w:space="0" w:color="auto"/>
                <w:left w:val="none" w:sz="0" w:space="0" w:color="auto"/>
                <w:bottom w:val="none" w:sz="0" w:space="0" w:color="auto"/>
                <w:right w:val="none" w:sz="0" w:space="0" w:color="auto"/>
              </w:divBdr>
            </w:div>
            <w:div w:id="816727368">
              <w:marLeft w:val="0"/>
              <w:marRight w:val="0"/>
              <w:marTop w:val="0"/>
              <w:marBottom w:val="0"/>
              <w:divBdr>
                <w:top w:val="none" w:sz="0" w:space="0" w:color="auto"/>
                <w:left w:val="none" w:sz="0" w:space="0" w:color="auto"/>
                <w:bottom w:val="none" w:sz="0" w:space="0" w:color="auto"/>
                <w:right w:val="none" w:sz="0" w:space="0" w:color="auto"/>
              </w:divBdr>
            </w:div>
            <w:div w:id="847793511">
              <w:marLeft w:val="0"/>
              <w:marRight w:val="0"/>
              <w:marTop w:val="0"/>
              <w:marBottom w:val="0"/>
              <w:divBdr>
                <w:top w:val="none" w:sz="0" w:space="0" w:color="auto"/>
                <w:left w:val="none" w:sz="0" w:space="0" w:color="auto"/>
                <w:bottom w:val="none" w:sz="0" w:space="0" w:color="auto"/>
                <w:right w:val="none" w:sz="0" w:space="0" w:color="auto"/>
              </w:divBdr>
            </w:div>
            <w:div w:id="857963537">
              <w:marLeft w:val="0"/>
              <w:marRight w:val="0"/>
              <w:marTop w:val="0"/>
              <w:marBottom w:val="0"/>
              <w:divBdr>
                <w:top w:val="none" w:sz="0" w:space="0" w:color="auto"/>
                <w:left w:val="none" w:sz="0" w:space="0" w:color="auto"/>
                <w:bottom w:val="none" w:sz="0" w:space="0" w:color="auto"/>
                <w:right w:val="none" w:sz="0" w:space="0" w:color="auto"/>
              </w:divBdr>
            </w:div>
            <w:div w:id="858736065">
              <w:marLeft w:val="0"/>
              <w:marRight w:val="0"/>
              <w:marTop w:val="0"/>
              <w:marBottom w:val="0"/>
              <w:divBdr>
                <w:top w:val="none" w:sz="0" w:space="0" w:color="auto"/>
                <w:left w:val="none" w:sz="0" w:space="0" w:color="auto"/>
                <w:bottom w:val="none" w:sz="0" w:space="0" w:color="auto"/>
                <w:right w:val="none" w:sz="0" w:space="0" w:color="auto"/>
              </w:divBdr>
            </w:div>
            <w:div w:id="859011093">
              <w:marLeft w:val="0"/>
              <w:marRight w:val="0"/>
              <w:marTop w:val="0"/>
              <w:marBottom w:val="0"/>
              <w:divBdr>
                <w:top w:val="none" w:sz="0" w:space="0" w:color="auto"/>
                <w:left w:val="none" w:sz="0" w:space="0" w:color="auto"/>
                <w:bottom w:val="none" w:sz="0" w:space="0" w:color="auto"/>
                <w:right w:val="none" w:sz="0" w:space="0" w:color="auto"/>
              </w:divBdr>
            </w:div>
            <w:div w:id="859511684">
              <w:marLeft w:val="0"/>
              <w:marRight w:val="0"/>
              <w:marTop w:val="0"/>
              <w:marBottom w:val="0"/>
              <w:divBdr>
                <w:top w:val="none" w:sz="0" w:space="0" w:color="auto"/>
                <w:left w:val="none" w:sz="0" w:space="0" w:color="auto"/>
                <w:bottom w:val="none" w:sz="0" w:space="0" w:color="auto"/>
                <w:right w:val="none" w:sz="0" w:space="0" w:color="auto"/>
              </w:divBdr>
            </w:div>
            <w:div w:id="865173177">
              <w:marLeft w:val="0"/>
              <w:marRight w:val="0"/>
              <w:marTop w:val="0"/>
              <w:marBottom w:val="0"/>
              <w:divBdr>
                <w:top w:val="none" w:sz="0" w:space="0" w:color="auto"/>
                <w:left w:val="none" w:sz="0" w:space="0" w:color="auto"/>
                <w:bottom w:val="none" w:sz="0" w:space="0" w:color="auto"/>
                <w:right w:val="none" w:sz="0" w:space="0" w:color="auto"/>
              </w:divBdr>
            </w:div>
            <w:div w:id="867527784">
              <w:marLeft w:val="0"/>
              <w:marRight w:val="0"/>
              <w:marTop w:val="0"/>
              <w:marBottom w:val="0"/>
              <w:divBdr>
                <w:top w:val="none" w:sz="0" w:space="0" w:color="auto"/>
                <w:left w:val="none" w:sz="0" w:space="0" w:color="auto"/>
                <w:bottom w:val="none" w:sz="0" w:space="0" w:color="auto"/>
                <w:right w:val="none" w:sz="0" w:space="0" w:color="auto"/>
              </w:divBdr>
            </w:div>
            <w:div w:id="872577890">
              <w:marLeft w:val="0"/>
              <w:marRight w:val="0"/>
              <w:marTop w:val="0"/>
              <w:marBottom w:val="0"/>
              <w:divBdr>
                <w:top w:val="none" w:sz="0" w:space="0" w:color="auto"/>
                <w:left w:val="none" w:sz="0" w:space="0" w:color="auto"/>
                <w:bottom w:val="none" w:sz="0" w:space="0" w:color="auto"/>
                <w:right w:val="none" w:sz="0" w:space="0" w:color="auto"/>
              </w:divBdr>
            </w:div>
            <w:div w:id="886184253">
              <w:marLeft w:val="0"/>
              <w:marRight w:val="0"/>
              <w:marTop w:val="0"/>
              <w:marBottom w:val="0"/>
              <w:divBdr>
                <w:top w:val="none" w:sz="0" w:space="0" w:color="auto"/>
                <w:left w:val="none" w:sz="0" w:space="0" w:color="auto"/>
                <w:bottom w:val="none" w:sz="0" w:space="0" w:color="auto"/>
                <w:right w:val="none" w:sz="0" w:space="0" w:color="auto"/>
              </w:divBdr>
            </w:div>
            <w:div w:id="891621935">
              <w:marLeft w:val="0"/>
              <w:marRight w:val="0"/>
              <w:marTop w:val="0"/>
              <w:marBottom w:val="0"/>
              <w:divBdr>
                <w:top w:val="none" w:sz="0" w:space="0" w:color="auto"/>
                <w:left w:val="none" w:sz="0" w:space="0" w:color="auto"/>
                <w:bottom w:val="none" w:sz="0" w:space="0" w:color="auto"/>
                <w:right w:val="none" w:sz="0" w:space="0" w:color="auto"/>
              </w:divBdr>
            </w:div>
            <w:div w:id="899941172">
              <w:marLeft w:val="0"/>
              <w:marRight w:val="0"/>
              <w:marTop w:val="0"/>
              <w:marBottom w:val="0"/>
              <w:divBdr>
                <w:top w:val="none" w:sz="0" w:space="0" w:color="auto"/>
                <w:left w:val="none" w:sz="0" w:space="0" w:color="auto"/>
                <w:bottom w:val="none" w:sz="0" w:space="0" w:color="auto"/>
                <w:right w:val="none" w:sz="0" w:space="0" w:color="auto"/>
              </w:divBdr>
            </w:div>
            <w:div w:id="903418270">
              <w:marLeft w:val="0"/>
              <w:marRight w:val="0"/>
              <w:marTop w:val="0"/>
              <w:marBottom w:val="0"/>
              <w:divBdr>
                <w:top w:val="none" w:sz="0" w:space="0" w:color="auto"/>
                <w:left w:val="none" w:sz="0" w:space="0" w:color="auto"/>
                <w:bottom w:val="none" w:sz="0" w:space="0" w:color="auto"/>
                <w:right w:val="none" w:sz="0" w:space="0" w:color="auto"/>
              </w:divBdr>
            </w:div>
            <w:div w:id="906113474">
              <w:marLeft w:val="0"/>
              <w:marRight w:val="0"/>
              <w:marTop w:val="0"/>
              <w:marBottom w:val="0"/>
              <w:divBdr>
                <w:top w:val="none" w:sz="0" w:space="0" w:color="auto"/>
                <w:left w:val="none" w:sz="0" w:space="0" w:color="auto"/>
                <w:bottom w:val="none" w:sz="0" w:space="0" w:color="auto"/>
                <w:right w:val="none" w:sz="0" w:space="0" w:color="auto"/>
              </w:divBdr>
            </w:div>
            <w:div w:id="913930287">
              <w:marLeft w:val="0"/>
              <w:marRight w:val="0"/>
              <w:marTop w:val="0"/>
              <w:marBottom w:val="0"/>
              <w:divBdr>
                <w:top w:val="none" w:sz="0" w:space="0" w:color="auto"/>
                <w:left w:val="none" w:sz="0" w:space="0" w:color="auto"/>
                <w:bottom w:val="none" w:sz="0" w:space="0" w:color="auto"/>
                <w:right w:val="none" w:sz="0" w:space="0" w:color="auto"/>
              </w:divBdr>
            </w:div>
            <w:div w:id="914247525">
              <w:marLeft w:val="0"/>
              <w:marRight w:val="0"/>
              <w:marTop w:val="0"/>
              <w:marBottom w:val="0"/>
              <w:divBdr>
                <w:top w:val="none" w:sz="0" w:space="0" w:color="auto"/>
                <w:left w:val="none" w:sz="0" w:space="0" w:color="auto"/>
                <w:bottom w:val="none" w:sz="0" w:space="0" w:color="auto"/>
                <w:right w:val="none" w:sz="0" w:space="0" w:color="auto"/>
              </w:divBdr>
            </w:div>
            <w:div w:id="914511702">
              <w:marLeft w:val="0"/>
              <w:marRight w:val="0"/>
              <w:marTop w:val="0"/>
              <w:marBottom w:val="0"/>
              <w:divBdr>
                <w:top w:val="none" w:sz="0" w:space="0" w:color="auto"/>
                <w:left w:val="none" w:sz="0" w:space="0" w:color="auto"/>
                <w:bottom w:val="none" w:sz="0" w:space="0" w:color="auto"/>
                <w:right w:val="none" w:sz="0" w:space="0" w:color="auto"/>
              </w:divBdr>
            </w:div>
            <w:div w:id="920259581">
              <w:marLeft w:val="0"/>
              <w:marRight w:val="0"/>
              <w:marTop w:val="0"/>
              <w:marBottom w:val="0"/>
              <w:divBdr>
                <w:top w:val="none" w:sz="0" w:space="0" w:color="auto"/>
                <w:left w:val="none" w:sz="0" w:space="0" w:color="auto"/>
                <w:bottom w:val="none" w:sz="0" w:space="0" w:color="auto"/>
                <w:right w:val="none" w:sz="0" w:space="0" w:color="auto"/>
              </w:divBdr>
            </w:div>
            <w:div w:id="926420177">
              <w:marLeft w:val="0"/>
              <w:marRight w:val="0"/>
              <w:marTop w:val="0"/>
              <w:marBottom w:val="0"/>
              <w:divBdr>
                <w:top w:val="none" w:sz="0" w:space="0" w:color="auto"/>
                <w:left w:val="none" w:sz="0" w:space="0" w:color="auto"/>
                <w:bottom w:val="none" w:sz="0" w:space="0" w:color="auto"/>
                <w:right w:val="none" w:sz="0" w:space="0" w:color="auto"/>
              </w:divBdr>
            </w:div>
            <w:div w:id="926617649">
              <w:marLeft w:val="0"/>
              <w:marRight w:val="0"/>
              <w:marTop w:val="0"/>
              <w:marBottom w:val="0"/>
              <w:divBdr>
                <w:top w:val="none" w:sz="0" w:space="0" w:color="auto"/>
                <w:left w:val="none" w:sz="0" w:space="0" w:color="auto"/>
                <w:bottom w:val="none" w:sz="0" w:space="0" w:color="auto"/>
                <w:right w:val="none" w:sz="0" w:space="0" w:color="auto"/>
              </w:divBdr>
            </w:div>
            <w:div w:id="926692887">
              <w:marLeft w:val="0"/>
              <w:marRight w:val="0"/>
              <w:marTop w:val="0"/>
              <w:marBottom w:val="0"/>
              <w:divBdr>
                <w:top w:val="none" w:sz="0" w:space="0" w:color="auto"/>
                <w:left w:val="none" w:sz="0" w:space="0" w:color="auto"/>
                <w:bottom w:val="none" w:sz="0" w:space="0" w:color="auto"/>
                <w:right w:val="none" w:sz="0" w:space="0" w:color="auto"/>
              </w:divBdr>
            </w:div>
            <w:div w:id="927465926">
              <w:marLeft w:val="0"/>
              <w:marRight w:val="0"/>
              <w:marTop w:val="0"/>
              <w:marBottom w:val="0"/>
              <w:divBdr>
                <w:top w:val="none" w:sz="0" w:space="0" w:color="auto"/>
                <w:left w:val="none" w:sz="0" w:space="0" w:color="auto"/>
                <w:bottom w:val="none" w:sz="0" w:space="0" w:color="auto"/>
                <w:right w:val="none" w:sz="0" w:space="0" w:color="auto"/>
              </w:divBdr>
            </w:div>
            <w:div w:id="940146520">
              <w:marLeft w:val="0"/>
              <w:marRight w:val="0"/>
              <w:marTop w:val="0"/>
              <w:marBottom w:val="0"/>
              <w:divBdr>
                <w:top w:val="none" w:sz="0" w:space="0" w:color="auto"/>
                <w:left w:val="none" w:sz="0" w:space="0" w:color="auto"/>
                <w:bottom w:val="none" w:sz="0" w:space="0" w:color="auto"/>
                <w:right w:val="none" w:sz="0" w:space="0" w:color="auto"/>
              </w:divBdr>
            </w:div>
            <w:div w:id="955016288">
              <w:marLeft w:val="0"/>
              <w:marRight w:val="0"/>
              <w:marTop w:val="0"/>
              <w:marBottom w:val="0"/>
              <w:divBdr>
                <w:top w:val="none" w:sz="0" w:space="0" w:color="auto"/>
                <w:left w:val="none" w:sz="0" w:space="0" w:color="auto"/>
                <w:bottom w:val="none" w:sz="0" w:space="0" w:color="auto"/>
                <w:right w:val="none" w:sz="0" w:space="0" w:color="auto"/>
              </w:divBdr>
            </w:div>
            <w:div w:id="958221802">
              <w:marLeft w:val="0"/>
              <w:marRight w:val="0"/>
              <w:marTop w:val="0"/>
              <w:marBottom w:val="0"/>
              <w:divBdr>
                <w:top w:val="none" w:sz="0" w:space="0" w:color="auto"/>
                <w:left w:val="none" w:sz="0" w:space="0" w:color="auto"/>
                <w:bottom w:val="none" w:sz="0" w:space="0" w:color="auto"/>
                <w:right w:val="none" w:sz="0" w:space="0" w:color="auto"/>
              </w:divBdr>
            </w:div>
            <w:div w:id="964888562">
              <w:marLeft w:val="0"/>
              <w:marRight w:val="0"/>
              <w:marTop w:val="0"/>
              <w:marBottom w:val="0"/>
              <w:divBdr>
                <w:top w:val="none" w:sz="0" w:space="0" w:color="auto"/>
                <w:left w:val="none" w:sz="0" w:space="0" w:color="auto"/>
                <w:bottom w:val="none" w:sz="0" w:space="0" w:color="auto"/>
                <w:right w:val="none" w:sz="0" w:space="0" w:color="auto"/>
              </w:divBdr>
            </w:div>
            <w:div w:id="978338407">
              <w:marLeft w:val="0"/>
              <w:marRight w:val="0"/>
              <w:marTop w:val="0"/>
              <w:marBottom w:val="0"/>
              <w:divBdr>
                <w:top w:val="none" w:sz="0" w:space="0" w:color="auto"/>
                <w:left w:val="none" w:sz="0" w:space="0" w:color="auto"/>
                <w:bottom w:val="none" w:sz="0" w:space="0" w:color="auto"/>
                <w:right w:val="none" w:sz="0" w:space="0" w:color="auto"/>
              </w:divBdr>
            </w:div>
            <w:div w:id="984579789">
              <w:marLeft w:val="0"/>
              <w:marRight w:val="0"/>
              <w:marTop w:val="0"/>
              <w:marBottom w:val="0"/>
              <w:divBdr>
                <w:top w:val="none" w:sz="0" w:space="0" w:color="auto"/>
                <w:left w:val="none" w:sz="0" w:space="0" w:color="auto"/>
                <w:bottom w:val="none" w:sz="0" w:space="0" w:color="auto"/>
                <w:right w:val="none" w:sz="0" w:space="0" w:color="auto"/>
              </w:divBdr>
            </w:div>
            <w:div w:id="987781901">
              <w:marLeft w:val="0"/>
              <w:marRight w:val="0"/>
              <w:marTop w:val="0"/>
              <w:marBottom w:val="0"/>
              <w:divBdr>
                <w:top w:val="none" w:sz="0" w:space="0" w:color="auto"/>
                <w:left w:val="none" w:sz="0" w:space="0" w:color="auto"/>
                <w:bottom w:val="none" w:sz="0" w:space="0" w:color="auto"/>
                <w:right w:val="none" w:sz="0" w:space="0" w:color="auto"/>
              </w:divBdr>
            </w:div>
            <w:div w:id="1007903491">
              <w:marLeft w:val="0"/>
              <w:marRight w:val="0"/>
              <w:marTop w:val="0"/>
              <w:marBottom w:val="0"/>
              <w:divBdr>
                <w:top w:val="none" w:sz="0" w:space="0" w:color="auto"/>
                <w:left w:val="none" w:sz="0" w:space="0" w:color="auto"/>
                <w:bottom w:val="none" w:sz="0" w:space="0" w:color="auto"/>
                <w:right w:val="none" w:sz="0" w:space="0" w:color="auto"/>
              </w:divBdr>
            </w:div>
            <w:div w:id="1018458855">
              <w:marLeft w:val="0"/>
              <w:marRight w:val="0"/>
              <w:marTop w:val="0"/>
              <w:marBottom w:val="0"/>
              <w:divBdr>
                <w:top w:val="none" w:sz="0" w:space="0" w:color="auto"/>
                <w:left w:val="none" w:sz="0" w:space="0" w:color="auto"/>
                <w:bottom w:val="none" w:sz="0" w:space="0" w:color="auto"/>
                <w:right w:val="none" w:sz="0" w:space="0" w:color="auto"/>
              </w:divBdr>
            </w:div>
            <w:div w:id="1020396080">
              <w:marLeft w:val="0"/>
              <w:marRight w:val="0"/>
              <w:marTop w:val="0"/>
              <w:marBottom w:val="0"/>
              <w:divBdr>
                <w:top w:val="none" w:sz="0" w:space="0" w:color="auto"/>
                <w:left w:val="none" w:sz="0" w:space="0" w:color="auto"/>
                <w:bottom w:val="none" w:sz="0" w:space="0" w:color="auto"/>
                <w:right w:val="none" w:sz="0" w:space="0" w:color="auto"/>
              </w:divBdr>
            </w:div>
            <w:div w:id="1021318945">
              <w:marLeft w:val="0"/>
              <w:marRight w:val="0"/>
              <w:marTop w:val="0"/>
              <w:marBottom w:val="0"/>
              <w:divBdr>
                <w:top w:val="none" w:sz="0" w:space="0" w:color="auto"/>
                <w:left w:val="none" w:sz="0" w:space="0" w:color="auto"/>
                <w:bottom w:val="none" w:sz="0" w:space="0" w:color="auto"/>
                <w:right w:val="none" w:sz="0" w:space="0" w:color="auto"/>
              </w:divBdr>
            </w:div>
            <w:div w:id="1025597241">
              <w:marLeft w:val="0"/>
              <w:marRight w:val="0"/>
              <w:marTop w:val="0"/>
              <w:marBottom w:val="0"/>
              <w:divBdr>
                <w:top w:val="none" w:sz="0" w:space="0" w:color="auto"/>
                <w:left w:val="none" w:sz="0" w:space="0" w:color="auto"/>
                <w:bottom w:val="none" w:sz="0" w:space="0" w:color="auto"/>
                <w:right w:val="none" w:sz="0" w:space="0" w:color="auto"/>
              </w:divBdr>
            </w:div>
            <w:div w:id="1031035759">
              <w:marLeft w:val="0"/>
              <w:marRight w:val="0"/>
              <w:marTop w:val="0"/>
              <w:marBottom w:val="0"/>
              <w:divBdr>
                <w:top w:val="none" w:sz="0" w:space="0" w:color="auto"/>
                <w:left w:val="none" w:sz="0" w:space="0" w:color="auto"/>
                <w:bottom w:val="none" w:sz="0" w:space="0" w:color="auto"/>
                <w:right w:val="none" w:sz="0" w:space="0" w:color="auto"/>
              </w:divBdr>
            </w:div>
            <w:div w:id="1039552934">
              <w:marLeft w:val="0"/>
              <w:marRight w:val="0"/>
              <w:marTop w:val="0"/>
              <w:marBottom w:val="0"/>
              <w:divBdr>
                <w:top w:val="none" w:sz="0" w:space="0" w:color="auto"/>
                <w:left w:val="none" w:sz="0" w:space="0" w:color="auto"/>
                <w:bottom w:val="none" w:sz="0" w:space="0" w:color="auto"/>
                <w:right w:val="none" w:sz="0" w:space="0" w:color="auto"/>
              </w:divBdr>
            </w:div>
            <w:div w:id="1046300177">
              <w:marLeft w:val="0"/>
              <w:marRight w:val="0"/>
              <w:marTop w:val="0"/>
              <w:marBottom w:val="0"/>
              <w:divBdr>
                <w:top w:val="none" w:sz="0" w:space="0" w:color="auto"/>
                <w:left w:val="none" w:sz="0" w:space="0" w:color="auto"/>
                <w:bottom w:val="none" w:sz="0" w:space="0" w:color="auto"/>
                <w:right w:val="none" w:sz="0" w:space="0" w:color="auto"/>
              </w:divBdr>
            </w:div>
            <w:div w:id="1058699314">
              <w:marLeft w:val="0"/>
              <w:marRight w:val="0"/>
              <w:marTop w:val="0"/>
              <w:marBottom w:val="0"/>
              <w:divBdr>
                <w:top w:val="none" w:sz="0" w:space="0" w:color="auto"/>
                <w:left w:val="none" w:sz="0" w:space="0" w:color="auto"/>
                <w:bottom w:val="none" w:sz="0" w:space="0" w:color="auto"/>
                <w:right w:val="none" w:sz="0" w:space="0" w:color="auto"/>
              </w:divBdr>
            </w:div>
            <w:div w:id="1071855574">
              <w:marLeft w:val="0"/>
              <w:marRight w:val="0"/>
              <w:marTop w:val="0"/>
              <w:marBottom w:val="0"/>
              <w:divBdr>
                <w:top w:val="none" w:sz="0" w:space="0" w:color="auto"/>
                <w:left w:val="none" w:sz="0" w:space="0" w:color="auto"/>
                <w:bottom w:val="none" w:sz="0" w:space="0" w:color="auto"/>
                <w:right w:val="none" w:sz="0" w:space="0" w:color="auto"/>
              </w:divBdr>
            </w:div>
            <w:div w:id="1073813759">
              <w:marLeft w:val="0"/>
              <w:marRight w:val="0"/>
              <w:marTop w:val="0"/>
              <w:marBottom w:val="0"/>
              <w:divBdr>
                <w:top w:val="none" w:sz="0" w:space="0" w:color="auto"/>
                <w:left w:val="none" w:sz="0" w:space="0" w:color="auto"/>
                <w:bottom w:val="none" w:sz="0" w:space="0" w:color="auto"/>
                <w:right w:val="none" w:sz="0" w:space="0" w:color="auto"/>
              </w:divBdr>
            </w:div>
            <w:div w:id="1076168122">
              <w:marLeft w:val="0"/>
              <w:marRight w:val="0"/>
              <w:marTop w:val="0"/>
              <w:marBottom w:val="0"/>
              <w:divBdr>
                <w:top w:val="none" w:sz="0" w:space="0" w:color="auto"/>
                <w:left w:val="none" w:sz="0" w:space="0" w:color="auto"/>
                <w:bottom w:val="none" w:sz="0" w:space="0" w:color="auto"/>
                <w:right w:val="none" w:sz="0" w:space="0" w:color="auto"/>
              </w:divBdr>
            </w:div>
            <w:div w:id="1081564642">
              <w:marLeft w:val="0"/>
              <w:marRight w:val="0"/>
              <w:marTop w:val="0"/>
              <w:marBottom w:val="0"/>
              <w:divBdr>
                <w:top w:val="none" w:sz="0" w:space="0" w:color="auto"/>
                <w:left w:val="none" w:sz="0" w:space="0" w:color="auto"/>
                <w:bottom w:val="none" w:sz="0" w:space="0" w:color="auto"/>
                <w:right w:val="none" w:sz="0" w:space="0" w:color="auto"/>
              </w:divBdr>
            </w:div>
            <w:div w:id="1085036027">
              <w:marLeft w:val="0"/>
              <w:marRight w:val="0"/>
              <w:marTop w:val="0"/>
              <w:marBottom w:val="0"/>
              <w:divBdr>
                <w:top w:val="none" w:sz="0" w:space="0" w:color="auto"/>
                <w:left w:val="none" w:sz="0" w:space="0" w:color="auto"/>
                <w:bottom w:val="none" w:sz="0" w:space="0" w:color="auto"/>
                <w:right w:val="none" w:sz="0" w:space="0" w:color="auto"/>
              </w:divBdr>
            </w:div>
            <w:div w:id="1087311303">
              <w:marLeft w:val="0"/>
              <w:marRight w:val="0"/>
              <w:marTop w:val="0"/>
              <w:marBottom w:val="0"/>
              <w:divBdr>
                <w:top w:val="none" w:sz="0" w:space="0" w:color="auto"/>
                <w:left w:val="none" w:sz="0" w:space="0" w:color="auto"/>
                <w:bottom w:val="none" w:sz="0" w:space="0" w:color="auto"/>
                <w:right w:val="none" w:sz="0" w:space="0" w:color="auto"/>
              </w:divBdr>
            </w:div>
            <w:div w:id="1091390050">
              <w:marLeft w:val="0"/>
              <w:marRight w:val="0"/>
              <w:marTop w:val="0"/>
              <w:marBottom w:val="0"/>
              <w:divBdr>
                <w:top w:val="none" w:sz="0" w:space="0" w:color="auto"/>
                <w:left w:val="none" w:sz="0" w:space="0" w:color="auto"/>
                <w:bottom w:val="none" w:sz="0" w:space="0" w:color="auto"/>
                <w:right w:val="none" w:sz="0" w:space="0" w:color="auto"/>
              </w:divBdr>
            </w:div>
            <w:div w:id="1093672740">
              <w:marLeft w:val="0"/>
              <w:marRight w:val="0"/>
              <w:marTop w:val="0"/>
              <w:marBottom w:val="0"/>
              <w:divBdr>
                <w:top w:val="none" w:sz="0" w:space="0" w:color="auto"/>
                <w:left w:val="none" w:sz="0" w:space="0" w:color="auto"/>
                <w:bottom w:val="none" w:sz="0" w:space="0" w:color="auto"/>
                <w:right w:val="none" w:sz="0" w:space="0" w:color="auto"/>
              </w:divBdr>
            </w:div>
            <w:div w:id="1097748735">
              <w:marLeft w:val="0"/>
              <w:marRight w:val="0"/>
              <w:marTop w:val="0"/>
              <w:marBottom w:val="0"/>
              <w:divBdr>
                <w:top w:val="none" w:sz="0" w:space="0" w:color="auto"/>
                <w:left w:val="none" w:sz="0" w:space="0" w:color="auto"/>
                <w:bottom w:val="none" w:sz="0" w:space="0" w:color="auto"/>
                <w:right w:val="none" w:sz="0" w:space="0" w:color="auto"/>
              </w:divBdr>
            </w:div>
            <w:div w:id="1124235114">
              <w:marLeft w:val="0"/>
              <w:marRight w:val="0"/>
              <w:marTop w:val="0"/>
              <w:marBottom w:val="0"/>
              <w:divBdr>
                <w:top w:val="none" w:sz="0" w:space="0" w:color="auto"/>
                <w:left w:val="none" w:sz="0" w:space="0" w:color="auto"/>
                <w:bottom w:val="none" w:sz="0" w:space="0" w:color="auto"/>
                <w:right w:val="none" w:sz="0" w:space="0" w:color="auto"/>
              </w:divBdr>
            </w:div>
            <w:div w:id="1124539977">
              <w:marLeft w:val="0"/>
              <w:marRight w:val="0"/>
              <w:marTop w:val="0"/>
              <w:marBottom w:val="0"/>
              <w:divBdr>
                <w:top w:val="none" w:sz="0" w:space="0" w:color="auto"/>
                <w:left w:val="none" w:sz="0" w:space="0" w:color="auto"/>
                <w:bottom w:val="none" w:sz="0" w:space="0" w:color="auto"/>
                <w:right w:val="none" w:sz="0" w:space="0" w:color="auto"/>
              </w:divBdr>
            </w:div>
            <w:div w:id="1130635585">
              <w:marLeft w:val="0"/>
              <w:marRight w:val="0"/>
              <w:marTop w:val="0"/>
              <w:marBottom w:val="0"/>
              <w:divBdr>
                <w:top w:val="none" w:sz="0" w:space="0" w:color="auto"/>
                <w:left w:val="none" w:sz="0" w:space="0" w:color="auto"/>
                <w:bottom w:val="none" w:sz="0" w:space="0" w:color="auto"/>
                <w:right w:val="none" w:sz="0" w:space="0" w:color="auto"/>
              </w:divBdr>
            </w:div>
            <w:div w:id="1140267504">
              <w:marLeft w:val="0"/>
              <w:marRight w:val="0"/>
              <w:marTop w:val="0"/>
              <w:marBottom w:val="0"/>
              <w:divBdr>
                <w:top w:val="none" w:sz="0" w:space="0" w:color="auto"/>
                <w:left w:val="none" w:sz="0" w:space="0" w:color="auto"/>
                <w:bottom w:val="none" w:sz="0" w:space="0" w:color="auto"/>
                <w:right w:val="none" w:sz="0" w:space="0" w:color="auto"/>
              </w:divBdr>
            </w:div>
            <w:div w:id="1145394378">
              <w:marLeft w:val="0"/>
              <w:marRight w:val="0"/>
              <w:marTop w:val="0"/>
              <w:marBottom w:val="0"/>
              <w:divBdr>
                <w:top w:val="none" w:sz="0" w:space="0" w:color="auto"/>
                <w:left w:val="none" w:sz="0" w:space="0" w:color="auto"/>
                <w:bottom w:val="none" w:sz="0" w:space="0" w:color="auto"/>
                <w:right w:val="none" w:sz="0" w:space="0" w:color="auto"/>
              </w:divBdr>
            </w:div>
            <w:div w:id="1155418779">
              <w:marLeft w:val="0"/>
              <w:marRight w:val="0"/>
              <w:marTop w:val="0"/>
              <w:marBottom w:val="0"/>
              <w:divBdr>
                <w:top w:val="none" w:sz="0" w:space="0" w:color="auto"/>
                <w:left w:val="none" w:sz="0" w:space="0" w:color="auto"/>
                <w:bottom w:val="none" w:sz="0" w:space="0" w:color="auto"/>
                <w:right w:val="none" w:sz="0" w:space="0" w:color="auto"/>
              </w:divBdr>
            </w:div>
            <w:div w:id="1160997229">
              <w:marLeft w:val="0"/>
              <w:marRight w:val="0"/>
              <w:marTop w:val="0"/>
              <w:marBottom w:val="0"/>
              <w:divBdr>
                <w:top w:val="none" w:sz="0" w:space="0" w:color="auto"/>
                <w:left w:val="none" w:sz="0" w:space="0" w:color="auto"/>
                <w:bottom w:val="none" w:sz="0" w:space="0" w:color="auto"/>
                <w:right w:val="none" w:sz="0" w:space="0" w:color="auto"/>
              </w:divBdr>
            </w:div>
            <w:div w:id="1165784905">
              <w:marLeft w:val="0"/>
              <w:marRight w:val="0"/>
              <w:marTop w:val="0"/>
              <w:marBottom w:val="0"/>
              <w:divBdr>
                <w:top w:val="none" w:sz="0" w:space="0" w:color="auto"/>
                <w:left w:val="none" w:sz="0" w:space="0" w:color="auto"/>
                <w:bottom w:val="none" w:sz="0" w:space="0" w:color="auto"/>
                <w:right w:val="none" w:sz="0" w:space="0" w:color="auto"/>
              </w:divBdr>
            </w:div>
            <w:div w:id="1180006415">
              <w:marLeft w:val="0"/>
              <w:marRight w:val="0"/>
              <w:marTop w:val="0"/>
              <w:marBottom w:val="0"/>
              <w:divBdr>
                <w:top w:val="none" w:sz="0" w:space="0" w:color="auto"/>
                <w:left w:val="none" w:sz="0" w:space="0" w:color="auto"/>
                <w:bottom w:val="none" w:sz="0" w:space="0" w:color="auto"/>
                <w:right w:val="none" w:sz="0" w:space="0" w:color="auto"/>
              </w:divBdr>
            </w:div>
            <w:div w:id="1180896643">
              <w:marLeft w:val="0"/>
              <w:marRight w:val="0"/>
              <w:marTop w:val="0"/>
              <w:marBottom w:val="0"/>
              <w:divBdr>
                <w:top w:val="none" w:sz="0" w:space="0" w:color="auto"/>
                <w:left w:val="none" w:sz="0" w:space="0" w:color="auto"/>
                <w:bottom w:val="none" w:sz="0" w:space="0" w:color="auto"/>
                <w:right w:val="none" w:sz="0" w:space="0" w:color="auto"/>
              </w:divBdr>
            </w:div>
            <w:div w:id="1200245752">
              <w:marLeft w:val="0"/>
              <w:marRight w:val="0"/>
              <w:marTop w:val="0"/>
              <w:marBottom w:val="0"/>
              <w:divBdr>
                <w:top w:val="none" w:sz="0" w:space="0" w:color="auto"/>
                <w:left w:val="none" w:sz="0" w:space="0" w:color="auto"/>
                <w:bottom w:val="none" w:sz="0" w:space="0" w:color="auto"/>
                <w:right w:val="none" w:sz="0" w:space="0" w:color="auto"/>
              </w:divBdr>
            </w:div>
            <w:div w:id="1209688769">
              <w:marLeft w:val="0"/>
              <w:marRight w:val="0"/>
              <w:marTop w:val="0"/>
              <w:marBottom w:val="0"/>
              <w:divBdr>
                <w:top w:val="none" w:sz="0" w:space="0" w:color="auto"/>
                <w:left w:val="none" w:sz="0" w:space="0" w:color="auto"/>
                <w:bottom w:val="none" w:sz="0" w:space="0" w:color="auto"/>
                <w:right w:val="none" w:sz="0" w:space="0" w:color="auto"/>
              </w:divBdr>
            </w:div>
            <w:div w:id="1226061576">
              <w:marLeft w:val="0"/>
              <w:marRight w:val="0"/>
              <w:marTop w:val="0"/>
              <w:marBottom w:val="0"/>
              <w:divBdr>
                <w:top w:val="none" w:sz="0" w:space="0" w:color="auto"/>
                <w:left w:val="none" w:sz="0" w:space="0" w:color="auto"/>
                <w:bottom w:val="none" w:sz="0" w:space="0" w:color="auto"/>
                <w:right w:val="none" w:sz="0" w:space="0" w:color="auto"/>
              </w:divBdr>
            </w:div>
            <w:div w:id="1226798513">
              <w:marLeft w:val="0"/>
              <w:marRight w:val="0"/>
              <w:marTop w:val="0"/>
              <w:marBottom w:val="0"/>
              <w:divBdr>
                <w:top w:val="none" w:sz="0" w:space="0" w:color="auto"/>
                <w:left w:val="none" w:sz="0" w:space="0" w:color="auto"/>
                <w:bottom w:val="none" w:sz="0" w:space="0" w:color="auto"/>
                <w:right w:val="none" w:sz="0" w:space="0" w:color="auto"/>
              </w:divBdr>
            </w:div>
            <w:div w:id="1238127507">
              <w:marLeft w:val="0"/>
              <w:marRight w:val="0"/>
              <w:marTop w:val="0"/>
              <w:marBottom w:val="0"/>
              <w:divBdr>
                <w:top w:val="none" w:sz="0" w:space="0" w:color="auto"/>
                <w:left w:val="none" w:sz="0" w:space="0" w:color="auto"/>
                <w:bottom w:val="none" w:sz="0" w:space="0" w:color="auto"/>
                <w:right w:val="none" w:sz="0" w:space="0" w:color="auto"/>
              </w:divBdr>
            </w:div>
            <w:div w:id="1238705653">
              <w:marLeft w:val="0"/>
              <w:marRight w:val="0"/>
              <w:marTop w:val="0"/>
              <w:marBottom w:val="0"/>
              <w:divBdr>
                <w:top w:val="none" w:sz="0" w:space="0" w:color="auto"/>
                <w:left w:val="none" w:sz="0" w:space="0" w:color="auto"/>
                <w:bottom w:val="none" w:sz="0" w:space="0" w:color="auto"/>
                <w:right w:val="none" w:sz="0" w:space="0" w:color="auto"/>
              </w:divBdr>
            </w:div>
            <w:div w:id="1240672062">
              <w:marLeft w:val="0"/>
              <w:marRight w:val="0"/>
              <w:marTop w:val="0"/>
              <w:marBottom w:val="0"/>
              <w:divBdr>
                <w:top w:val="none" w:sz="0" w:space="0" w:color="auto"/>
                <w:left w:val="none" w:sz="0" w:space="0" w:color="auto"/>
                <w:bottom w:val="none" w:sz="0" w:space="0" w:color="auto"/>
                <w:right w:val="none" w:sz="0" w:space="0" w:color="auto"/>
              </w:divBdr>
            </w:div>
            <w:div w:id="1251618362">
              <w:marLeft w:val="0"/>
              <w:marRight w:val="0"/>
              <w:marTop w:val="0"/>
              <w:marBottom w:val="0"/>
              <w:divBdr>
                <w:top w:val="none" w:sz="0" w:space="0" w:color="auto"/>
                <w:left w:val="none" w:sz="0" w:space="0" w:color="auto"/>
                <w:bottom w:val="none" w:sz="0" w:space="0" w:color="auto"/>
                <w:right w:val="none" w:sz="0" w:space="0" w:color="auto"/>
              </w:divBdr>
            </w:div>
            <w:div w:id="1259020583">
              <w:marLeft w:val="0"/>
              <w:marRight w:val="0"/>
              <w:marTop w:val="0"/>
              <w:marBottom w:val="0"/>
              <w:divBdr>
                <w:top w:val="none" w:sz="0" w:space="0" w:color="auto"/>
                <w:left w:val="none" w:sz="0" w:space="0" w:color="auto"/>
                <w:bottom w:val="none" w:sz="0" w:space="0" w:color="auto"/>
                <w:right w:val="none" w:sz="0" w:space="0" w:color="auto"/>
              </w:divBdr>
            </w:div>
            <w:div w:id="1265073879">
              <w:marLeft w:val="0"/>
              <w:marRight w:val="0"/>
              <w:marTop w:val="0"/>
              <w:marBottom w:val="0"/>
              <w:divBdr>
                <w:top w:val="none" w:sz="0" w:space="0" w:color="auto"/>
                <w:left w:val="none" w:sz="0" w:space="0" w:color="auto"/>
                <w:bottom w:val="none" w:sz="0" w:space="0" w:color="auto"/>
                <w:right w:val="none" w:sz="0" w:space="0" w:color="auto"/>
              </w:divBdr>
            </w:div>
            <w:div w:id="1268781205">
              <w:marLeft w:val="0"/>
              <w:marRight w:val="0"/>
              <w:marTop w:val="0"/>
              <w:marBottom w:val="0"/>
              <w:divBdr>
                <w:top w:val="none" w:sz="0" w:space="0" w:color="auto"/>
                <w:left w:val="none" w:sz="0" w:space="0" w:color="auto"/>
                <w:bottom w:val="none" w:sz="0" w:space="0" w:color="auto"/>
                <w:right w:val="none" w:sz="0" w:space="0" w:color="auto"/>
              </w:divBdr>
            </w:div>
            <w:div w:id="1276517026">
              <w:marLeft w:val="0"/>
              <w:marRight w:val="0"/>
              <w:marTop w:val="0"/>
              <w:marBottom w:val="0"/>
              <w:divBdr>
                <w:top w:val="none" w:sz="0" w:space="0" w:color="auto"/>
                <w:left w:val="none" w:sz="0" w:space="0" w:color="auto"/>
                <w:bottom w:val="none" w:sz="0" w:space="0" w:color="auto"/>
                <w:right w:val="none" w:sz="0" w:space="0" w:color="auto"/>
              </w:divBdr>
            </w:div>
            <w:div w:id="1286808147">
              <w:marLeft w:val="0"/>
              <w:marRight w:val="0"/>
              <w:marTop w:val="0"/>
              <w:marBottom w:val="0"/>
              <w:divBdr>
                <w:top w:val="none" w:sz="0" w:space="0" w:color="auto"/>
                <w:left w:val="none" w:sz="0" w:space="0" w:color="auto"/>
                <w:bottom w:val="none" w:sz="0" w:space="0" w:color="auto"/>
                <w:right w:val="none" w:sz="0" w:space="0" w:color="auto"/>
              </w:divBdr>
            </w:div>
            <w:div w:id="1292786762">
              <w:marLeft w:val="0"/>
              <w:marRight w:val="0"/>
              <w:marTop w:val="0"/>
              <w:marBottom w:val="0"/>
              <w:divBdr>
                <w:top w:val="none" w:sz="0" w:space="0" w:color="auto"/>
                <w:left w:val="none" w:sz="0" w:space="0" w:color="auto"/>
                <w:bottom w:val="none" w:sz="0" w:space="0" w:color="auto"/>
                <w:right w:val="none" w:sz="0" w:space="0" w:color="auto"/>
              </w:divBdr>
            </w:div>
            <w:div w:id="1292859321">
              <w:marLeft w:val="0"/>
              <w:marRight w:val="0"/>
              <w:marTop w:val="0"/>
              <w:marBottom w:val="0"/>
              <w:divBdr>
                <w:top w:val="none" w:sz="0" w:space="0" w:color="auto"/>
                <w:left w:val="none" w:sz="0" w:space="0" w:color="auto"/>
                <w:bottom w:val="none" w:sz="0" w:space="0" w:color="auto"/>
                <w:right w:val="none" w:sz="0" w:space="0" w:color="auto"/>
              </w:divBdr>
            </w:div>
            <w:div w:id="1298141851">
              <w:marLeft w:val="0"/>
              <w:marRight w:val="0"/>
              <w:marTop w:val="0"/>
              <w:marBottom w:val="0"/>
              <w:divBdr>
                <w:top w:val="none" w:sz="0" w:space="0" w:color="auto"/>
                <w:left w:val="none" w:sz="0" w:space="0" w:color="auto"/>
                <w:bottom w:val="none" w:sz="0" w:space="0" w:color="auto"/>
                <w:right w:val="none" w:sz="0" w:space="0" w:color="auto"/>
              </w:divBdr>
            </w:div>
            <w:div w:id="1303461897">
              <w:marLeft w:val="0"/>
              <w:marRight w:val="0"/>
              <w:marTop w:val="0"/>
              <w:marBottom w:val="0"/>
              <w:divBdr>
                <w:top w:val="none" w:sz="0" w:space="0" w:color="auto"/>
                <w:left w:val="none" w:sz="0" w:space="0" w:color="auto"/>
                <w:bottom w:val="none" w:sz="0" w:space="0" w:color="auto"/>
                <w:right w:val="none" w:sz="0" w:space="0" w:color="auto"/>
              </w:divBdr>
            </w:div>
            <w:div w:id="1308583489">
              <w:marLeft w:val="0"/>
              <w:marRight w:val="0"/>
              <w:marTop w:val="0"/>
              <w:marBottom w:val="0"/>
              <w:divBdr>
                <w:top w:val="none" w:sz="0" w:space="0" w:color="auto"/>
                <w:left w:val="none" w:sz="0" w:space="0" w:color="auto"/>
                <w:bottom w:val="none" w:sz="0" w:space="0" w:color="auto"/>
                <w:right w:val="none" w:sz="0" w:space="0" w:color="auto"/>
              </w:divBdr>
            </w:div>
            <w:div w:id="1318994580">
              <w:marLeft w:val="0"/>
              <w:marRight w:val="0"/>
              <w:marTop w:val="0"/>
              <w:marBottom w:val="0"/>
              <w:divBdr>
                <w:top w:val="none" w:sz="0" w:space="0" w:color="auto"/>
                <w:left w:val="none" w:sz="0" w:space="0" w:color="auto"/>
                <w:bottom w:val="none" w:sz="0" w:space="0" w:color="auto"/>
                <w:right w:val="none" w:sz="0" w:space="0" w:color="auto"/>
              </w:divBdr>
            </w:div>
            <w:div w:id="1320111555">
              <w:marLeft w:val="0"/>
              <w:marRight w:val="0"/>
              <w:marTop w:val="0"/>
              <w:marBottom w:val="0"/>
              <w:divBdr>
                <w:top w:val="none" w:sz="0" w:space="0" w:color="auto"/>
                <w:left w:val="none" w:sz="0" w:space="0" w:color="auto"/>
                <w:bottom w:val="none" w:sz="0" w:space="0" w:color="auto"/>
                <w:right w:val="none" w:sz="0" w:space="0" w:color="auto"/>
              </w:divBdr>
            </w:div>
            <w:div w:id="1325544812">
              <w:marLeft w:val="0"/>
              <w:marRight w:val="0"/>
              <w:marTop w:val="0"/>
              <w:marBottom w:val="0"/>
              <w:divBdr>
                <w:top w:val="none" w:sz="0" w:space="0" w:color="auto"/>
                <w:left w:val="none" w:sz="0" w:space="0" w:color="auto"/>
                <w:bottom w:val="none" w:sz="0" w:space="0" w:color="auto"/>
                <w:right w:val="none" w:sz="0" w:space="0" w:color="auto"/>
              </w:divBdr>
            </w:div>
            <w:div w:id="1338191997">
              <w:marLeft w:val="0"/>
              <w:marRight w:val="0"/>
              <w:marTop w:val="0"/>
              <w:marBottom w:val="0"/>
              <w:divBdr>
                <w:top w:val="none" w:sz="0" w:space="0" w:color="auto"/>
                <w:left w:val="none" w:sz="0" w:space="0" w:color="auto"/>
                <w:bottom w:val="none" w:sz="0" w:space="0" w:color="auto"/>
                <w:right w:val="none" w:sz="0" w:space="0" w:color="auto"/>
              </w:divBdr>
            </w:div>
            <w:div w:id="1344287519">
              <w:marLeft w:val="0"/>
              <w:marRight w:val="0"/>
              <w:marTop w:val="0"/>
              <w:marBottom w:val="0"/>
              <w:divBdr>
                <w:top w:val="none" w:sz="0" w:space="0" w:color="auto"/>
                <w:left w:val="none" w:sz="0" w:space="0" w:color="auto"/>
                <w:bottom w:val="none" w:sz="0" w:space="0" w:color="auto"/>
                <w:right w:val="none" w:sz="0" w:space="0" w:color="auto"/>
              </w:divBdr>
            </w:div>
            <w:div w:id="1355693153">
              <w:marLeft w:val="0"/>
              <w:marRight w:val="0"/>
              <w:marTop w:val="0"/>
              <w:marBottom w:val="0"/>
              <w:divBdr>
                <w:top w:val="none" w:sz="0" w:space="0" w:color="auto"/>
                <w:left w:val="none" w:sz="0" w:space="0" w:color="auto"/>
                <w:bottom w:val="none" w:sz="0" w:space="0" w:color="auto"/>
                <w:right w:val="none" w:sz="0" w:space="0" w:color="auto"/>
              </w:divBdr>
            </w:div>
            <w:div w:id="1356882076">
              <w:marLeft w:val="0"/>
              <w:marRight w:val="0"/>
              <w:marTop w:val="0"/>
              <w:marBottom w:val="0"/>
              <w:divBdr>
                <w:top w:val="none" w:sz="0" w:space="0" w:color="auto"/>
                <w:left w:val="none" w:sz="0" w:space="0" w:color="auto"/>
                <w:bottom w:val="none" w:sz="0" w:space="0" w:color="auto"/>
                <w:right w:val="none" w:sz="0" w:space="0" w:color="auto"/>
              </w:divBdr>
            </w:div>
            <w:div w:id="1360160575">
              <w:marLeft w:val="0"/>
              <w:marRight w:val="0"/>
              <w:marTop w:val="0"/>
              <w:marBottom w:val="0"/>
              <w:divBdr>
                <w:top w:val="none" w:sz="0" w:space="0" w:color="auto"/>
                <w:left w:val="none" w:sz="0" w:space="0" w:color="auto"/>
                <w:bottom w:val="none" w:sz="0" w:space="0" w:color="auto"/>
                <w:right w:val="none" w:sz="0" w:space="0" w:color="auto"/>
              </w:divBdr>
            </w:div>
            <w:div w:id="1365247610">
              <w:marLeft w:val="0"/>
              <w:marRight w:val="0"/>
              <w:marTop w:val="0"/>
              <w:marBottom w:val="0"/>
              <w:divBdr>
                <w:top w:val="none" w:sz="0" w:space="0" w:color="auto"/>
                <w:left w:val="none" w:sz="0" w:space="0" w:color="auto"/>
                <w:bottom w:val="none" w:sz="0" w:space="0" w:color="auto"/>
                <w:right w:val="none" w:sz="0" w:space="0" w:color="auto"/>
              </w:divBdr>
            </w:div>
            <w:div w:id="1370378590">
              <w:marLeft w:val="0"/>
              <w:marRight w:val="0"/>
              <w:marTop w:val="0"/>
              <w:marBottom w:val="0"/>
              <w:divBdr>
                <w:top w:val="none" w:sz="0" w:space="0" w:color="auto"/>
                <w:left w:val="none" w:sz="0" w:space="0" w:color="auto"/>
                <w:bottom w:val="none" w:sz="0" w:space="0" w:color="auto"/>
                <w:right w:val="none" w:sz="0" w:space="0" w:color="auto"/>
              </w:divBdr>
            </w:div>
            <w:div w:id="1375085253">
              <w:marLeft w:val="0"/>
              <w:marRight w:val="0"/>
              <w:marTop w:val="0"/>
              <w:marBottom w:val="0"/>
              <w:divBdr>
                <w:top w:val="none" w:sz="0" w:space="0" w:color="auto"/>
                <w:left w:val="none" w:sz="0" w:space="0" w:color="auto"/>
                <w:bottom w:val="none" w:sz="0" w:space="0" w:color="auto"/>
                <w:right w:val="none" w:sz="0" w:space="0" w:color="auto"/>
              </w:divBdr>
            </w:div>
            <w:div w:id="1376350119">
              <w:marLeft w:val="0"/>
              <w:marRight w:val="0"/>
              <w:marTop w:val="0"/>
              <w:marBottom w:val="0"/>
              <w:divBdr>
                <w:top w:val="none" w:sz="0" w:space="0" w:color="auto"/>
                <w:left w:val="none" w:sz="0" w:space="0" w:color="auto"/>
                <w:bottom w:val="none" w:sz="0" w:space="0" w:color="auto"/>
                <w:right w:val="none" w:sz="0" w:space="0" w:color="auto"/>
              </w:divBdr>
            </w:div>
            <w:div w:id="1377780575">
              <w:marLeft w:val="0"/>
              <w:marRight w:val="0"/>
              <w:marTop w:val="0"/>
              <w:marBottom w:val="0"/>
              <w:divBdr>
                <w:top w:val="none" w:sz="0" w:space="0" w:color="auto"/>
                <w:left w:val="none" w:sz="0" w:space="0" w:color="auto"/>
                <w:bottom w:val="none" w:sz="0" w:space="0" w:color="auto"/>
                <w:right w:val="none" w:sz="0" w:space="0" w:color="auto"/>
              </w:divBdr>
            </w:div>
            <w:div w:id="1380014158">
              <w:marLeft w:val="0"/>
              <w:marRight w:val="0"/>
              <w:marTop w:val="0"/>
              <w:marBottom w:val="0"/>
              <w:divBdr>
                <w:top w:val="none" w:sz="0" w:space="0" w:color="auto"/>
                <w:left w:val="none" w:sz="0" w:space="0" w:color="auto"/>
                <w:bottom w:val="none" w:sz="0" w:space="0" w:color="auto"/>
                <w:right w:val="none" w:sz="0" w:space="0" w:color="auto"/>
              </w:divBdr>
            </w:div>
            <w:div w:id="1380547111">
              <w:marLeft w:val="0"/>
              <w:marRight w:val="0"/>
              <w:marTop w:val="0"/>
              <w:marBottom w:val="0"/>
              <w:divBdr>
                <w:top w:val="none" w:sz="0" w:space="0" w:color="auto"/>
                <w:left w:val="none" w:sz="0" w:space="0" w:color="auto"/>
                <w:bottom w:val="none" w:sz="0" w:space="0" w:color="auto"/>
                <w:right w:val="none" w:sz="0" w:space="0" w:color="auto"/>
              </w:divBdr>
            </w:div>
            <w:div w:id="1387952127">
              <w:marLeft w:val="0"/>
              <w:marRight w:val="0"/>
              <w:marTop w:val="0"/>
              <w:marBottom w:val="0"/>
              <w:divBdr>
                <w:top w:val="none" w:sz="0" w:space="0" w:color="auto"/>
                <w:left w:val="none" w:sz="0" w:space="0" w:color="auto"/>
                <w:bottom w:val="none" w:sz="0" w:space="0" w:color="auto"/>
                <w:right w:val="none" w:sz="0" w:space="0" w:color="auto"/>
              </w:divBdr>
            </w:div>
            <w:div w:id="1388993188">
              <w:marLeft w:val="0"/>
              <w:marRight w:val="0"/>
              <w:marTop w:val="0"/>
              <w:marBottom w:val="0"/>
              <w:divBdr>
                <w:top w:val="none" w:sz="0" w:space="0" w:color="auto"/>
                <w:left w:val="none" w:sz="0" w:space="0" w:color="auto"/>
                <w:bottom w:val="none" w:sz="0" w:space="0" w:color="auto"/>
                <w:right w:val="none" w:sz="0" w:space="0" w:color="auto"/>
              </w:divBdr>
            </w:div>
            <w:div w:id="1392580708">
              <w:marLeft w:val="0"/>
              <w:marRight w:val="0"/>
              <w:marTop w:val="0"/>
              <w:marBottom w:val="0"/>
              <w:divBdr>
                <w:top w:val="none" w:sz="0" w:space="0" w:color="auto"/>
                <w:left w:val="none" w:sz="0" w:space="0" w:color="auto"/>
                <w:bottom w:val="none" w:sz="0" w:space="0" w:color="auto"/>
                <w:right w:val="none" w:sz="0" w:space="0" w:color="auto"/>
              </w:divBdr>
            </w:div>
            <w:div w:id="1393232220">
              <w:marLeft w:val="0"/>
              <w:marRight w:val="0"/>
              <w:marTop w:val="0"/>
              <w:marBottom w:val="0"/>
              <w:divBdr>
                <w:top w:val="none" w:sz="0" w:space="0" w:color="auto"/>
                <w:left w:val="none" w:sz="0" w:space="0" w:color="auto"/>
                <w:bottom w:val="none" w:sz="0" w:space="0" w:color="auto"/>
                <w:right w:val="none" w:sz="0" w:space="0" w:color="auto"/>
              </w:divBdr>
            </w:div>
            <w:div w:id="1393577488">
              <w:marLeft w:val="0"/>
              <w:marRight w:val="0"/>
              <w:marTop w:val="0"/>
              <w:marBottom w:val="0"/>
              <w:divBdr>
                <w:top w:val="none" w:sz="0" w:space="0" w:color="auto"/>
                <w:left w:val="none" w:sz="0" w:space="0" w:color="auto"/>
                <w:bottom w:val="none" w:sz="0" w:space="0" w:color="auto"/>
                <w:right w:val="none" w:sz="0" w:space="0" w:color="auto"/>
              </w:divBdr>
            </w:div>
            <w:div w:id="1406343012">
              <w:marLeft w:val="0"/>
              <w:marRight w:val="0"/>
              <w:marTop w:val="0"/>
              <w:marBottom w:val="0"/>
              <w:divBdr>
                <w:top w:val="none" w:sz="0" w:space="0" w:color="auto"/>
                <w:left w:val="none" w:sz="0" w:space="0" w:color="auto"/>
                <w:bottom w:val="none" w:sz="0" w:space="0" w:color="auto"/>
                <w:right w:val="none" w:sz="0" w:space="0" w:color="auto"/>
              </w:divBdr>
            </w:div>
            <w:div w:id="1410691391">
              <w:marLeft w:val="0"/>
              <w:marRight w:val="0"/>
              <w:marTop w:val="0"/>
              <w:marBottom w:val="0"/>
              <w:divBdr>
                <w:top w:val="none" w:sz="0" w:space="0" w:color="auto"/>
                <w:left w:val="none" w:sz="0" w:space="0" w:color="auto"/>
                <w:bottom w:val="none" w:sz="0" w:space="0" w:color="auto"/>
                <w:right w:val="none" w:sz="0" w:space="0" w:color="auto"/>
              </w:divBdr>
            </w:div>
            <w:div w:id="1412696526">
              <w:marLeft w:val="0"/>
              <w:marRight w:val="0"/>
              <w:marTop w:val="0"/>
              <w:marBottom w:val="0"/>
              <w:divBdr>
                <w:top w:val="none" w:sz="0" w:space="0" w:color="auto"/>
                <w:left w:val="none" w:sz="0" w:space="0" w:color="auto"/>
                <w:bottom w:val="none" w:sz="0" w:space="0" w:color="auto"/>
                <w:right w:val="none" w:sz="0" w:space="0" w:color="auto"/>
              </w:divBdr>
            </w:div>
            <w:div w:id="1415738115">
              <w:marLeft w:val="0"/>
              <w:marRight w:val="0"/>
              <w:marTop w:val="0"/>
              <w:marBottom w:val="0"/>
              <w:divBdr>
                <w:top w:val="none" w:sz="0" w:space="0" w:color="auto"/>
                <w:left w:val="none" w:sz="0" w:space="0" w:color="auto"/>
                <w:bottom w:val="none" w:sz="0" w:space="0" w:color="auto"/>
                <w:right w:val="none" w:sz="0" w:space="0" w:color="auto"/>
              </w:divBdr>
            </w:div>
            <w:div w:id="1420830822">
              <w:marLeft w:val="0"/>
              <w:marRight w:val="0"/>
              <w:marTop w:val="0"/>
              <w:marBottom w:val="0"/>
              <w:divBdr>
                <w:top w:val="none" w:sz="0" w:space="0" w:color="auto"/>
                <w:left w:val="none" w:sz="0" w:space="0" w:color="auto"/>
                <w:bottom w:val="none" w:sz="0" w:space="0" w:color="auto"/>
                <w:right w:val="none" w:sz="0" w:space="0" w:color="auto"/>
              </w:divBdr>
            </w:div>
            <w:div w:id="1422066731">
              <w:marLeft w:val="0"/>
              <w:marRight w:val="0"/>
              <w:marTop w:val="0"/>
              <w:marBottom w:val="0"/>
              <w:divBdr>
                <w:top w:val="none" w:sz="0" w:space="0" w:color="auto"/>
                <w:left w:val="none" w:sz="0" w:space="0" w:color="auto"/>
                <w:bottom w:val="none" w:sz="0" w:space="0" w:color="auto"/>
                <w:right w:val="none" w:sz="0" w:space="0" w:color="auto"/>
              </w:divBdr>
            </w:div>
            <w:div w:id="1423212465">
              <w:marLeft w:val="0"/>
              <w:marRight w:val="0"/>
              <w:marTop w:val="0"/>
              <w:marBottom w:val="0"/>
              <w:divBdr>
                <w:top w:val="none" w:sz="0" w:space="0" w:color="auto"/>
                <w:left w:val="none" w:sz="0" w:space="0" w:color="auto"/>
                <w:bottom w:val="none" w:sz="0" w:space="0" w:color="auto"/>
                <w:right w:val="none" w:sz="0" w:space="0" w:color="auto"/>
              </w:divBdr>
            </w:div>
            <w:div w:id="1423455450">
              <w:marLeft w:val="0"/>
              <w:marRight w:val="0"/>
              <w:marTop w:val="0"/>
              <w:marBottom w:val="0"/>
              <w:divBdr>
                <w:top w:val="none" w:sz="0" w:space="0" w:color="auto"/>
                <w:left w:val="none" w:sz="0" w:space="0" w:color="auto"/>
                <w:bottom w:val="none" w:sz="0" w:space="0" w:color="auto"/>
                <w:right w:val="none" w:sz="0" w:space="0" w:color="auto"/>
              </w:divBdr>
            </w:div>
            <w:div w:id="1426461428">
              <w:marLeft w:val="0"/>
              <w:marRight w:val="0"/>
              <w:marTop w:val="0"/>
              <w:marBottom w:val="0"/>
              <w:divBdr>
                <w:top w:val="none" w:sz="0" w:space="0" w:color="auto"/>
                <w:left w:val="none" w:sz="0" w:space="0" w:color="auto"/>
                <w:bottom w:val="none" w:sz="0" w:space="0" w:color="auto"/>
                <w:right w:val="none" w:sz="0" w:space="0" w:color="auto"/>
              </w:divBdr>
            </w:div>
            <w:div w:id="1429765791">
              <w:marLeft w:val="0"/>
              <w:marRight w:val="0"/>
              <w:marTop w:val="0"/>
              <w:marBottom w:val="0"/>
              <w:divBdr>
                <w:top w:val="none" w:sz="0" w:space="0" w:color="auto"/>
                <w:left w:val="none" w:sz="0" w:space="0" w:color="auto"/>
                <w:bottom w:val="none" w:sz="0" w:space="0" w:color="auto"/>
                <w:right w:val="none" w:sz="0" w:space="0" w:color="auto"/>
              </w:divBdr>
            </w:div>
            <w:div w:id="1436707873">
              <w:marLeft w:val="0"/>
              <w:marRight w:val="0"/>
              <w:marTop w:val="0"/>
              <w:marBottom w:val="0"/>
              <w:divBdr>
                <w:top w:val="none" w:sz="0" w:space="0" w:color="auto"/>
                <w:left w:val="none" w:sz="0" w:space="0" w:color="auto"/>
                <w:bottom w:val="none" w:sz="0" w:space="0" w:color="auto"/>
                <w:right w:val="none" w:sz="0" w:space="0" w:color="auto"/>
              </w:divBdr>
            </w:div>
            <w:div w:id="1441800696">
              <w:marLeft w:val="0"/>
              <w:marRight w:val="0"/>
              <w:marTop w:val="0"/>
              <w:marBottom w:val="0"/>
              <w:divBdr>
                <w:top w:val="none" w:sz="0" w:space="0" w:color="auto"/>
                <w:left w:val="none" w:sz="0" w:space="0" w:color="auto"/>
                <w:bottom w:val="none" w:sz="0" w:space="0" w:color="auto"/>
                <w:right w:val="none" w:sz="0" w:space="0" w:color="auto"/>
              </w:divBdr>
            </w:div>
            <w:div w:id="1447700566">
              <w:marLeft w:val="0"/>
              <w:marRight w:val="0"/>
              <w:marTop w:val="0"/>
              <w:marBottom w:val="0"/>
              <w:divBdr>
                <w:top w:val="none" w:sz="0" w:space="0" w:color="auto"/>
                <w:left w:val="none" w:sz="0" w:space="0" w:color="auto"/>
                <w:bottom w:val="none" w:sz="0" w:space="0" w:color="auto"/>
                <w:right w:val="none" w:sz="0" w:space="0" w:color="auto"/>
              </w:divBdr>
            </w:div>
            <w:div w:id="1452089730">
              <w:marLeft w:val="0"/>
              <w:marRight w:val="0"/>
              <w:marTop w:val="0"/>
              <w:marBottom w:val="0"/>
              <w:divBdr>
                <w:top w:val="none" w:sz="0" w:space="0" w:color="auto"/>
                <w:left w:val="none" w:sz="0" w:space="0" w:color="auto"/>
                <w:bottom w:val="none" w:sz="0" w:space="0" w:color="auto"/>
                <w:right w:val="none" w:sz="0" w:space="0" w:color="auto"/>
              </w:divBdr>
            </w:div>
            <w:div w:id="1453548358">
              <w:marLeft w:val="0"/>
              <w:marRight w:val="0"/>
              <w:marTop w:val="0"/>
              <w:marBottom w:val="0"/>
              <w:divBdr>
                <w:top w:val="none" w:sz="0" w:space="0" w:color="auto"/>
                <w:left w:val="none" w:sz="0" w:space="0" w:color="auto"/>
                <w:bottom w:val="none" w:sz="0" w:space="0" w:color="auto"/>
                <w:right w:val="none" w:sz="0" w:space="0" w:color="auto"/>
              </w:divBdr>
            </w:div>
            <w:div w:id="1464621032">
              <w:marLeft w:val="0"/>
              <w:marRight w:val="0"/>
              <w:marTop w:val="0"/>
              <w:marBottom w:val="0"/>
              <w:divBdr>
                <w:top w:val="none" w:sz="0" w:space="0" w:color="auto"/>
                <w:left w:val="none" w:sz="0" w:space="0" w:color="auto"/>
                <w:bottom w:val="none" w:sz="0" w:space="0" w:color="auto"/>
                <w:right w:val="none" w:sz="0" w:space="0" w:color="auto"/>
              </w:divBdr>
            </w:div>
            <w:div w:id="1470324183">
              <w:marLeft w:val="0"/>
              <w:marRight w:val="0"/>
              <w:marTop w:val="0"/>
              <w:marBottom w:val="0"/>
              <w:divBdr>
                <w:top w:val="none" w:sz="0" w:space="0" w:color="auto"/>
                <w:left w:val="none" w:sz="0" w:space="0" w:color="auto"/>
                <w:bottom w:val="none" w:sz="0" w:space="0" w:color="auto"/>
                <w:right w:val="none" w:sz="0" w:space="0" w:color="auto"/>
              </w:divBdr>
            </w:div>
            <w:div w:id="1471560112">
              <w:marLeft w:val="0"/>
              <w:marRight w:val="0"/>
              <w:marTop w:val="0"/>
              <w:marBottom w:val="0"/>
              <w:divBdr>
                <w:top w:val="none" w:sz="0" w:space="0" w:color="auto"/>
                <w:left w:val="none" w:sz="0" w:space="0" w:color="auto"/>
                <w:bottom w:val="none" w:sz="0" w:space="0" w:color="auto"/>
                <w:right w:val="none" w:sz="0" w:space="0" w:color="auto"/>
              </w:divBdr>
            </w:div>
            <w:div w:id="1480687035">
              <w:marLeft w:val="0"/>
              <w:marRight w:val="0"/>
              <w:marTop w:val="0"/>
              <w:marBottom w:val="0"/>
              <w:divBdr>
                <w:top w:val="none" w:sz="0" w:space="0" w:color="auto"/>
                <w:left w:val="none" w:sz="0" w:space="0" w:color="auto"/>
                <w:bottom w:val="none" w:sz="0" w:space="0" w:color="auto"/>
                <w:right w:val="none" w:sz="0" w:space="0" w:color="auto"/>
              </w:divBdr>
            </w:div>
            <w:div w:id="1488667970">
              <w:marLeft w:val="0"/>
              <w:marRight w:val="0"/>
              <w:marTop w:val="0"/>
              <w:marBottom w:val="0"/>
              <w:divBdr>
                <w:top w:val="none" w:sz="0" w:space="0" w:color="auto"/>
                <w:left w:val="none" w:sz="0" w:space="0" w:color="auto"/>
                <w:bottom w:val="none" w:sz="0" w:space="0" w:color="auto"/>
                <w:right w:val="none" w:sz="0" w:space="0" w:color="auto"/>
              </w:divBdr>
            </w:div>
            <w:div w:id="1496654041">
              <w:marLeft w:val="0"/>
              <w:marRight w:val="0"/>
              <w:marTop w:val="0"/>
              <w:marBottom w:val="0"/>
              <w:divBdr>
                <w:top w:val="none" w:sz="0" w:space="0" w:color="auto"/>
                <w:left w:val="none" w:sz="0" w:space="0" w:color="auto"/>
                <w:bottom w:val="none" w:sz="0" w:space="0" w:color="auto"/>
                <w:right w:val="none" w:sz="0" w:space="0" w:color="auto"/>
              </w:divBdr>
            </w:div>
            <w:div w:id="1506243713">
              <w:marLeft w:val="0"/>
              <w:marRight w:val="0"/>
              <w:marTop w:val="0"/>
              <w:marBottom w:val="0"/>
              <w:divBdr>
                <w:top w:val="none" w:sz="0" w:space="0" w:color="auto"/>
                <w:left w:val="none" w:sz="0" w:space="0" w:color="auto"/>
                <w:bottom w:val="none" w:sz="0" w:space="0" w:color="auto"/>
                <w:right w:val="none" w:sz="0" w:space="0" w:color="auto"/>
              </w:divBdr>
            </w:div>
            <w:div w:id="1511263406">
              <w:marLeft w:val="0"/>
              <w:marRight w:val="0"/>
              <w:marTop w:val="0"/>
              <w:marBottom w:val="0"/>
              <w:divBdr>
                <w:top w:val="none" w:sz="0" w:space="0" w:color="auto"/>
                <w:left w:val="none" w:sz="0" w:space="0" w:color="auto"/>
                <w:bottom w:val="none" w:sz="0" w:space="0" w:color="auto"/>
                <w:right w:val="none" w:sz="0" w:space="0" w:color="auto"/>
              </w:divBdr>
            </w:div>
            <w:div w:id="1530948893">
              <w:marLeft w:val="0"/>
              <w:marRight w:val="0"/>
              <w:marTop w:val="0"/>
              <w:marBottom w:val="0"/>
              <w:divBdr>
                <w:top w:val="none" w:sz="0" w:space="0" w:color="auto"/>
                <w:left w:val="none" w:sz="0" w:space="0" w:color="auto"/>
                <w:bottom w:val="none" w:sz="0" w:space="0" w:color="auto"/>
                <w:right w:val="none" w:sz="0" w:space="0" w:color="auto"/>
              </w:divBdr>
            </w:div>
            <w:div w:id="1533762169">
              <w:marLeft w:val="0"/>
              <w:marRight w:val="0"/>
              <w:marTop w:val="0"/>
              <w:marBottom w:val="0"/>
              <w:divBdr>
                <w:top w:val="none" w:sz="0" w:space="0" w:color="auto"/>
                <w:left w:val="none" w:sz="0" w:space="0" w:color="auto"/>
                <w:bottom w:val="none" w:sz="0" w:space="0" w:color="auto"/>
                <w:right w:val="none" w:sz="0" w:space="0" w:color="auto"/>
              </w:divBdr>
            </w:div>
            <w:div w:id="1534609193">
              <w:marLeft w:val="0"/>
              <w:marRight w:val="0"/>
              <w:marTop w:val="0"/>
              <w:marBottom w:val="0"/>
              <w:divBdr>
                <w:top w:val="none" w:sz="0" w:space="0" w:color="auto"/>
                <w:left w:val="none" w:sz="0" w:space="0" w:color="auto"/>
                <w:bottom w:val="none" w:sz="0" w:space="0" w:color="auto"/>
                <w:right w:val="none" w:sz="0" w:space="0" w:color="auto"/>
              </w:divBdr>
            </w:div>
            <w:div w:id="1537694118">
              <w:marLeft w:val="0"/>
              <w:marRight w:val="0"/>
              <w:marTop w:val="0"/>
              <w:marBottom w:val="0"/>
              <w:divBdr>
                <w:top w:val="none" w:sz="0" w:space="0" w:color="auto"/>
                <w:left w:val="none" w:sz="0" w:space="0" w:color="auto"/>
                <w:bottom w:val="none" w:sz="0" w:space="0" w:color="auto"/>
                <w:right w:val="none" w:sz="0" w:space="0" w:color="auto"/>
              </w:divBdr>
            </w:div>
            <w:div w:id="1546335460">
              <w:marLeft w:val="0"/>
              <w:marRight w:val="0"/>
              <w:marTop w:val="0"/>
              <w:marBottom w:val="0"/>
              <w:divBdr>
                <w:top w:val="none" w:sz="0" w:space="0" w:color="auto"/>
                <w:left w:val="none" w:sz="0" w:space="0" w:color="auto"/>
                <w:bottom w:val="none" w:sz="0" w:space="0" w:color="auto"/>
                <w:right w:val="none" w:sz="0" w:space="0" w:color="auto"/>
              </w:divBdr>
            </w:div>
            <w:div w:id="1551529685">
              <w:marLeft w:val="0"/>
              <w:marRight w:val="0"/>
              <w:marTop w:val="0"/>
              <w:marBottom w:val="0"/>
              <w:divBdr>
                <w:top w:val="none" w:sz="0" w:space="0" w:color="auto"/>
                <w:left w:val="none" w:sz="0" w:space="0" w:color="auto"/>
                <w:bottom w:val="none" w:sz="0" w:space="0" w:color="auto"/>
                <w:right w:val="none" w:sz="0" w:space="0" w:color="auto"/>
              </w:divBdr>
            </w:div>
            <w:div w:id="1553345303">
              <w:marLeft w:val="0"/>
              <w:marRight w:val="0"/>
              <w:marTop w:val="0"/>
              <w:marBottom w:val="0"/>
              <w:divBdr>
                <w:top w:val="none" w:sz="0" w:space="0" w:color="auto"/>
                <w:left w:val="none" w:sz="0" w:space="0" w:color="auto"/>
                <w:bottom w:val="none" w:sz="0" w:space="0" w:color="auto"/>
                <w:right w:val="none" w:sz="0" w:space="0" w:color="auto"/>
              </w:divBdr>
            </w:div>
            <w:div w:id="1565333022">
              <w:marLeft w:val="0"/>
              <w:marRight w:val="0"/>
              <w:marTop w:val="0"/>
              <w:marBottom w:val="0"/>
              <w:divBdr>
                <w:top w:val="none" w:sz="0" w:space="0" w:color="auto"/>
                <w:left w:val="none" w:sz="0" w:space="0" w:color="auto"/>
                <w:bottom w:val="none" w:sz="0" w:space="0" w:color="auto"/>
                <w:right w:val="none" w:sz="0" w:space="0" w:color="auto"/>
              </w:divBdr>
            </w:div>
            <w:div w:id="1568880173">
              <w:marLeft w:val="0"/>
              <w:marRight w:val="0"/>
              <w:marTop w:val="0"/>
              <w:marBottom w:val="0"/>
              <w:divBdr>
                <w:top w:val="none" w:sz="0" w:space="0" w:color="auto"/>
                <w:left w:val="none" w:sz="0" w:space="0" w:color="auto"/>
                <w:bottom w:val="none" w:sz="0" w:space="0" w:color="auto"/>
                <w:right w:val="none" w:sz="0" w:space="0" w:color="auto"/>
              </w:divBdr>
            </w:div>
            <w:div w:id="1578595454">
              <w:marLeft w:val="0"/>
              <w:marRight w:val="0"/>
              <w:marTop w:val="0"/>
              <w:marBottom w:val="0"/>
              <w:divBdr>
                <w:top w:val="none" w:sz="0" w:space="0" w:color="auto"/>
                <w:left w:val="none" w:sz="0" w:space="0" w:color="auto"/>
                <w:bottom w:val="none" w:sz="0" w:space="0" w:color="auto"/>
                <w:right w:val="none" w:sz="0" w:space="0" w:color="auto"/>
              </w:divBdr>
            </w:div>
            <w:div w:id="1579513674">
              <w:marLeft w:val="0"/>
              <w:marRight w:val="0"/>
              <w:marTop w:val="0"/>
              <w:marBottom w:val="0"/>
              <w:divBdr>
                <w:top w:val="none" w:sz="0" w:space="0" w:color="auto"/>
                <w:left w:val="none" w:sz="0" w:space="0" w:color="auto"/>
                <w:bottom w:val="none" w:sz="0" w:space="0" w:color="auto"/>
                <w:right w:val="none" w:sz="0" w:space="0" w:color="auto"/>
              </w:divBdr>
            </w:div>
            <w:div w:id="1581134628">
              <w:marLeft w:val="0"/>
              <w:marRight w:val="0"/>
              <w:marTop w:val="0"/>
              <w:marBottom w:val="0"/>
              <w:divBdr>
                <w:top w:val="none" w:sz="0" w:space="0" w:color="auto"/>
                <w:left w:val="none" w:sz="0" w:space="0" w:color="auto"/>
                <w:bottom w:val="none" w:sz="0" w:space="0" w:color="auto"/>
                <w:right w:val="none" w:sz="0" w:space="0" w:color="auto"/>
              </w:divBdr>
            </w:div>
            <w:div w:id="1583491180">
              <w:marLeft w:val="0"/>
              <w:marRight w:val="0"/>
              <w:marTop w:val="0"/>
              <w:marBottom w:val="0"/>
              <w:divBdr>
                <w:top w:val="none" w:sz="0" w:space="0" w:color="auto"/>
                <w:left w:val="none" w:sz="0" w:space="0" w:color="auto"/>
                <w:bottom w:val="none" w:sz="0" w:space="0" w:color="auto"/>
                <w:right w:val="none" w:sz="0" w:space="0" w:color="auto"/>
              </w:divBdr>
            </w:div>
            <w:div w:id="1589345387">
              <w:marLeft w:val="0"/>
              <w:marRight w:val="0"/>
              <w:marTop w:val="0"/>
              <w:marBottom w:val="0"/>
              <w:divBdr>
                <w:top w:val="none" w:sz="0" w:space="0" w:color="auto"/>
                <w:left w:val="none" w:sz="0" w:space="0" w:color="auto"/>
                <w:bottom w:val="none" w:sz="0" w:space="0" w:color="auto"/>
                <w:right w:val="none" w:sz="0" w:space="0" w:color="auto"/>
              </w:divBdr>
            </w:div>
            <w:div w:id="1591160332">
              <w:marLeft w:val="0"/>
              <w:marRight w:val="0"/>
              <w:marTop w:val="0"/>
              <w:marBottom w:val="0"/>
              <w:divBdr>
                <w:top w:val="none" w:sz="0" w:space="0" w:color="auto"/>
                <w:left w:val="none" w:sz="0" w:space="0" w:color="auto"/>
                <w:bottom w:val="none" w:sz="0" w:space="0" w:color="auto"/>
                <w:right w:val="none" w:sz="0" w:space="0" w:color="auto"/>
              </w:divBdr>
            </w:div>
            <w:div w:id="1592005716">
              <w:marLeft w:val="0"/>
              <w:marRight w:val="0"/>
              <w:marTop w:val="0"/>
              <w:marBottom w:val="0"/>
              <w:divBdr>
                <w:top w:val="none" w:sz="0" w:space="0" w:color="auto"/>
                <w:left w:val="none" w:sz="0" w:space="0" w:color="auto"/>
                <w:bottom w:val="none" w:sz="0" w:space="0" w:color="auto"/>
                <w:right w:val="none" w:sz="0" w:space="0" w:color="auto"/>
              </w:divBdr>
            </w:div>
            <w:div w:id="1593125527">
              <w:marLeft w:val="0"/>
              <w:marRight w:val="0"/>
              <w:marTop w:val="0"/>
              <w:marBottom w:val="0"/>
              <w:divBdr>
                <w:top w:val="none" w:sz="0" w:space="0" w:color="auto"/>
                <w:left w:val="none" w:sz="0" w:space="0" w:color="auto"/>
                <w:bottom w:val="none" w:sz="0" w:space="0" w:color="auto"/>
                <w:right w:val="none" w:sz="0" w:space="0" w:color="auto"/>
              </w:divBdr>
            </w:div>
            <w:div w:id="1595481029">
              <w:marLeft w:val="0"/>
              <w:marRight w:val="0"/>
              <w:marTop w:val="0"/>
              <w:marBottom w:val="0"/>
              <w:divBdr>
                <w:top w:val="none" w:sz="0" w:space="0" w:color="auto"/>
                <w:left w:val="none" w:sz="0" w:space="0" w:color="auto"/>
                <w:bottom w:val="none" w:sz="0" w:space="0" w:color="auto"/>
                <w:right w:val="none" w:sz="0" w:space="0" w:color="auto"/>
              </w:divBdr>
            </w:div>
            <w:div w:id="1610622223">
              <w:marLeft w:val="0"/>
              <w:marRight w:val="0"/>
              <w:marTop w:val="0"/>
              <w:marBottom w:val="0"/>
              <w:divBdr>
                <w:top w:val="none" w:sz="0" w:space="0" w:color="auto"/>
                <w:left w:val="none" w:sz="0" w:space="0" w:color="auto"/>
                <w:bottom w:val="none" w:sz="0" w:space="0" w:color="auto"/>
                <w:right w:val="none" w:sz="0" w:space="0" w:color="auto"/>
              </w:divBdr>
            </w:div>
            <w:div w:id="1616475565">
              <w:marLeft w:val="0"/>
              <w:marRight w:val="0"/>
              <w:marTop w:val="0"/>
              <w:marBottom w:val="0"/>
              <w:divBdr>
                <w:top w:val="none" w:sz="0" w:space="0" w:color="auto"/>
                <w:left w:val="none" w:sz="0" w:space="0" w:color="auto"/>
                <w:bottom w:val="none" w:sz="0" w:space="0" w:color="auto"/>
                <w:right w:val="none" w:sz="0" w:space="0" w:color="auto"/>
              </w:divBdr>
            </w:div>
            <w:div w:id="1629312850">
              <w:marLeft w:val="0"/>
              <w:marRight w:val="0"/>
              <w:marTop w:val="0"/>
              <w:marBottom w:val="0"/>
              <w:divBdr>
                <w:top w:val="none" w:sz="0" w:space="0" w:color="auto"/>
                <w:left w:val="none" w:sz="0" w:space="0" w:color="auto"/>
                <w:bottom w:val="none" w:sz="0" w:space="0" w:color="auto"/>
                <w:right w:val="none" w:sz="0" w:space="0" w:color="auto"/>
              </w:divBdr>
            </w:div>
            <w:div w:id="1629968574">
              <w:marLeft w:val="0"/>
              <w:marRight w:val="0"/>
              <w:marTop w:val="0"/>
              <w:marBottom w:val="0"/>
              <w:divBdr>
                <w:top w:val="none" w:sz="0" w:space="0" w:color="auto"/>
                <w:left w:val="none" w:sz="0" w:space="0" w:color="auto"/>
                <w:bottom w:val="none" w:sz="0" w:space="0" w:color="auto"/>
                <w:right w:val="none" w:sz="0" w:space="0" w:color="auto"/>
              </w:divBdr>
            </w:div>
            <w:div w:id="1656836295">
              <w:marLeft w:val="0"/>
              <w:marRight w:val="0"/>
              <w:marTop w:val="0"/>
              <w:marBottom w:val="0"/>
              <w:divBdr>
                <w:top w:val="none" w:sz="0" w:space="0" w:color="auto"/>
                <w:left w:val="none" w:sz="0" w:space="0" w:color="auto"/>
                <w:bottom w:val="none" w:sz="0" w:space="0" w:color="auto"/>
                <w:right w:val="none" w:sz="0" w:space="0" w:color="auto"/>
              </w:divBdr>
            </w:div>
            <w:div w:id="1665401286">
              <w:marLeft w:val="0"/>
              <w:marRight w:val="0"/>
              <w:marTop w:val="0"/>
              <w:marBottom w:val="0"/>
              <w:divBdr>
                <w:top w:val="none" w:sz="0" w:space="0" w:color="auto"/>
                <w:left w:val="none" w:sz="0" w:space="0" w:color="auto"/>
                <w:bottom w:val="none" w:sz="0" w:space="0" w:color="auto"/>
                <w:right w:val="none" w:sz="0" w:space="0" w:color="auto"/>
              </w:divBdr>
            </w:div>
            <w:div w:id="1679498799">
              <w:marLeft w:val="0"/>
              <w:marRight w:val="0"/>
              <w:marTop w:val="0"/>
              <w:marBottom w:val="0"/>
              <w:divBdr>
                <w:top w:val="none" w:sz="0" w:space="0" w:color="auto"/>
                <w:left w:val="none" w:sz="0" w:space="0" w:color="auto"/>
                <w:bottom w:val="none" w:sz="0" w:space="0" w:color="auto"/>
                <w:right w:val="none" w:sz="0" w:space="0" w:color="auto"/>
              </w:divBdr>
            </w:div>
            <w:div w:id="1685479879">
              <w:marLeft w:val="0"/>
              <w:marRight w:val="0"/>
              <w:marTop w:val="0"/>
              <w:marBottom w:val="0"/>
              <w:divBdr>
                <w:top w:val="none" w:sz="0" w:space="0" w:color="auto"/>
                <w:left w:val="none" w:sz="0" w:space="0" w:color="auto"/>
                <w:bottom w:val="none" w:sz="0" w:space="0" w:color="auto"/>
                <w:right w:val="none" w:sz="0" w:space="0" w:color="auto"/>
              </w:divBdr>
            </w:div>
            <w:div w:id="1699156745">
              <w:marLeft w:val="0"/>
              <w:marRight w:val="0"/>
              <w:marTop w:val="0"/>
              <w:marBottom w:val="0"/>
              <w:divBdr>
                <w:top w:val="none" w:sz="0" w:space="0" w:color="auto"/>
                <w:left w:val="none" w:sz="0" w:space="0" w:color="auto"/>
                <w:bottom w:val="none" w:sz="0" w:space="0" w:color="auto"/>
                <w:right w:val="none" w:sz="0" w:space="0" w:color="auto"/>
              </w:divBdr>
            </w:div>
            <w:div w:id="1707749551">
              <w:marLeft w:val="0"/>
              <w:marRight w:val="0"/>
              <w:marTop w:val="0"/>
              <w:marBottom w:val="0"/>
              <w:divBdr>
                <w:top w:val="none" w:sz="0" w:space="0" w:color="auto"/>
                <w:left w:val="none" w:sz="0" w:space="0" w:color="auto"/>
                <w:bottom w:val="none" w:sz="0" w:space="0" w:color="auto"/>
                <w:right w:val="none" w:sz="0" w:space="0" w:color="auto"/>
              </w:divBdr>
            </w:div>
            <w:div w:id="1710490400">
              <w:marLeft w:val="0"/>
              <w:marRight w:val="0"/>
              <w:marTop w:val="0"/>
              <w:marBottom w:val="0"/>
              <w:divBdr>
                <w:top w:val="none" w:sz="0" w:space="0" w:color="auto"/>
                <w:left w:val="none" w:sz="0" w:space="0" w:color="auto"/>
                <w:bottom w:val="none" w:sz="0" w:space="0" w:color="auto"/>
                <w:right w:val="none" w:sz="0" w:space="0" w:color="auto"/>
              </w:divBdr>
            </w:div>
            <w:div w:id="1718582043">
              <w:marLeft w:val="0"/>
              <w:marRight w:val="0"/>
              <w:marTop w:val="0"/>
              <w:marBottom w:val="0"/>
              <w:divBdr>
                <w:top w:val="none" w:sz="0" w:space="0" w:color="auto"/>
                <w:left w:val="none" w:sz="0" w:space="0" w:color="auto"/>
                <w:bottom w:val="none" w:sz="0" w:space="0" w:color="auto"/>
                <w:right w:val="none" w:sz="0" w:space="0" w:color="auto"/>
              </w:divBdr>
            </w:div>
            <w:div w:id="1736119660">
              <w:marLeft w:val="0"/>
              <w:marRight w:val="0"/>
              <w:marTop w:val="0"/>
              <w:marBottom w:val="0"/>
              <w:divBdr>
                <w:top w:val="none" w:sz="0" w:space="0" w:color="auto"/>
                <w:left w:val="none" w:sz="0" w:space="0" w:color="auto"/>
                <w:bottom w:val="none" w:sz="0" w:space="0" w:color="auto"/>
                <w:right w:val="none" w:sz="0" w:space="0" w:color="auto"/>
              </w:divBdr>
            </w:div>
            <w:div w:id="1744373398">
              <w:marLeft w:val="0"/>
              <w:marRight w:val="0"/>
              <w:marTop w:val="0"/>
              <w:marBottom w:val="0"/>
              <w:divBdr>
                <w:top w:val="none" w:sz="0" w:space="0" w:color="auto"/>
                <w:left w:val="none" w:sz="0" w:space="0" w:color="auto"/>
                <w:bottom w:val="none" w:sz="0" w:space="0" w:color="auto"/>
                <w:right w:val="none" w:sz="0" w:space="0" w:color="auto"/>
              </w:divBdr>
            </w:div>
            <w:div w:id="1749955393">
              <w:marLeft w:val="0"/>
              <w:marRight w:val="0"/>
              <w:marTop w:val="0"/>
              <w:marBottom w:val="0"/>
              <w:divBdr>
                <w:top w:val="none" w:sz="0" w:space="0" w:color="auto"/>
                <w:left w:val="none" w:sz="0" w:space="0" w:color="auto"/>
                <w:bottom w:val="none" w:sz="0" w:space="0" w:color="auto"/>
                <w:right w:val="none" w:sz="0" w:space="0" w:color="auto"/>
              </w:divBdr>
            </w:div>
            <w:div w:id="1750882822">
              <w:marLeft w:val="0"/>
              <w:marRight w:val="0"/>
              <w:marTop w:val="0"/>
              <w:marBottom w:val="0"/>
              <w:divBdr>
                <w:top w:val="none" w:sz="0" w:space="0" w:color="auto"/>
                <w:left w:val="none" w:sz="0" w:space="0" w:color="auto"/>
                <w:bottom w:val="none" w:sz="0" w:space="0" w:color="auto"/>
                <w:right w:val="none" w:sz="0" w:space="0" w:color="auto"/>
              </w:divBdr>
            </w:div>
            <w:div w:id="1752892598">
              <w:marLeft w:val="0"/>
              <w:marRight w:val="0"/>
              <w:marTop w:val="0"/>
              <w:marBottom w:val="0"/>
              <w:divBdr>
                <w:top w:val="none" w:sz="0" w:space="0" w:color="auto"/>
                <w:left w:val="none" w:sz="0" w:space="0" w:color="auto"/>
                <w:bottom w:val="none" w:sz="0" w:space="0" w:color="auto"/>
                <w:right w:val="none" w:sz="0" w:space="0" w:color="auto"/>
              </w:divBdr>
            </w:div>
            <w:div w:id="1758670436">
              <w:marLeft w:val="0"/>
              <w:marRight w:val="0"/>
              <w:marTop w:val="0"/>
              <w:marBottom w:val="0"/>
              <w:divBdr>
                <w:top w:val="none" w:sz="0" w:space="0" w:color="auto"/>
                <w:left w:val="none" w:sz="0" w:space="0" w:color="auto"/>
                <w:bottom w:val="none" w:sz="0" w:space="0" w:color="auto"/>
                <w:right w:val="none" w:sz="0" w:space="0" w:color="auto"/>
              </w:divBdr>
            </w:div>
            <w:div w:id="1762480908">
              <w:marLeft w:val="0"/>
              <w:marRight w:val="0"/>
              <w:marTop w:val="0"/>
              <w:marBottom w:val="0"/>
              <w:divBdr>
                <w:top w:val="none" w:sz="0" w:space="0" w:color="auto"/>
                <w:left w:val="none" w:sz="0" w:space="0" w:color="auto"/>
                <w:bottom w:val="none" w:sz="0" w:space="0" w:color="auto"/>
                <w:right w:val="none" w:sz="0" w:space="0" w:color="auto"/>
              </w:divBdr>
            </w:div>
            <w:div w:id="1765765993">
              <w:marLeft w:val="0"/>
              <w:marRight w:val="0"/>
              <w:marTop w:val="0"/>
              <w:marBottom w:val="0"/>
              <w:divBdr>
                <w:top w:val="none" w:sz="0" w:space="0" w:color="auto"/>
                <w:left w:val="none" w:sz="0" w:space="0" w:color="auto"/>
                <w:bottom w:val="none" w:sz="0" w:space="0" w:color="auto"/>
                <w:right w:val="none" w:sz="0" w:space="0" w:color="auto"/>
              </w:divBdr>
            </w:div>
            <w:div w:id="1775439649">
              <w:marLeft w:val="0"/>
              <w:marRight w:val="0"/>
              <w:marTop w:val="0"/>
              <w:marBottom w:val="0"/>
              <w:divBdr>
                <w:top w:val="none" w:sz="0" w:space="0" w:color="auto"/>
                <w:left w:val="none" w:sz="0" w:space="0" w:color="auto"/>
                <w:bottom w:val="none" w:sz="0" w:space="0" w:color="auto"/>
                <w:right w:val="none" w:sz="0" w:space="0" w:color="auto"/>
              </w:divBdr>
            </w:div>
            <w:div w:id="1786195133">
              <w:marLeft w:val="0"/>
              <w:marRight w:val="0"/>
              <w:marTop w:val="0"/>
              <w:marBottom w:val="0"/>
              <w:divBdr>
                <w:top w:val="none" w:sz="0" w:space="0" w:color="auto"/>
                <w:left w:val="none" w:sz="0" w:space="0" w:color="auto"/>
                <w:bottom w:val="none" w:sz="0" w:space="0" w:color="auto"/>
                <w:right w:val="none" w:sz="0" w:space="0" w:color="auto"/>
              </w:divBdr>
            </w:div>
            <w:div w:id="1786777582">
              <w:marLeft w:val="0"/>
              <w:marRight w:val="0"/>
              <w:marTop w:val="0"/>
              <w:marBottom w:val="0"/>
              <w:divBdr>
                <w:top w:val="none" w:sz="0" w:space="0" w:color="auto"/>
                <w:left w:val="none" w:sz="0" w:space="0" w:color="auto"/>
                <w:bottom w:val="none" w:sz="0" w:space="0" w:color="auto"/>
                <w:right w:val="none" w:sz="0" w:space="0" w:color="auto"/>
              </w:divBdr>
            </w:div>
            <w:div w:id="1788544697">
              <w:marLeft w:val="0"/>
              <w:marRight w:val="0"/>
              <w:marTop w:val="0"/>
              <w:marBottom w:val="0"/>
              <w:divBdr>
                <w:top w:val="none" w:sz="0" w:space="0" w:color="auto"/>
                <w:left w:val="none" w:sz="0" w:space="0" w:color="auto"/>
                <w:bottom w:val="none" w:sz="0" w:space="0" w:color="auto"/>
                <w:right w:val="none" w:sz="0" w:space="0" w:color="auto"/>
              </w:divBdr>
            </w:div>
            <w:div w:id="1790196046">
              <w:marLeft w:val="0"/>
              <w:marRight w:val="0"/>
              <w:marTop w:val="0"/>
              <w:marBottom w:val="0"/>
              <w:divBdr>
                <w:top w:val="none" w:sz="0" w:space="0" w:color="auto"/>
                <w:left w:val="none" w:sz="0" w:space="0" w:color="auto"/>
                <w:bottom w:val="none" w:sz="0" w:space="0" w:color="auto"/>
                <w:right w:val="none" w:sz="0" w:space="0" w:color="auto"/>
              </w:divBdr>
            </w:div>
            <w:div w:id="1803841222">
              <w:marLeft w:val="0"/>
              <w:marRight w:val="0"/>
              <w:marTop w:val="0"/>
              <w:marBottom w:val="0"/>
              <w:divBdr>
                <w:top w:val="none" w:sz="0" w:space="0" w:color="auto"/>
                <w:left w:val="none" w:sz="0" w:space="0" w:color="auto"/>
                <w:bottom w:val="none" w:sz="0" w:space="0" w:color="auto"/>
                <w:right w:val="none" w:sz="0" w:space="0" w:color="auto"/>
              </w:divBdr>
            </w:div>
            <w:div w:id="1812206667">
              <w:marLeft w:val="0"/>
              <w:marRight w:val="0"/>
              <w:marTop w:val="0"/>
              <w:marBottom w:val="0"/>
              <w:divBdr>
                <w:top w:val="none" w:sz="0" w:space="0" w:color="auto"/>
                <w:left w:val="none" w:sz="0" w:space="0" w:color="auto"/>
                <w:bottom w:val="none" w:sz="0" w:space="0" w:color="auto"/>
                <w:right w:val="none" w:sz="0" w:space="0" w:color="auto"/>
              </w:divBdr>
            </w:div>
            <w:div w:id="1814830876">
              <w:marLeft w:val="0"/>
              <w:marRight w:val="0"/>
              <w:marTop w:val="0"/>
              <w:marBottom w:val="0"/>
              <w:divBdr>
                <w:top w:val="none" w:sz="0" w:space="0" w:color="auto"/>
                <w:left w:val="none" w:sz="0" w:space="0" w:color="auto"/>
                <w:bottom w:val="none" w:sz="0" w:space="0" w:color="auto"/>
                <w:right w:val="none" w:sz="0" w:space="0" w:color="auto"/>
              </w:divBdr>
            </w:div>
            <w:div w:id="1816264950">
              <w:marLeft w:val="0"/>
              <w:marRight w:val="0"/>
              <w:marTop w:val="0"/>
              <w:marBottom w:val="0"/>
              <w:divBdr>
                <w:top w:val="none" w:sz="0" w:space="0" w:color="auto"/>
                <w:left w:val="none" w:sz="0" w:space="0" w:color="auto"/>
                <w:bottom w:val="none" w:sz="0" w:space="0" w:color="auto"/>
                <w:right w:val="none" w:sz="0" w:space="0" w:color="auto"/>
              </w:divBdr>
            </w:div>
            <w:div w:id="1822885536">
              <w:marLeft w:val="0"/>
              <w:marRight w:val="0"/>
              <w:marTop w:val="0"/>
              <w:marBottom w:val="0"/>
              <w:divBdr>
                <w:top w:val="none" w:sz="0" w:space="0" w:color="auto"/>
                <w:left w:val="none" w:sz="0" w:space="0" w:color="auto"/>
                <w:bottom w:val="none" w:sz="0" w:space="0" w:color="auto"/>
                <w:right w:val="none" w:sz="0" w:space="0" w:color="auto"/>
              </w:divBdr>
            </w:div>
            <w:div w:id="1822916383">
              <w:marLeft w:val="0"/>
              <w:marRight w:val="0"/>
              <w:marTop w:val="0"/>
              <w:marBottom w:val="0"/>
              <w:divBdr>
                <w:top w:val="none" w:sz="0" w:space="0" w:color="auto"/>
                <w:left w:val="none" w:sz="0" w:space="0" w:color="auto"/>
                <w:bottom w:val="none" w:sz="0" w:space="0" w:color="auto"/>
                <w:right w:val="none" w:sz="0" w:space="0" w:color="auto"/>
              </w:divBdr>
            </w:div>
            <w:div w:id="1831362562">
              <w:marLeft w:val="0"/>
              <w:marRight w:val="0"/>
              <w:marTop w:val="0"/>
              <w:marBottom w:val="0"/>
              <w:divBdr>
                <w:top w:val="none" w:sz="0" w:space="0" w:color="auto"/>
                <w:left w:val="none" w:sz="0" w:space="0" w:color="auto"/>
                <w:bottom w:val="none" w:sz="0" w:space="0" w:color="auto"/>
                <w:right w:val="none" w:sz="0" w:space="0" w:color="auto"/>
              </w:divBdr>
            </w:div>
            <w:div w:id="1845246012">
              <w:marLeft w:val="0"/>
              <w:marRight w:val="0"/>
              <w:marTop w:val="0"/>
              <w:marBottom w:val="0"/>
              <w:divBdr>
                <w:top w:val="none" w:sz="0" w:space="0" w:color="auto"/>
                <w:left w:val="none" w:sz="0" w:space="0" w:color="auto"/>
                <w:bottom w:val="none" w:sz="0" w:space="0" w:color="auto"/>
                <w:right w:val="none" w:sz="0" w:space="0" w:color="auto"/>
              </w:divBdr>
            </w:div>
            <w:div w:id="1861238389">
              <w:marLeft w:val="0"/>
              <w:marRight w:val="0"/>
              <w:marTop w:val="0"/>
              <w:marBottom w:val="0"/>
              <w:divBdr>
                <w:top w:val="none" w:sz="0" w:space="0" w:color="auto"/>
                <w:left w:val="none" w:sz="0" w:space="0" w:color="auto"/>
                <w:bottom w:val="none" w:sz="0" w:space="0" w:color="auto"/>
                <w:right w:val="none" w:sz="0" w:space="0" w:color="auto"/>
              </w:divBdr>
            </w:div>
            <w:div w:id="1865827356">
              <w:marLeft w:val="0"/>
              <w:marRight w:val="0"/>
              <w:marTop w:val="0"/>
              <w:marBottom w:val="0"/>
              <w:divBdr>
                <w:top w:val="none" w:sz="0" w:space="0" w:color="auto"/>
                <w:left w:val="none" w:sz="0" w:space="0" w:color="auto"/>
                <w:bottom w:val="none" w:sz="0" w:space="0" w:color="auto"/>
                <w:right w:val="none" w:sz="0" w:space="0" w:color="auto"/>
              </w:divBdr>
            </w:div>
            <w:div w:id="1866939017">
              <w:marLeft w:val="0"/>
              <w:marRight w:val="0"/>
              <w:marTop w:val="0"/>
              <w:marBottom w:val="0"/>
              <w:divBdr>
                <w:top w:val="none" w:sz="0" w:space="0" w:color="auto"/>
                <w:left w:val="none" w:sz="0" w:space="0" w:color="auto"/>
                <w:bottom w:val="none" w:sz="0" w:space="0" w:color="auto"/>
                <w:right w:val="none" w:sz="0" w:space="0" w:color="auto"/>
              </w:divBdr>
            </w:div>
            <w:div w:id="1868056841">
              <w:marLeft w:val="0"/>
              <w:marRight w:val="0"/>
              <w:marTop w:val="0"/>
              <w:marBottom w:val="0"/>
              <w:divBdr>
                <w:top w:val="none" w:sz="0" w:space="0" w:color="auto"/>
                <w:left w:val="none" w:sz="0" w:space="0" w:color="auto"/>
                <w:bottom w:val="none" w:sz="0" w:space="0" w:color="auto"/>
                <w:right w:val="none" w:sz="0" w:space="0" w:color="auto"/>
              </w:divBdr>
            </w:div>
            <w:div w:id="1868130841">
              <w:marLeft w:val="0"/>
              <w:marRight w:val="0"/>
              <w:marTop w:val="0"/>
              <w:marBottom w:val="0"/>
              <w:divBdr>
                <w:top w:val="none" w:sz="0" w:space="0" w:color="auto"/>
                <w:left w:val="none" w:sz="0" w:space="0" w:color="auto"/>
                <w:bottom w:val="none" w:sz="0" w:space="0" w:color="auto"/>
                <w:right w:val="none" w:sz="0" w:space="0" w:color="auto"/>
              </w:divBdr>
            </w:div>
            <w:div w:id="1871919974">
              <w:marLeft w:val="0"/>
              <w:marRight w:val="0"/>
              <w:marTop w:val="0"/>
              <w:marBottom w:val="0"/>
              <w:divBdr>
                <w:top w:val="none" w:sz="0" w:space="0" w:color="auto"/>
                <w:left w:val="none" w:sz="0" w:space="0" w:color="auto"/>
                <w:bottom w:val="none" w:sz="0" w:space="0" w:color="auto"/>
                <w:right w:val="none" w:sz="0" w:space="0" w:color="auto"/>
              </w:divBdr>
            </w:div>
            <w:div w:id="1898860342">
              <w:marLeft w:val="0"/>
              <w:marRight w:val="0"/>
              <w:marTop w:val="0"/>
              <w:marBottom w:val="0"/>
              <w:divBdr>
                <w:top w:val="none" w:sz="0" w:space="0" w:color="auto"/>
                <w:left w:val="none" w:sz="0" w:space="0" w:color="auto"/>
                <w:bottom w:val="none" w:sz="0" w:space="0" w:color="auto"/>
                <w:right w:val="none" w:sz="0" w:space="0" w:color="auto"/>
              </w:divBdr>
            </w:div>
            <w:div w:id="1900751719">
              <w:marLeft w:val="0"/>
              <w:marRight w:val="0"/>
              <w:marTop w:val="0"/>
              <w:marBottom w:val="0"/>
              <w:divBdr>
                <w:top w:val="none" w:sz="0" w:space="0" w:color="auto"/>
                <w:left w:val="none" w:sz="0" w:space="0" w:color="auto"/>
                <w:bottom w:val="none" w:sz="0" w:space="0" w:color="auto"/>
                <w:right w:val="none" w:sz="0" w:space="0" w:color="auto"/>
              </w:divBdr>
            </w:div>
            <w:div w:id="1902325636">
              <w:marLeft w:val="0"/>
              <w:marRight w:val="0"/>
              <w:marTop w:val="0"/>
              <w:marBottom w:val="0"/>
              <w:divBdr>
                <w:top w:val="none" w:sz="0" w:space="0" w:color="auto"/>
                <w:left w:val="none" w:sz="0" w:space="0" w:color="auto"/>
                <w:bottom w:val="none" w:sz="0" w:space="0" w:color="auto"/>
                <w:right w:val="none" w:sz="0" w:space="0" w:color="auto"/>
              </w:divBdr>
            </w:div>
            <w:div w:id="1902328523">
              <w:marLeft w:val="0"/>
              <w:marRight w:val="0"/>
              <w:marTop w:val="0"/>
              <w:marBottom w:val="0"/>
              <w:divBdr>
                <w:top w:val="none" w:sz="0" w:space="0" w:color="auto"/>
                <w:left w:val="none" w:sz="0" w:space="0" w:color="auto"/>
                <w:bottom w:val="none" w:sz="0" w:space="0" w:color="auto"/>
                <w:right w:val="none" w:sz="0" w:space="0" w:color="auto"/>
              </w:divBdr>
            </w:div>
            <w:div w:id="1912957182">
              <w:marLeft w:val="0"/>
              <w:marRight w:val="0"/>
              <w:marTop w:val="0"/>
              <w:marBottom w:val="0"/>
              <w:divBdr>
                <w:top w:val="none" w:sz="0" w:space="0" w:color="auto"/>
                <w:left w:val="none" w:sz="0" w:space="0" w:color="auto"/>
                <w:bottom w:val="none" w:sz="0" w:space="0" w:color="auto"/>
                <w:right w:val="none" w:sz="0" w:space="0" w:color="auto"/>
              </w:divBdr>
            </w:div>
            <w:div w:id="1929001159">
              <w:marLeft w:val="0"/>
              <w:marRight w:val="0"/>
              <w:marTop w:val="0"/>
              <w:marBottom w:val="0"/>
              <w:divBdr>
                <w:top w:val="none" w:sz="0" w:space="0" w:color="auto"/>
                <w:left w:val="none" w:sz="0" w:space="0" w:color="auto"/>
                <w:bottom w:val="none" w:sz="0" w:space="0" w:color="auto"/>
                <w:right w:val="none" w:sz="0" w:space="0" w:color="auto"/>
              </w:divBdr>
            </w:div>
            <w:div w:id="1939096325">
              <w:marLeft w:val="0"/>
              <w:marRight w:val="0"/>
              <w:marTop w:val="0"/>
              <w:marBottom w:val="0"/>
              <w:divBdr>
                <w:top w:val="none" w:sz="0" w:space="0" w:color="auto"/>
                <w:left w:val="none" w:sz="0" w:space="0" w:color="auto"/>
                <w:bottom w:val="none" w:sz="0" w:space="0" w:color="auto"/>
                <w:right w:val="none" w:sz="0" w:space="0" w:color="auto"/>
              </w:divBdr>
            </w:div>
            <w:div w:id="1943953744">
              <w:marLeft w:val="0"/>
              <w:marRight w:val="0"/>
              <w:marTop w:val="0"/>
              <w:marBottom w:val="0"/>
              <w:divBdr>
                <w:top w:val="none" w:sz="0" w:space="0" w:color="auto"/>
                <w:left w:val="none" w:sz="0" w:space="0" w:color="auto"/>
                <w:bottom w:val="none" w:sz="0" w:space="0" w:color="auto"/>
                <w:right w:val="none" w:sz="0" w:space="0" w:color="auto"/>
              </w:divBdr>
            </w:div>
            <w:div w:id="1949508067">
              <w:marLeft w:val="0"/>
              <w:marRight w:val="0"/>
              <w:marTop w:val="0"/>
              <w:marBottom w:val="0"/>
              <w:divBdr>
                <w:top w:val="none" w:sz="0" w:space="0" w:color="auto"/>
                <w:left w:val="none" w:sz="0" w:space="0" w:color="auto"/>
                <w:bottom w:val="none" w:sz="0" w:space="0" w:color="auto"/>
                <w:right w:val="none" w:sz="0" w:space="0" w:color="auto"/>
              </w:divBdr>
            </w:div>
            <w:div w:id="1956398178">
              <w:marLeft w:val="0"/>
              <w:marRight w:val="0"/>
              <w:marTop w:val="0"/>
              <w:marBottom w:val="0"/>
              <w:divBdr>
                <w:top w:val="none" w:sz="0" w:space="0" w:color="auto"/>
                <w:left w:val="none" w:sz="0" w:space="0" w:color="auto"/>
                <w:bottom w:val="none" w:sz="0" w:space="0" w:color="auto"/>
                <w:right w:val="none" w:sz="0" w:space="0" w:color="auto"/>
              </w:divBdr>
            </w:div>
            <w:div w:id="1965503230">
              <w:marLeft w:val="0"/>
              <w:marRight w:val="0"/>
              <w:marTop w:val="0"/>
              <w:marBottom w:val="0"/>
              <w:divBdr>
                <w:top w:val="none" w:sz="0" w:space="0" w:color="auto"/>
                <w:left w:val="none" w:sz="0" w:space="0" w:color="auto"/>
                <w:bottom w:val="none" w:sz="0" w:space="0" w:color="auto"/>
                <w:right w:val="none" w:sz="0" w:space="0" w:color="auto"/>
              </w:divBdr>
            </w:div>
            <w:div w:id="1973124503">
              <w:marLeft w:val="0"/>
              <w:marRight w:val="0"/>
              <w:marTop w:val="0"/>
              <w:marBottom w:val="0"/>
              <w:divBdr>
                <w:top w:val="none" w:sz="0" w:space="0" w:color="auto"/>
                <w:left w:val="none" w:sz="0" w:space="0" w:color="auto"/>
                <w:bottom w:val="none" w:sz="0" w:space="0" w:color="auto"/>
                <w:right w:val="none" w:sz="0" w:space="0" w:color="auto"/>
              </w:divBdr>
            </w:div>
            <w:div w:id="1981421700">
              <w:marLeft w:val="0"/>
              <w:marRight w:val="0"/>
              <w:marTop w:val="0"/>
              <w:marBottom w:val="0"/>
              <w:divBdr>
                <w:top w:val="none" w:sz="0" w:space="0" w:color="auto"/>
                <w:left w:val="none" w:sz="0" w:space="0" w:color="auto"/>
                <w:bottom w:val="none" w:sz="0" w:space="0" w:color="auto"/>
                <w:right w:val="none" w:sz="0" w:space="0" w:color="auto"/>
              </w:divBdr>
            </w:div>
            <w:div w:id="1982270272">
              <w:marLeft w:val="0"/>
              <w:marRight w:val="0"/>
              <w:marTop w:val="0"/>
              <w:marBottom w:val="0"/>
              <w:divBdr>
                <w:top w:val="none" w:sz="0" w:space="0" w:color="auto"/>
                <w:left w:val="none" w:sz="0" w:space="0" w:color="auto"/>
                <w:bottom w:val="none" w:sz="0" w:space="0" w:color="auto"/>
                <w:right w:val="none" w:sz="0" w:space="0" w:color="auto"/>
              </w:divBdr>
            </w:div>
            <w:div w:id="1987122773">
              <w:marLeft w:val="0"/>
              <w:marRight w:val="0"/>
              <w:marTop w:val="0"/>
              <w:marBottom w:val="0"/>
              <w:divBdr>
                <w:top w:val="none" w:sz="0" w:space="0" w:color="auto"/>
                <w:left w:val="none" w:sz="0" w:space="0" w:color="auto"/>
                <w:bottom w:val="none" w:sz="0" w:space="0" w:color="auto"/>
                <w:right w:val="none" w:sz="0" w:space="0" w:color="auto"/>
              </w:divBdr>
            </w:div>
            <w:div w:id="1987586683">
              <w:marLeft w:val="0"/>
              <w:marRight w:val="0"/>
              <w:marTop w:val="0"/>
              <w:marBottom w:val="0"/>
              <w:divBdr>
                <w:top w:val="none" w:sz="0" w:space="0" w:color="auto"/>
                <w:left w:val="none" w:sz="0" w:space="0" w:color="auto"/>
                <w:bottom w:val="none" w:sz="0" w:space="0" w:color="auto"/>
                <w:right w:val="none" w:sz="0" w:space="0" w:color="auto"/>
              </w:divBdr>
            </w:div>
            <w:div w:id="1989019236">
              <w:marLeft w:val="0"/>
              <w:marRight w:val="0"/>
              <w:marTop w:val="0"/>
              <w:marBottom w:val="0"/>
              <w:divBdr>
                <w:top w:val="none" w:sz="0" w:space="0" w:color="auto"/>
                <w:left w:val="none" w:sz="0" w:space="0" w:color="auto"/>
                <w:bottom w:val="none" w:sz="0" w:space="0" w:color="auto"/>
                <w:right w:val="none" w:sz="0" w:space="0" w:color="auto"/>
              </w:divBdr>
            </w:div>
            <w:div w:id="1994481538">
              <w:marLeft w:val="0"/>
              <w:marRight w:val="0"/>
              <w:marTop w:val="0"/>
              <w:marBottom w:val="0"/>
              <w:divBdr>
                <w:top w:val="none" w:sz="0" w:space="0" w:color="auto"/>
                <w:left w:val="none" w:sz="0" w:space="0" w:color="auto"/>
                <w:bottom w:val="none" w:sz="0" w:space="0" w:color="auto"/>
                <w:right w:val="none" w:sz="0" w:space="0" w:color="auto"/>
              </w:divBdr>
            </w:div>
            <w:div w:id="1996061647">
              <w:marLeft w:val="0"/>
              <w:marRight w:val="0"/>
              <w:marTop w:val="0"/>
              <w:marBottom w:val="0"/>
              <w:divBdr>
                <w:top w:val="none" w:sz="0" w:space="0" w:color="auto"/>
                <w:left w:val="none" w:sz="0" w:space="0" w:color="auto"/>
                <w:bottom w:val="none" w:sz="0" w:space="0" w:color="auto"/>
                <w:right w:val="none" w:sz="0" w:space="0" w:color="auto"/>
              </w:divBdr>
            </w:div>
            <w:div w:id="2006669431">
              <w:marLeft w:val="0"/>
              <w:marRight w:val="0"/>
              <w:marTop w:val="0"/>
              <w:marBottom w:val="0"/>
              <w:divBdr>
                <w:top w:val="none" w:sz="0" w:space="0" w:color="auto"/>
                <w:left w:val="none" w:sz="0" w:space="0" w:color="auto"/>
                <w:bottom w:val="none" w:sz="0" w:space="0" w:color="auto"/>
                <w:right w:val="none" w:sz="0" w:space="0" w:color="auto"/>
              </w:divBdr>
            </w:div>
            <w:div w:id="2007321456">
              <w:marLeft w:val="0"/>
              <w:marRight w:val="0"/>
              <w:marTop w:val="0"/>
              <w:marBottom w:val="0"/>
              <w:divBdr>
                <w:top w:val="none" w:sz="0" w:space="0" w:color="auto"/>
                <w:left w:val="none" w:sz="0" w:space="0" w:color="auto"/>
                <w:bottom w:val="none" w:sz="0" w:space="0" w:color="auto"/>
                <w:right w:val="none" w:sz="0" w:space="0" w:color="auto"/>
              </w:divBdr>
            </w:div>
            <w:div w:id="2014405861">
              <w:marLeft w:val="0"/>
              <w:marRight w:val="0"/>
              <w:marTop w:val="0"/>
              <w:marBottom w:val="0"/>
              <w:divBdr>
                <w:top w:val="none" w:sz="0" w:space="0" w:color="auto"/>
                <w:left w:val="none" w:sz="0" w:space="0" w:color="auto"/>
                <w:bottom w:val="none" w:sz="0" w:space="0" w:color="auto"/>
                <w:right w:val="none" w:sz="0" w:space="0" w:color="auto"/>
              </w:divBdr>
            </w:div>
            <w:div w:id="2015106253">
              <w:marLeft w:val="0"/>
              <w:marRight w:val="0"/>
              <w:marTop w:val="0"/>
              <w:marBottom w:val="0"/>
              <w:divBdr>
                <w:top w:val="none" w:sz="0" w:space="0" w:color="auto"/>
                <w:left w:val="none" w:sz="0" w:space="0" w:color="auto"/>
                <w:bottom w:val="none" w:sz="0" w:space="0" w:color="auto"/>
                <w:right w:val="none" w:sz="0" w:space="0" w:color="auto"/>
              </w:divBdr>
            </w:div>
            <w:div w:id="2015302758">
              <w:marLeft w:val="0"/>
              <w:marRight w:val="0"/>
              <w:marTop w:val="0"/>
              <w:marBottom w:val="0"/>
              <w:divBdr>
                <w:top w:val="none" w:sz="0" w:space="0" w:color="auto"/>
                <w:left w:val="none" w:sz="0" w:space="0" w:color="auto"/>
                <w:bottom w:val="none" w:sz="0" w:space="0" w:color="auto"/>
                <w:right w:val="none" w:sz="0" w:space="0" w:color="auto"/>
              </w:divBdr>
            </w:div>
            <w:div w:id="2017883426">
              <w:marLeft w:val="0"/>
              <w:marRight w:val="0"/>
              <w:marTop w:val="0"/>
              <w:marBottom w:val="0"/>
              <w:divBdr>
                <w:top w:val="none" w:sz="0" w:space="0" w:color="auto"/>
                <w:left w:val="none" w:sz="0" w:space="0" w:color="auto"/>
                <w:bottom w:val="none" w:sz="0" w:space="0" w:color="auto"/>
                <w:right w:val="none" w:sz="0" w:space="0" w:color="auto"/>
              </w:divBdr>
            </w:div>
            <w:div w:id="2019843421">
              <w:marLeft w:val="0"/>
              <w:marRight w:val="0"/>
              <w:marTop w:val="0"/>
              <w:marBottom w:val="0"/>
              <w:divBdr>
                <w:top w:val="none" w:sz="0" w:space="0" w:color="auto"/>
                <w:left w:val="none" w:sz="0" w:space="0" w:color="auto"/>
                <w:bottom w:val="none" w:sz="0" w:space="0" w:color="auto"/>
                <w:right w:val="none" w:sz="0" w:space="0" w:color="auto"/>
              </w:divBdr>
            </w:div>
            <w:div w:id="2020426356">
              <w:marLeft w:val="0"/>
              <w:marRight w:val="0"/>
              <w:marTop w:val="0"/>
              <w:marBottom w:val="0"/>
              <w:divBdr>
                <w:top w:val="none" w:sz="0" w:space="0" w:color="auto"/>
                <w:left w:val="none" w:sz="0" w:space="0" w:color="auto"/>
                <w:bottom w:val="none" w:sz="0" w:space="0" w:color="auto"/>
                <w:right w:val="none" w:sz="0" w:space="0" w:color="auto"/>
              </w:divBdr>
            </w:div>
            <w:div w:id="2025284792">
              <w:marLeft w:val="0"/>
              <w:marRight w:val="0"/>
              <w:marTop w:val="0"/>
              <w:marBottom w:val="0"/>
              <w:divBdr>
                <w:top w:val="none" w:sz="0" w:space="0" w:color="auto"/>
                <w:left w:val="none" w:sz="0" w:space="0" w:color="auto"/>
                <w:bottom w:val="none" w:sz="0" w:space="0" w:color="auto"/>
                <w:right w:val="none" w:sz="0" w:space="0" w:color="auto"/>
              </w:divBdr>
            </w:div>
            <w:div w:id="2029014739">
              <w:marLeft w:val="0"/>
              <w:marRight w:val="0"/>
              <w:marTop w:val="0"/>
              <w:marBottom w:val="0"/>
              <w:divBdr>
                <w:top w:val="none" w:sz="0" w:space="0" w:color="auto"/>
                <w:left w:val="none" w:sz="0" w:space="0" w:color="auto"/>
                <w:bottom w:val="none" w:sz="0" w:space="0" w:color="auto"/>
                <w:right w:val="none" w:sz="0" w:space="0" w:color="auto"/>
              </w:divBdr>
            </w:div>
            <w:div w:id="2037465855">
              <w:marLeft w:val="0"/>
              <w:marRight w:val="0"/>
              <w:marTop w:val="0"/>
              <w:marBottom w:val="0"/>
              <w:divBdr>
                <w:top w:val="none" w:sz="0" w:space="0" w:color="auto"/>
                <w:left w:val="none" w:sz="0" w:space="0" w:color="auto"/>
                <w:bottom w:val="none" w:sz="0" w:space="0" w:color="auto"/>
                <w:right w:val="none" w:sz="0" w:space="0" w:color="auto"/>
              </w:divBdr>
            </w:div>
            <w:div w:id="2042708940">
              <w:marLeft w:val="0"/>
              <w:marRight w:val="0"/>
              <w:marTop w:val="0"/>
              <w:marBottom w:val="0"/>
              <w:divBdr>
                <w:top w:val="none" w:sz="0" w:space="0" w:color="auto"/>
                <w:left w:val="none" w:sz="0" w:space="0" w:color="auto"/>
                <w:bottom w:val="none" w:sz="0" w:space="0" w:color="auto"/>
                <w:right w:val="none" w:sz="0" w:space="0" w:color="auto"/>
              </w:divBdr>
            </w:div>
            <w:div w:id="2048410733">
              <w:marLeft w:val="0"/>
              <w:marRight w:val="0"/>
              <w:marTop w:val="0"/>
              <w:marBottom w:val="0"/>
              <w:divBdr>
                <w:top w:val="none" w:sz="0" w:space="0" w:color="auto"/>
                <w:left w:val="none" w:sz="0" w:space="0" w:color="auto"/>
                <w:bottom w:val="none" w:sz="0" w:space="0" w:color="auto"/>
                <w:right w:val="none" w:sz="0" w:space="0" w:color="auto"/>
              </w:divBdr>
            </w:div>
            <w:div w:id="2067219136">
              <w:marLeft w:val="0"/>
              <w:marRight w:val="0"/>
              <w:marTop w:val="0"/>
              <w:marBottom w:val="0"/>
              <w:divBdr>
                <w:top w:val="none" w:sz="0" w:space="0" w:color="auto"/>
                <w:left w:val="none" w:sz="0" w:space="0" w:color="auto"/>
                <w:bottom w:val="none" w:sz="0" w:space="0" w:color="auto"/>
                <w:right w:val="none" w:sz="0" w:space="0" w:color="auto"/>
              </w:divBdr>
            </w:div>
            <w:div w:id="2071222389">
              <w:marLeft w:val="0"/>
              <w:marRight w:val="0"/>
              <w:marTop w:val="0"/>
              <w:marBottom w:val="0"/>
              <w:divBdr>
                <w:top w:val="none" w:sz="0" w:space="0" w:color="auto"/>
                <w:left w:val="none" w:sz="0" w:space="0" w:color="auto"/>
                <w:bottom w:val="none" w:sz="0" w:space="0" w:color="auto"/>
                <w:right w:val="none" w:sz="0" w:space="0" w:color="auto"/>
              </w:divBdr>
            </w:div>
            <w:div w:id="2078236223">
              <w:marLeft w:val="0"/>
              <w:marRight w:val="0"/>
              <w:marTop w:val="0"/>
              <w:marBottom w:val="0"/>
              <w:divBdr>
                <w:top w:val="none" w:sz="0" w:space="0" w:color="auto"/>
                <w:left w:val="none" w:sz="0" w:space="0" w:color="auto"/>
                <w:bottom w:val="none" w:sz="0" w:space="0" w:color="auto"/>
                <w:right w:val="none" w:sz="0" w:space="0" w:color="auto"/>
              </w:divBdr>
            </w:div>
            <w:div w:id="2080245943">
              <w:marLeft w:val="0"/>
              <w:marRight w:val="0"/>
              <w:marTop w:val="0"/>
              <w:marBottom w:val="0"/>
              <w:divBdr>
                <w:top w:val="none" w:sz="0" w:space="0" w:color="auto"/>
                <w:left w:val="none" w:sz="0" w:space="0" w:color="auto"/>
                <w:bottom w:val="none" w:sz="0" w:space="0" w:color="auto"/>
                <w:right w:val="none" w:sz="0" w:space="0" w:color="auto"/>
              </w:divBdr>
            </w:div>
            <w:div w:id="2080445360">
              <w:marLeft w:val="0"/>
              <w:marRight w:val="0"/>
              <w:marTop w:val="0"/>
              <w:marBottom w:val="0"/>
              <w:divBdr>
                <w:top w:val="none" w:sz="0" w:space="0" w:color="auto"/>
                <w:left w:val="none" w:sz="0" w:space="0" w:color="auto"/>
                <w:bottom w:val="none" w:sz="0" w:space="0" w:color="auto"/>
                <w:right w:val="none" w:sz="0" w:space="0" w:color="auto"/>
              </w:divBdr>
            </w:div>
            <w:div w:id="2080709022">
              <w:marLeft w:val="0"/>
              <w:marRight w:val="0"/>
              <w:marTop w:val="0"/>
              <w:marBottom w:val="0"/>
              <w:divBdr>
                <w:top w:val="none" w:sz="0" w:space="0" w:color="auto"/>
                <w:left w:val="none" w:sz="0" w:space="0" w:color="auto"/>
                <w:bottom w:val="none" w:sz="0" w:space="0" w:color="auto"/>
                <w:right w:val="none" w:sz="0" w:space="0" w:color="auto"/>
              </w:divBdr>
            </w:div>
            <w:div w:id="2080902119">
              <w:marLeft w:val="0"/>
              <w:marRight w:val="0"/>
              <w:marTop w:val="0"/>
              <w:marBottom w:val="0"/>
              <w:divBdr>
                <w:top w:val="none" w:sz="0" w:space="0" w:color="auto"/>
                <w:left w:val="none" w:sz="0" w:space="0" w:color="auto"/>
                <w:bottom w:val="none" w:sz="0" w:space="0" w:color="auto"/>
                <w:right w:val="none" w:sz="0" w:space="0" w:color="auto"/>
              </w:divBdr>
            </w:div>
            <w:div w:id="2089688879">
              <w:marLeft w:val="0"/>
              <w:marRight w:val="0"/>
              <w:marTop w:val="0"/>
              <w:marBottom w:val="0"/>
              <w:divBdr>
                <w:top w:val="none" w:sz="0" w:space="0" w:color="auto"/>
                <w:left w:val="none" w:sz="0" w:space="0" w:color="auto"/>
                <w:bottom w:val="none" w:sz="0" w:space="0" w:color="auto"/>
                <w:right w:val="none" w:sz="0" w:space="0" w:color="auto"/>
              </w:divBdr>
            </w:div>
            <w:div w:id="2094810560">
              <w:marLeft w:val="0"/>
              <w:marRight w:val="0"/>
              <w:marTop w:val="0"/>
              <w:marBottom w:val="0"/>
              <w:divBdr>
                <w:top w:val="none" w:sz="0" w:space="0" w:color="auto"/>
                <w:left w:val="none" w:sz="0" w:space="0" w:color="auto"/>
                <w:bottom w:val="none" w:sz="0" w:space="0" w:color="auto"/>
                <w:right w:val="none" w:sz="0" w:space="0" w:color="auto"/>
              </w:divBdr>
            </w:div>
            <w:div w:id="2129156750">
              <w:marLeft w:val="0"/>
              <w:marRight w:val="0"/>
              <w:marTop w:val="0"/>
              <w:marBottom w:val="0"/>
              <w:divBdr>
                <w:top w:val="none" w:sz="0" w:space="0" w:color="auto"/>
                <w:left w:val="none" w:sz="0" w:space="0" w:color="auto"/>
                <w:bottom w:val="none" w:sz="0" w:space="0" w:color="auto"/>
                <w:right w:val="none" w:sz="0" w:space="0" w:color="auto"/>
              </w:divBdr>
            </w:div>
            <w:div w:id="2134663767">
              <w:marLeft w:val="0"/>
              <w:marRight w:val="0"/>
              <w:marTop w:val="0"/>
              <w:marBottom w:val="0"/>
              <w:divBdr>
                <w:top w:val="none" w:sz="0" w:space="0" w:color="auto"/>
                <w:left w:val="none" w:sz="0" w:space="0" w:color="auto"/>
                <w:bottom w:val="none" w:sz="0" w:space="0" w:color="auto"/>
                <w:right w:val="none" w:sz="0" w:space="0" w:color="auto"/>
              </w:divBdr>
            </w:div>
            <w:div w:id="21454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0678">
      <w:bodyDiv w:val="1"/>
      <w:marLeft w:val="0"/>
      <w:marRight w:val="0"/>
      <w:marTop w:val="0"/>
      <w:marBottom w:val="0"/>
      <w:divBdr>
        <w:top w:val="none" w:sz="0" w:space="0" w:color="auto"/>
        <w:left w:val="none" w:sz="0" w:space="0" w:color="auto"/>
        <w:bottom w:val="none" w:sz="0" w:space="0" w:color="auto"/>
        <w:right w:val="none" w:sz="0" w:space="0" w:color="auto"/>
      </w:divBdr>
    </w:div>
    <w:div w:id="807236329">
      <w:bodyDiv w:val="1"/>
      <w:marLeft w:val="0"/>
      <w:marRight w:val="0"/>
      <w:marTop w:val="0"/>
      <w:marBottom w:val="0"/>
      <w:divBdr>
        <w:top w:val="none" w:sz="0" w:space="0" w:color="auto"/>
        <w:left w:val="none" w:sz="0" w:space="0" w:color="auto"/>
        <w:bottom w:val="none" w:sz="0" w:space="0" w:color="auto"/>
        <w:right w:val="none" w:sz="0" w:space="0" w:color="auto"/>
      </w:divBdr>
      <w:divsChild>
        <w:div w:id="1816414631">
          <w:marLeft w:val="0"/>
          <w:marRight w:val="0"/>
          <w:marTop w:val="0"/>
          <w:marBottom w:val="0"/>
          <w:divBdr>
            <w:top w:val="none" w:sz="0" w:space="0" w:color="auto"/>
            <w:left w:val="none" w:sz="0" w:space="0" w:color="auto"/>
            <w:bottom w:val="none" w:sz="0" w:space="0" w:color="auto"/>
            <w:right w:val="none" w:sz="0" w:space="0" w:color="auto"/>
          </w:divBdr>
          <w:divsChild>
            <w:div w:id="4274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6366">
      <w:bodyDiv w:val="1"/>
      <w:marLeft w:val="0"/>
      <w:marRight w:val="0"/>
      <w:marTop w:val="0"/>
      <w:marBottom w:val="0"/>
      <w:divBdr>
        <w:top w:val="none" w:sz="0" w:space="0" w:color="auto"/>
        <w:left w:val="none" w:sz="0" w:space="0" w:color="auto"/>
        <w:bottom w:val="none" w:sz="0" w:space="0" w:color="auto"/>
        <w:right w:val="none" w:sz="0" w:space="0" w:color="auto"/>
      </w:divBdr>
      <w:divsChild>
        <w:div w:id="1071737257">
          <w:marLeft w:val="0"/>
          <w:marRight w:val="0"/>
          <w:marTop w:val="0"/>
          <w:marBottom w:val="0"/>
          <w:divBdr>
            <w:top w:val="none" w:sz="0" w:space="0" w:color="auto"/>
            <w:left w:val="none" w:sz="0" w:space="0" w:color="auto"/>
            <w:bottom w:val="none" w:sz="0" w:space="0" w:color="auto"/>
            <w:right w:val="none" w:sz="0" w:space="0" w:color="auto"/>
          </w:divBdr>
          <w:divsChild>
            <w:div w:id="4816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134">
      <w:bodyDiv w:val="1"/>
      <w:marLeft w:val="0"/>
      <w:marRight w:val="0"/>
      <w:marTop w:val="0"/>
      <w:marBottom w:val="0"/>
      <w:divBdr>
        <w:top w:val="none" w:sz="0" w:space="0" w:color="auto"/>
        <w:left w:val="none" w:sz="0" w:space="0" w:color="auto"/>
        <w:bottom w:val="none" w:sz="0" w:space="0" w:color="auto"/>
        <w:right w:val="none" w:sz="0" w:space="0" w:color="auto"/>
      </w:divBdr>
      <w:divsChild>
        <w:div w:id="811408814">
          <w:marLeft w:val="0"/>
          <w:marRight w:val="0"/>
          <w:marTop w:val="0"/>
          <w:marBottom w:val="0"/>
          <w:divBdr>
            <w:top w:val="none" w:sz="0" w:space="0" w:color="auto"/>
            <w:left w:val="none" w:sz="0" w:space="0" w:color="auto"/>
            <w:bottom w:val="none" w:sz="0" w:space="0" w:color="auto"/>
            <w:right w:val="none" w:sz="0" w:space="0" w:color="auto"/>
          </w:divBdr>
          <w:divsChild>
            <w:div w:id="17029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10215">
      <w:bodyDiv w:val="1"/>
      <w:marLeft w:val="0"/>
      <w:marRight w:val="0"/>
      <w:marTop w:val="0"/>
      <w:marBottom w:val="0"/>
      <w:divBdr>
        <w:top w:val="none" w:sz="0" w:space="0" w:color="auto"/>
        <w:left w:val="none" w:sz="0" w:space="0" w:color="auto"/>
        <w:bottom w:val="none" w:sz="0" w:space="0" w:color="auto"/>
        <w:right w:val="none" w:sz="0" w:space="0" w:color="auto"/>
      </w:divBdr>
      <w:divsChild>
        <w:div w:id="667250797">
          <w:marLeft w:val="0"/>
          <w:marRight w:val="0"/>
          <w:marTop w:val="0"/>
          <w:marBottom w:val="0"/>
          <w:divBdr>
            <w:top w:val="none" w:sz="0" w:space="0" w:color="auto"/>
            <w:left w:val="none" w:sz="0" w:space="0" w:color="auto"/>
            <w:bottom w:val="none" w:sz="0" w:space="0" w:color="auto"/>
            <w:right w:val="none" w:sz="0" w:space="0" w:color="auto"/>
          </w:divBdr>
          <w:divsChild>
            <w:div w:id="555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190">
      <w:bodyDiv w:val="1"/>
      <w:marLeft w:val="0"/>
      <w:marRight w:val="0"/>
      <w:marTop w:val="0"/>
      <w:marBottom w:val="0"/>
      <w:divBdr>
        <w:top w:val="none" w:sz="0" w:space="0" w:color="auto"/>
        <w:left w:val="none" w:sz="0" w:space="0" w:color="auto"/>
        <w:bottom w:val="none" w:sz="0" w:space="0" w:color="auto"/>
        <w:right w:val="none" w:sz="0" w:space="0" w:color="auto"/>
      </w:divBdr>
      <w:divsChild>
        <w:div w:id="1365401041">
          <w:marLeft w:val="0"/>
          <w:marRight w:val="0"/>
          <w:marTop w:val="0"/>
          <w:marBottom w:val="0"/>
          <w:divBdr>
            <w:top w:val="none" w:sz="0" w:space="0" w:color="auto"/>
            <w:left w:val="none" w:sz="0" w:space="0" w:color="auto"/>
            <w:bottom w:val="none" w:sz="0" w:space="0" w:color="auto"/>
            <w:right w:val="none" w:sz="0" w:space="0" w:color="auto"/>
          </w:divBdr>
          <w:divsChild>
            <w:div w:id="3122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6949">
      <w:bodyDiv w:val="1"/>
      <w:marLeft w:val="0"/>
      <w:marRight w:val="0"/>
      <w:marTop w:val="0"/>
      <w:marBottom w:val="0"/>
      <w:divBdr>
        <w:top w:val="none" w:sz="0" w:space="0" w:color="auto"/>
        <w:left w:val="none" w:sz="0" w:space="0" w:color="auto"/>
        <w:bottom w:val="none" w:sz="0" w:space="0" w:color="auto"/>
        <w:right w:val="none" w:sz="0" w:space="0" w:color="auto"/>
      </w:divBdr>
      <w:divsChild>
        <w:div w:id="1861701756">
          <w:marLeft w:val="0"/>
          <w:marRight w:val="0"/>
          <w:marTop w:val="0"/>
          <w:marBottom w:val="0"/>
          <w:divBdr>
            <w:top w:val="none" w:sz="0" w:space="0" w:color="auto"/>
            <w:left w:val="none" w:sz="0" w:space="0" w:color="auto"/>
            <w:bottom w:val="none" w:sz="0" w:space="0" w:color="auto"/>
            <w:right w:val="none" w:sz="0" w:space="0" w:color="auto"/>
          </w:divBdr>
          <w:divsChild>
            <w:div w:id="15849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5197">
      <w:bodyDiv w:val="1"/>
      <w:marLeft w:val="0"/>
      <w:marRight w:val="0"/>
      <w:marTop w:val="0"/>
      <w:marBottom w:val="0"/>
      <w:divBdr>
        <w:top w:val="none" w:sz="0" w:space="0" w:color="auto"/>
        <w:left w:val="none" w:sz="0" w:space="0" w:color="auto"/>
        <w:bottom w:val="none" w:sz="0" w:space="0" w:color="auto"/>
        <w:right w:val="none" w:sz="0" w:space="0" w:color="auto"/>
      </w:divBdr>
      <w:divsChild>
        <w:div w:id="1847016183">
          <w:marLeft w:val="0"/>
          <w:marRight w:val="0"/>
          <w:marTop w:val="0"/>
          <w:marBottom w:val="0"/>
          <w:divBdr>
            <w:top w:val="none" w:sz="0" w:space="0" w:color="auto"/>
            <w:left w:val="none" w:sz="0" w:space="0" w:color="auto"/>
            <w:bottom w:val="none" w:sz="0" w:space="0" w:color="auto"/>
            <w:right w:val="none" w:sz="0" w:space="0" w:color="auto"/>
          </w:divBdr>
          <w:divsChild>
            <w:div w:id="6911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3087">
      <w:bodyDiv w:val="1"/>
      <w:marLeft w:val="0"/>
      <w:marRight w:val="0"/>
      <w:marTop w:val="0"/>
      <w:marBottom w:val="0"/>
      <w:divBdr>
        <w:top w:val="none" w:sz="0" w:space="0" w:color="auto"/>
        <w:left w:val="none" w:sz="0" w:space="0" w:color="auto"/>
        <w:bottom w:val="none" w:sz="0" w:space="0" w:color="auto"/>
        <w:right w:val="none" w:sz="0" w:space="0" w:color="auto"/>
      </w:divBdr>
      <w:divsChild>
        <w:div w:id="1602452326">
          <w:marLeft w:val="0"/>
          <w:marRight w:val="0"/>
          <w:marTop w:val="0"/>
          <w:marBottom w:val="0"/>
          <w:divBdr>
            <w:top w:val="none" w:sz="0" w:space="0" w:color="auto"/>
            <w:left w:val="none" w:sz="0" w:space="0" w:color="auto"/>
            <w:bottom w:val="none" w:sz="0" w:space="0" w:color="auto"/>
            <w:right w:val="none" w:sz="0" w:space="0" w:color="auto"/>
          </w:divBdr>
          <w:divsChild>
            <w:div w:id="12189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8891">
      <w:bodyDiv w:val="1"/>
      <w:marLeft w:val="0"/>
      <w:marRight w:val="0"/>
      <w:marTop w:val="0"/>
      <w:marBottom w:val="0"/>
      <w:divBdr>
        <w:top w:val="none" w:sz="0" w:space="0" w:color="auto"/>
        <w:left w:val="none" w:sz="0" w:space="0" w:color="auto"/>
        <w:bottom w:val="none" w:sz="0" w:space="0" w:color="auto"/>
        <w:right w:val="none" w:sz="0" w:space="0" w:color="auto"/>
      </w:divBdr>
      <w:divsChild>
        <w:div w:id="628436499">
          <w:marLeft w:val="0"/>
          <w:marRight w:val="0"/>
          <w:marTop w:val="0"/>
          <w:marBottom w:val="0"/>
          <w:divBdr>
            <w:top w:val="none" w:sz="0" w:space="0" w:color="auto"/>
            <w:left w:val="none" w:sz="0" w:space="0" w:color="auto"/>
            <w:bottom w:val="none" w:sz="0" w:space="0" w:color="auto"/>
            <w:right w:val="none" w:sz="0" w:space="0" w:color="auto"/>
          </w:divBdr>
          <w:divsChild>
            <w:div w:id="6077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834">
      <w:bodyDiv w:val="1"/>
      <w:marLeft w:val="0"/>
      <w:marRight w:val="0"/>
      <w:marTop w:val="0"/>
      <w:marBottom w:val="0"/>
      <w:divBdr>
        <w:top w:val="none" w:sz="0" w:space="0" w:color="auto"/>
        <w:left w:val="none" w:sz="0" w:space="0" w:color="auto"/>
        <w:bottom w:val="none" w:sz="0" w:space="0" w:color="auto"/>
        <w:right w:val="none" w:sz="0" w:space="0" w:color="auto"/>
      </w:divBdr>
      <w:divsChild>
        <w:div w:id="770512071">
          <w:marLeft w:val="0"/>
          <w:marRight w:val="0"/>
          <w:marTop w:val="0"/>
          <w:marBottom w:val="0"/>
          <w:divBdr>
            <w:top w:val="none" w:sz="0" w:space="0" w:color="auto"/>
            <w:left w:val="none" w:sz="0" w:space="0" w:color="auto"/>
            <w:bottom w:val="none" w:sz="0" w:space="0" w:color="auto"/>
            <w:right w:val="none" w:sz="0" w:space="0" w:color="auto"/>
          </w:divBdr>
          <w:divsChild>
            <w:div w:id="5594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930">
      <w:bodyDiv w:val="1"/>
      <w:marLeft w:val="0"/>
      <w:marRight w:val="0"/>
      <w:marTop w:val="0"/>
      <w:marBottom w:val="0"/>
      <w:divBdr>
        <w:top w:val="none" w:sz="0" w:space="0" w:color="auto"/>
        <w:left w:val="none" w:sz="0" w:space="0" w:color="auto"/>
        <w:bottom w:val="none" w:sz="0" w:space="0" w:color="auto"/>
        <w:right w:val="none" w:sz="0" w:space="0" w:color="auto"/>
      </w:divBdr>
      <w:divsChild>
        <w:div w:id="1244492322">
          <w:marLeft w:val="0"/>
          <w:marRight w:val="0"/>
          <w:marTop w:val="0"/>
          <w:marBottom w:val="0"/>
          <w:divBdr>
            <w:top w:val="none" w:sz="0" w:space="0" w:color="auto"/>
            <w:left w:val="none" w:sz="0" w:space="0" w:color="auto"/>
            <w:bottom w:val="none" w:sz="0" w:space="0" w:color="auto"/>
            <w:right w:val="none" w:sz="0" w:space="0" w:color="auto"/>
          </w:divBdr>
          <w:divsChild>
            <w:div w:id="13852280">
              <w:marLeft w:val="0"/>
              <w:marRight w:val="0"/>
              <w:marTop w:val="0"/>
              <w:marBottom w:val="0"/>
              <w:divBdr>
                <w:top w:val="none" w:sz="0" w:space="0" w:color="auto"/>
                <w:left w:val="none" w:sz="0" w:space="0" w:color="auto"/>
                <w:bottom w:val="none" w:sz="0" w:space="0" w:color="auto"/>
                <w:right w:val="none" w:sz="0" w:space="0" w:color="auto"/>
              </w:divBdr>
            </w:div>
            <w:div w:id="41909562">
              <w:marLeft w:val="0"/>
              <w:marRight w:val="0"/>
              <w:marTop w:val="0"/>
              <w:marBottom w:val="0"/>
              <w:divBdr>
                <w:top w:val="none" w:sz="0" w:space="0" w:color="auto"/>
                <w:left w:val="none" w:sz="0" w:space="0" w:color="auto"/>
                <w:bottom w:val="none" w:sz="0" w:space="0" w:color="auto"/>
                <w:right w:val="none" w:sz="0" w:space="0" w:color="auto"/>
              </w:divBdr>
            </w:div>
            <w:div w:id="163329239">
              <w:marLeft w:val="0"/>
              <w:marRight w:val="0"/>
              <w:marTop w:val="0"/>
              <w:marBottom w:val="0"/>
              <w:divBdr>
                <w:top w:val="none" w:sz="0" w:space="0" w:color="auto"/>
                <w:left w:val="none" w:sz="0" w:space="0" w:color="auto"/>
                <w:bottom w:val="none" w:sz="0" w:space="0" w:color="auto"/>
                <w:right w:val="none" w:sz="0" w:space="0" w:color="auto"/>
              </w:divBdr>
            </w:div>
            <w:div w:id="273287710">
              <w:marLeft w:val="0"/>
              <w:marRight w:val="0"/>
              <w:marTop w:val="0"/>
              <w:marBottom w:val="0"/>
              <w:divBdr>
                <w:top w:val="none" w:sz="0" w:space="0" w:color="auto"/>
                <w:left w:val="none" w:sz="0" w:space="0" w:color="auto"/>
                <w:bottom w:val="none" w:sz="0" w:space="0" w:color="auto"/>
                <w:right w:val="none" w:sz="0" w:space="0" w:color="auto"/>
              </w:divBdr>
            </w:div>
            <w:div w:id="505050293">
              <w:marLeft w:val="0"/>
              <w:marRight w:val="0"/>
              <w:marTop w:val="0"/>
              <w:marBottom w:val="0"/>
              <w:divBdr>
                <w:top w:val="none" w:sz="0" w:space="0" w:color="auto"/>
                <w:left w:val="none" w:sz="0" w:space="0" w:color="auto"/>
                <w:bottom w:val="none" w:sz="0" w:space="0" w:color="auto"/>
                <w:right w:val="none" w:sz="0" w:space="0" w:color="auto"/>
              </w:divBdr>
            </w:div>
            <w:div w:id="552351772">
              <w:marLeft w:val="0"/>
              <w:marRight w:val="0"/>
              <w:marTop w:val="0"/>
              <w:marBottom w:val="0"/>
              <w:divBdr>
                <w:top w:val="none" w:sz="0" w:space="0" w:color="auto"/>
                <w:left w:val="none" w:sz="0" w:space="0" w:color="auto"/>
                <w:bottom w:val="none" w:sz="0" w:space="0" w:color="auto"/>
                <w:right w:val="none" w:sz="0" w:space="0" w:color="auto"/>
              </w:divBdr>
            </w:div>
            <w:div w:id="554315104">
              <w:marLeft w:val="0"/>
              <w:marRight w:val="0"/>
              <w:marTop w:val="0"/>
              <w:marBottom w:val="0"/>
              <w:divBdr>
                <w:top w:val="none" w:sz="0" w:space="0" w:color="auto"/>
                <w:left w:val="none" w:sz="0" w:space="0" w:color="auto"/>
                <w:bottom w:val="none" w:sz="0" w:space="0" w:color="auto"/>
                <w:right w:val="none" w:sz="0" w:space="0" w:color="auto"/>
              </w:divBdr>
            </w:div>
            <w:div w:id="559366046">
              <w:marLeft w:val="0"/>
              <w:marRight w:val="0"/>
              <w:marTop w:val="0"/>
              <w:marBottom w:val="0"/>
              <w:divBdr>
                <w:top w:val="none" w:sz="0" w:space="0" w:color="auto"/>
                <w:left w:val="none" w:sz="0" w:space="0" w:color="auto"/>
                <w:bottom w:val="none" w:sz="0" w:space="0" w:color="auto"/>
                <w:right w:val="none" w:sz="0" w:space="0" w:color="auto"/>
              </w:divBdr>
            </w:div>
            <w:div w:id="760612250">
              <w:marLeft w:val="0"/>
              <w:marRight w:val="0"/>
              <w:marTop w:val="0"/>
              <w:marBottom w:val="0"/>
              <w:divBdr>
                <w:top w:val="none" w:sz="0" w:space="0" w:color="auto"/>
                <w:left w:val="none" w:sz="0" w:space="0" w:color="auto"/>
                <w:bottom w:val="none" w:sz="0" w:space="0" w:color="auto"/>
                <w:right w:val="none" w:sz="0" w:space="0" w:color="auto"/>
              </w:divBdr>
            </w:div>
            <w:div w:id="908617578">
              <w:marLeft w:val="0"/>
              <w:marRight w:val="0"/>
              <w:marTop w:val="0"/>
              <w:marBottom w:val="0"/>
              <w:divBdr>
                <w:top w:val="none" w:sz="0" w:space="0" w:color="auto"/>
                <w:left w:val="none" w:sz="0" w:space="0" w:color="auto"/>
                <w:bottom w:val="none" w:sz="0" w:space="0" w:color="auto"/>
                <w:right w:val="none" w:sz="0" w:space="0" w:color="auto"/>
              </w:divBdr>
            </w:div>
            <w:div w:id="985814960">
              <w:marLeft w:val="0"/>
              <w:marRight w:val="0"/>
              <w:marTop w:val="0"/>
              <w:marBottom w:val="0"/>
              <w:divBdr>
                <w:top w:val="none" w:sz="0" w:space="0" w:color="auto"/>
                <w:left w:val="none" w:sz="0" w:space="0" w:color="auto"/>
                <w:bottom w:val="none" w:sz="0" w:space="0" w:color="auto"/>
                <w:right w:val="none" w:sz="0" w:space="0" w:color="auto"/>
              </w:divBdr>
            </w:div>
            <w:div w:id="1053382826">
              <w:marLeft w:val="0"/>
              <w:marRight w:val="0"/>
              <w:marTop w:val="0"/>
              <w:marBottom w:val="0"/>
              <w:divBdr>
                <w:top w:val="none" w:sz="0" w:space="0" w:color="auto"/>
                <w:left w:val="none" w:sz="0" w:space="0" w:color="auto"/>
                <w:bottom w:val="none" w:sz="0" w:space="0" w:color="auto"/>
                <w:right w:val="none" w:sz="0" w:space="0" w:color="auto"/>
              </w:divBdr>
            </w:div>
            <w:div w:id="1252012141">
              <w:marLeft w:val="0"/>
              <w:marRight w:val="0"/>
              <w:marTop w:val="0"/>
              <w:marBottom w:val="0"/>
              <w:divBdr>
                <w:top w:val="none" w:sz="0" w:space="0" w:color="auto"/>
                <w:left w:val="none" w:sz="0" w:space="0" w:color="auto"/>
                <w:bottom w:val="none" w:sz="0" w:space="0" w:color="auto"/>
                <w:right w:val="none" w:sz="0" w:space="0" w:color="auto"/>
              </w:divBdr>
            </w:div>
            <w:div w:id="1323656035">
              <w:marLeft w:val="0"/>
              <w:marRight w:val="0"/>
              <w:marTop w:val="0"/>
              <w:marBottom w:val="0"/>
              <w:divBdr>
                <w:top w:val="none" w:sz="0" w:space="0" w:color="auto"/>
                <w:left w:val="none" w:sz="0" w:space="0" w:color="auto"/>
                <w:bottom w:val="none" w:sz="0" w:space="0" w:color="auto"/>
                <w:right w:val="none" w:sz="0" w:space="0" w:color="auto"/>
              </w:divBdr>
            </w:div>
            <w:div w:id="1411540410">
              <w:marLeft w:val="0"/>
              <w:marRight w:val="0"/>
              <w:marTop w:val="0"/>
              <w:marBottom w:val="0"/>
              <w:divBdr>
                <w:top w:val="none" w:sz="0" w:space="0" w:color="auto"/>
                <w:left w:val="none" w:sz="0" w:space="0" w:color="auto"/>
                <w:bottom w:val="none" w:sz="0" w:space="0" w:color="auto"/>
                <w:right w:val="none" w:sz="0" w:space="0" w:color="auto"/>
              </w:divBdr>
            </w:div>
            <w:div w:id="1440569109">
              <w:marLeft w:val="0"/>
              <w:marRight w:val="0"/>
              <w:marTop w:val="0"/>
              <w:marBottom w:val="0"/>
              <w:divBdr>
                <w:top w:val="none" w:sz="0" w:space="0" w:color="auto"/>
                <w:left w:val="none" w:sz="0" w:space="0" w:color="auto"/>
                <w:bottom w:val="none" w:sz="0" w:space="0" w:color="auto"/>
                <w:right w:val="none" w:sz="0" w:space="0" w:color="auto"/>
              </w:divBdr>
            </w:div>
            <w:div w:id="1441949686">
              <w:marLeft w:val="0"/>
              <w:marRight w:val="0"/>
              <w:marTop w:val="0"/>
              <w:marBottom w:val="0"/>
              <w:divBdr>
                <w:top w:val="none" w:sz="0" w:space="0" w:color="auto"/>
                <w:left w:val="none" w:sz="0" w:space="0" w:color="auto"/>
                <w:bottom w:val="none" w:sz="0" w:space="0" w:color="auto"/>
                <w:right w:val="none" w:sz="0" w:space="0" w:color="auto"/>
              </w:divBdr>
            </w:div>
            <w:div w:id="1555002225">
              <w:marLeft w:val="0"/>
              <w:marRight w:val="0"/>
              <w:marTop w:val="0"/>
              <w:marBottom w:val="0"/>
              <w:divBdr>
                <w:top w:val="none" w:sz="0" w:space="0" w:color="auto"/>
                <w:left w:val="none" w:sz="0" w:space="0" w:color="auto"/>
                <w:bottom w:val="none" w:sz="0" w:space="0" w:color="auto"/>
                <w:right w:val="none" w:sz="0" w:space="0" w:color="auto"/>
              </w:divBdr>
            </w:div>
            <w:div w:id="1630087463">
              <w:marLeft w:val="0"/>
              <w:marRight w:val="0"/>
              <w:marTop w:val="0"/>
              <w:marBottom w:val="0"/>
              <w:divBdr>
                <w:top w:val="none" w:sz="0" w:space="0" w:color="auto"/>
                <w:left w:val="none" w:sz="0" w:space="0" w:color="auto"/>
                <w:bottom w:val="none" w:sz="0" w:space="0" w:color="auto"/>
                <w:right w:val="none" w:sz="0" w:space="0" w:color="auto"/>
              </w:divBdr>
            </w:div>
            <w:div w:id="1724524869">
              <w:marLeft w:val="0"/>
              <w:marRight w:val="0"/>
              <w:marTop w:val="0"/>
              <w:marBottom w:val="0"/>
              <w:divBdr>
                <w:top w:val="none" w:sz="0" w:space="0" w:color="auto"/>
                <w:left w:val="none" w:sz="0" w:space="0" w:color="auto"/>
                <w:bottom w:val="none" w:sz="0" w:space="0" w:color="auto"/>
                <w:right w:val="none" w:sz="0" w:space="0" w:color="auto"/>
              </w:divBdr>
            </w:div>
            <w:div w:id="1783189098">
              <w:marLeft w:val="0"/>
              <w:marRight w:val="0"/>
              <w:marTop w:val="0"/>
              <w:marBottom w:val="0"/>
              <w:divBdr>
                <w:top w:val="none" w:sz="0" w:space="0" w:color="auto"/>
                <w:left w:val="none" w:sz="0" w:space="0" w:color="auto"/>
                <w:bottom w:val="none" w:sz="0" w:space="0" w:color="auto"/>
                <w:right w:val="none" w:sz="0" w:space="0" w:color="auto"/>
              </w:divBdr>
            </w:div>
            <w:div w:id="1949463955">
              <w:marLeft w:val="0"/>
              <w:marRight w:val="0"/>
              <w:marTop w:val="0"/>
              <w:marBottom w:val="0"/>
              <w:divBdr>
                <w:top w:val="none" w:sz="0" w:space="0" w:color="auto"/>
                <w:left w:val="none" w:sz="0" w:space="0" w:color="auto"/>
                <w:bottom w:val="none" w:sz="0" w:space="0" w:color="auto"/>
                <w:right w:val="none" w:sz="0" w:space="0" w:color="auto"/>
              </w:divBdr>
            </w:div>
            <w:div w:id="21077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6386">
      <w:bodyDiv w:val="1"/>
      <w:marLeft w:val="0"/>
      <w:marRight w:val="0"/>
      <w:marTop w:val="0"/>
      <w:marBottom w:val="0"/>
      <w:divBdr>
        <w:top w:val="none" w:sz="0" w:space="0" w:color="auto"/>
        <w:left w:val="none" w:sz="0" w:space="0" w:color="auto"/>
        <w:bottom w:val="none" w:sz="0" w:space="0" w:color="auto"/>
        <w:right w:val="none" w:sz="0" w:space="0" w:color="auto"/>
      </w:divBdr>
      <w:divsChild>
        <w:div w:id="519051811">
          <w:marLeft w:val="0"/>
          <w:marRight w:val="0"/>
          <w:marTop w:val="0"/>
          <w:marBottom w:val="0"/>
          <w:divBdr>
            <w:top w:val="none" w:sz="0" w:space="0" w:color="auto"/>
            <w:left w:val="none" w:sz="0" w:space="0" w:color="auto"/>
            <w:bottom w:val="none" w:sz="0" w:space="0" w:color="auto"/>
            <w:right w:val="none" w:sz="0" w:space="0" w:color="auto"/>
          </w:divBdr>
          <w:divsChild>
            <w:div w:id="7761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99426">
      <w:bodyDiv w:val="1"/>
      <w:marLeft w:val="0"/>
      <w:marRight w:val="0"/>
      <w:marTop w:val="0"/>
      <w:marBottom w:val="0"/>
      <w:divBdr>
        <w:top w:val="none" w:sz="0" w:space="0" w:color="auto"/>
        <w:left w:val="none" w:sz="0" w:space="0" w:color="auto"/>
        <w:bottom w:val="none" w:sz="0" w:space="0" w:color="auto"/>
        <w:right w:val="none" w:sz="0" w:space="0" w:color="auto"/>
      </w:divBdr>
      <w:divsChild>
        <w:div w:id="93863334">
          <w:marLeft w:val="0"/>
          <w:marRight w:val="0"/>
          <w:marTop w:val="0"/>
          <w:marBottom w:val="0"/>
          <w:divBdr>
            <w:top w:val="none" w:sz="0" w:space="0" w:color="auto"/>
            <w:left w:val="none" w:sz="0" w:space="0" w:color="auto"/>
            <w:bottom w:val="none" w:sz="0" w:space="0" w:color="auto"/>
            <w:right w:val="none" w:sz="0" w:space="0" w:color="auto"/>
          </w:divBdr>
          <w:divsChild>
            <w:div w:id="20080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130">
      <w:bodyDiv w:val="1"/>
      <w:marLeft w:val="0"/>
      <w:marRight w:val="0"/>
      <w:marTop w:val="0"/>
      <w:marBottom w:val="0"/>
      <w:divBdr>
        <w:top w:val="none" w:sz="0" w:space="0" w:color="auto"/>
        <w:left w:val="none" w:sz="0" w:space="0" w:color="auto"/>
        <w:bottom w:val="none" w:sz="0" w:space="0" w:color="auto"/>
        <w:right w:val="none" w:sz="0" w:space="0" w:color="auto"/>
      </w:divBdr>
      <w:divsChild>
        <w:div w:id="115224534">
          <w:marLeft w:val="0"/>
          <w:marRight w:val="0"/>
          <w:marTop w:val="0"/>
          <w:marBottom w:val="0"/>
          <w:divBdr>
            <w:top w:val="none" w:sz="0" w:space="0" w:color="auto"/>
            <w:left w:val="none" w:sz="0" w:space="0" w:color="auto"/>
            <w:bottom w:val="none" w:sz="0" w:space="0" w:color="auto"/>
            <w:right w:val="none" w:sz="0" w:space="0" w:color="auto"/>
          </w:divBdr>
          <w:divsChild>
            <w:div w:id="1628121531">
              <w:marLeft w:val="0"/>
              <w:marRight w:val="0"/>
              <w:marTop w:val="0"/>
              <w:marBottom w:val="0"/>
              <w:divBdr>
                <w:top w:val="none" w:sz="0" w:space="0" w:color="auto"/>
                <w:left w:val="none" w:sz="0" w:space="0" w:color="auto"/>
                <w:bottom w:val="none" w:sz="0" w:space="0" w:color="auto"/>
                <w:right w:val="none" w:sz="0" w:space="0" w:color="auto"/>
              </w:divBdr>
            </w:div>
            <w:div w:id="213009787">
              <w:marLeft w:val="0"/>
              <w:marRight w:val="0"/>
              <w:marTop w:val="0"/>
              <w:marBottom w:val="0"/>
              <w:divBdr>
                <w:top w:val="none" w:sz="0" w:space="0" w:color="auto"/>
                <w:left w:val="none" w:sz="0" w:space="0" w:color="auto"/>
                <w:bottom w:val="none" w:sz="0" w:space="0" w:color="auto"/>
                <w:right w:val="none" w:sz="0" w:space="0" w:color="auto"/>
              </w:divBdr>
            </w:div>
            <w:div w:id="663316243">
              <w:marLeft w:val="0"/>
              <w:marRight w:val="0"/>
              <w:marTop w:val="0"/>
              <w:marBottom w:val="0"/>
              <w:divBdr>
                <w:top w:val="none" w:sz="0" w:space="0" w:color="auto"/>
                <w:left w:val="none" w:sz="0" w:space="0" w:color="auto"/>
                <w:bottom w:val="none" w:sz="0" w:space="0" w:color="auto"/>
                <w:right w:val="none" w:sz="0" w:space="0" w:color="auto"/>
              </w:divBdr>
            </w:div>
            <w:div w:id="2004821030">
              <w:marLeft w:val="0"/>
              <w:marRight w:val="0"/>
              <w:marTop w:val="0"/>
              <w:marBottom w:val="0"/>
              <w:divBdr>
                <w:top w:val="none" w:sz="0" w:space="0" w:color="auto"/>
                <w:left w:val="none" w:sz="0" w:space="0" w:color="auto"/>
                <w:bottom w:val="none" w:sz="0" w:space="0" w:color="auto"/>
                <w:right w:val="none" w:sz="0" w:space="0" w:color="auto"/>
              </w:divBdr>
            </w:div>
            <w:div w:id="1648514655">
              <w:marLeft w:val="0"/>
              <w:marRight w:val="0"/>
              <w:marTop w:val="0"/>
              <w:marBottom w:val="0"/>
              <w:divBdr>
                <w:top w:val="none" w:sz="0" w:space="0" w:color="auto"/>
                <w:left w:val="none" w:sz="0" w:space="0" w:color="auto"/>
                <w:bottom w:val="none" w:sz="0" w:space="0" w:color="auto"/>
                <w:right w:val="none" w:sz="0" w:space="0" w:color="auto"/>
              </w:divBdr>
            </w:div>
            <w:div w:id="182012199">
              <w:marLeft w:val="0"/>
              <w:marRight w:val="0"/>
              <w:marTop w:val="0"/>
              <w:marBottom w:val="0"/>
              <w:divBdr>
                <w:top w:val="none" w:sz="0" w:space="0" w:color="auto"/>
                <w:left w:val="none" w:sz="0" w:space="0" w:color="auto"/>
                <w:bottom w:val="none" w:sz="0" w:space="0" w:color="auto"/>
                <w:right w:val="none" w:sz="0" w:space="0" w:color="auto"/>
              </w:divBdr>
            </w:div>
            <w:div w:id="1978875994">
              <w:marLeft w:val="0"/>
              <w:marRight w:val="0"/>
              <w:marTop w:val="0"/>
              <w:marBottom w:val="0"/>
              <w:divBdr>
                <w:top w:val="none" w:sz="0" w:space="0" w:color="auto"/>
                <w:left w:val="none" w:sz="0" w:space="0" w:color="auto"/>
                <w:bottom w:val="none" w:sz="0" w:space="0" w:color="auto"/>
                <w:right w:val="none" w:sz="0" w:space="0" w:color="auto"/>
              </w:divBdr>
            </w:div>
            <w:div w:id="1347050103">
              <w:marLeft w:val="0"/>
              <w:marRight w:val="0"/>
              <w:marTop w:val="0"/>
              <w:marBottom w:val="0"/>
              <w:divBdr>
                <w:top w:val="none" w:sz="0" w:space="0" w:color="auto"/>
                <w:left w:val="none" w:sz="0" w:space="0" w:color="auto"/>
                <w:bottom w:val="none" w:sz="0" w:space="0" w:color="auto"/>
                <w:right w:val="none" w:sz="0" w:space="0" w:color="auto"/>
              </w:divBdr>
            </w:div>
            <w:div w:id="532809619">
              <w:marLeft w:val="0"/>
              <w:marRight w:val="0"/>
              <w:marTop w:val="0"/>
              <w:marBottom w:val="0"/>
              <w:divBdr>
                <w:top w:val="none" w:sz="0" w:space="0" w:color="auto"/>
                <w:left w:val="none" w:sz="0" w:space="0" w:color="auto"/>
                <w:bottom w:val="none" w:sz="0" w:space="0" w:color="auto"/>
                <w:right w:val="none" w:sz="0" w:space="0" w:color="auto"/>
              </w:divBdr>
            </w:div>
            <w:div w:id="646083761">
              <w:marLeft w:val="0"/>
              <w:marRight w:val="0"/>
              <w:marTop w:val="0"/>
              <w:marBottom w:val="0"/>
              <w:divBdr>
                <w:top w:val="none" w:sz="0" w:space="0" w:color="auto"/>
                <w:left w:val="none" w:sz="0" w:space="0" w:color="auto"/>
                <w:bottom w:val="none" w:sz="0" w:space="0" w:color="auto"/>
                <w:right w:val="none" w:sz="0" w:space="0" w:color="auto"/>
              </w:divBdr>
            </w:div>
            <w:div w:id="1610120743">
              <w:marLeft w:val="0"/>
              <w:marRight w:val="0"/>
              <w:marTop w:val="0"/>
              <w:marBottom w:val="0"/>
              <w:divBdr>
                <w:top w:val="none" w:sz="0" w:space="0" w:color="auto"/>
                <w:left w:val="none" w:sz="0" w:space="0" w:color="auto"/>
                <w:bottom w:val="none" w:sz="0" w:space="0" w:color="auto"/>
                <w:right w:val="none" w:sz="0" w:space="0" w:color="auto"/>
              </w:divBdr>
            </w:div>
            <w:div w:id="960694868">
              <w:marLeft w:val="0"/>
              <w:marRight w:val="0"/>
              <w:marTop w:val="0"/>
              <w:marBottom w:val="0"/>
              <w:divBdr>
                <w:top w:val="none" w:sz="0" w:space="0" w:color="auto"/>
                <w:left w:val="none" w:sz="0" w:space="0" w:color="auto"/>
                <w:bottom w:val="none" w:sz="0" w:space="0" w:color="auto"/>
                <w:right w:val="none" w:sz="0" w:space="0" w:color="auto"/>
              </w:divBdr>
            </w:div>
            <w:div w:id="980579692">
              <w:marLeft w:val="0"/>
              <w:marRight w:val="0"/>
              <w:marTop w:val="0"/>
              <w:marBottom w:val="0"/>
              <w:divBdr>
                <w:top w:val="none" w:sz="0" w:space="0" w:color="auto"/>
                <w:left w:val="none" w:sz="0" w:space="0" w:color="auto"/>
                <w:bottom w:val="none" w:sz="0" w:space="0" w:color="auto"/>
                <w:right w:val="none" w:sz="0" w:space="0" w:color="auto"/>
              </w:divBdr>
            </w:div>
            <w:div w:id="1791435426">
              <w:marLeft w:val="0"/>
              <w:marRight w:val="0"/>
              <w:marTop w:val="0"/>
              <w:marBottom w:val="0"/>
              <w:divBdr>
                <w:top w:val="none" w:sz="0" w:space="0" w:color="auto"/>
                <w:left w:val="none" w:sz="0" w:space="0" w:color="auto"/>
                <w:bottom w:val="none" w:sz="0" w:space="0" w:color="auto"/>
                <w:right w:val="none" w:sz="0" w:space="0" w:color="auto"/>
              </w:divBdr>
            </w:div>
            <w:div w:id="815806238">
              <w:marLeft w:val="0"/>
              <w:marRight w:val="0"/>
              <w:marTop w:val="0"/>
              <w:marBottom w:val="0"/>
              <w:divBdr>
                <w:top w:val="none" w:sz="0" w:space="0" w:color="auto"/>
                <w:left w:val="none" w:sz="0" w:space="0" w:color="auto"/>
                <w:bottom w:val="none" w:sz="0" w:space="0" w:color="auto"/>
                <w:right w:val="none" w:sz="0" w:space="0" w:color="auto"/>
              </w:divBdr>
            </w:div>
            <w:div w:id="553780531">
              <w:marLeft w:val="0"/>
              <w:marRight w:val="0"/>
              <w:marTop w:val="0"/>
              <w:marBottom w:val="0"/>
              <w:divBdr>
                <w:top w:val="none" w:sz="0" w:space="0" w:color="auto"/>
                <w:left w:val="none" w:sz="0" w:space="0" w:color="auto"/>
                <w:bottom w:val="none" w:sz="0" w:space="0" w:color="auto"/>
                <w:right w:val="none" w:sz="0" w:space="0" w:color="auto"/>
              </w:divBdr>
            </w:div>
            <w:div w:id="121506147">
              <w:marLeft w:val="0"/>
              <w:marRight w:val="0"/>
              <w:marTop w:val="0"/>
              <w:marBottom w:val="0"/>
              <w:divBdr>
                <w:top w:val="none" w:sz="0" w:space="0" w:color="auto"/>
                <w:left w:val="none" w:sz="0" w:space="0" w:color="auto"/>
                <w:bottom w:val="none" w:sz="0" w:space="0" w:color="auto"/>
                <w:right w:val="none" w:sz="0" w:space="0" w:color="auto"/>
              </w:divBdr>
            </w:div>
            <w:div w:id="343363608">
              <w:marLeft w:val="0"/>
              <w:marRight w:val="0"/>
              <w:marTop w:val="0"/>
              <w:marBottom w:val="0"/>
              <w:divBdr>
                <w:top w:val="none" w:sz="0" w:space="0" w:color="auto"/>
                <w:left w:val="none" w:sz="0" w:space="0" w:color="auto"/>
                <w:bottom w:val="none" w:sz="0" w:space="0" w:color="auto"/>
                <w:right w:val="none" w:sz="0" w:space="0" w:color="auto"/>
              </w:divBdr>
            </w:div>
            <w:div w:id="12562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1935">
      <w:bodyDiv w:val="1"/>
      <w:marLeft w:val="0"/>
      <w:marRight w:val="0"/>
      <w:marTop w:val="0"/>
      <w:marBottom w:val="0"/>
      <w:divBdr>
        <w:top w:val="none" w:sz="0" w:space="0" w:color="auto"/>
        <w:left w:val="none" w:sz="0" w:space="0" w:color="auto"/>
        <w:bottom w:val="none" w:sz="0" w:space="0" w:color="auto"/>
        <w:right w:val="none" w:sz="0" w:space="0" w:color="auto"/>
      </w:divBdr>
      <w:divsChild>
        <w:div w:id="927353105">
          <w:marLeft w:val="0"/>
          <w:marRight w:val="0"/>
          <w:marTop w:val="0"/>
          <w:marBottom w:val="0"/>
          <w:divBdr>
            <w:top w:val="none" w:sz="0" w:space="0" w:color="auto"/>
            <w:left w:val="none" w:sz="0" w:space="0" w:color="auto"/>
            <w:bottom w:val="none" w:sz="0" w:space="0" w:color="auto"/>
            <w:right w:val="none" w:sz="0" w:space="0" w:color="auto"/>
          </w:divBdr>
          <w:divsChild>
            <w:div w:id="20678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917">
      <w:bodyDiv w:val="1"/>
      <w:marLeft w:val="0"/>
      <w:marRight w:val="0"/>
      <w:marTop w:val="0"/>
      <w:marBottom w:val="0"/>
      <w:divBdr>
        <w:top w:val="none" w:sz="0" w:space="0" w:color="auto"/>
        <w:left w:val="none" w:sz="0" w:space="0" w:color="auto"/>
        <w:bottom w:val="none" w:sz="0" w:space="0" w:color="auto"/>
        <w:right w:val="none" w:sz="0" w:space="0" w:color="auto"/>
      </w:divBdr>
      <w:divsChild>
        <w:div w:id="1634557840">
          <w:marLeft w:val="0"/>
          <w:marRight w:val="0"/>
          <w:marTop w:val="0"/>
          <w:marBottom w:val="0"/>
          <w:divBdr>
            <w:top w:val="none" w:sz="0" w:space="0" w:color="auto"/>
            <w:left w:val="none" w:sz="0" w:space="0" w:color="auto"/>
            <w:bottom w:val="none" w:sz="0" w:space="0" w:color="auto"/>
            <w:right w:val="none" w:sz="0" w:space="0" w:color="auto"/>
          </w:divBdr>
          <w:divsChild>
            <w:div w:id="11736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1453">
      <w:bodyDiv w:val="1"/>
      <w:marLeft w:val="0"/>
      <w:marRight w:val="0"/>
      <w:marTop w:val="0"/>
      <w:marBottom w:val="0"/>
      <w:divBdr>
        <w:top w:val="none" w:sz="0" w:space="0" w:color="auto"/>
        <w:left w:val="none" w:sz="0" w:space="0" w:color="auto"/>
        <w:bottom w:val="none" w:sz="0" w:space="0" w:color="auto"/>
        <w:right w:val="none" w:sz="0" w:space="0" w:color="auto"/>
      </w:divBdr>
      <w:divsChild>
        <w:div w:id="1172767602">
          <w:marLeft w:val="0"/>
          <w:marRight w:val="0"/>
          <w:marTop w:val="0"/>
          <w:marBottom w:val="0"/>
          <w:divBdr>
            <w:top w:val="none" w:sz="0" w:space="0" w:color="auto"/>
            <w:left w:val="none" w:sz="0" w:space="0" w:color="auto"/>
            <w:bottom w:val="none" w:sz="0" w:space="0" w:color="auto"/>
            <w:right w:val="none" w:sz="0" w:space="0" w:color="auto"/>
          </w:divBdr>
          <w:divsChild>
            <w:div w:id="3506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849">
      <w:bodyDiv w:val="1"/>
      <w:marLeft w:val="0"/>
      <w:marRight w:val="0"/>
      <w:marTop w:val="0"/>
      <w:marBottom w:val="0"/>
      <w:divBdr>
        <w:top w:val="none" w:sz="0" w:space="0" w:color="auto"/>
        <w:left w:val="none" w:sz="0" w:space="0" w:color="auto"/>
        <w:bottom w:val="none" w:sz="0" w:space="0" w:color="auto"/>
        <w:right w:val="none" w:sz="0" w:space="0" w:color="auto"/>
      </w:divBdr>
      <w:divsChild>
        <w:div w:id="169681250">
          <w:marLeft w:val="0"/>
          <w:marRight w:val="0"/>
          <w:marTop w:val="0"/>
          <w:marBottom w:val="0"/>
          <w:divBdr>
            <w:top w:val="none" w:sz="0" w:space="0" w:color="auto"/>
            <w:left w:val="none" w:sz="0" w:space="0" w:color="auto"/>
            <w:bottom w:val="none" w:sz="0" w:space="0" w:color="auto"/>
            <w:right w:val="none" w:sz="0" w:space="0" w:color="auto"/>
          </w:divBdr>
          <w:divsChild>
            <w:div w:id="747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6647">
      <w:bodyDiv w:val="1"/>
      <w:marLeft w:val="0"/>
      <w:marRight w:val="0"/>
      <w:marTop w:val="0"/>
      <w:marBottom w:val="0"/>
      <w:divBdr>
        <w:top w:val="none" w:sz="0" w:space="0" w:color="auto"/>
        <w:left w:val="none" w:sz="0" w:space="0" w:color="auto"/>
        <w:bottom w:val="none" w:sz="0" w:space="0" w:color="auto"/>
        <w:right w:val="none" w:sz="0" w:space="0" w:color="auto"/>
      </w:divBdr>
      <w:divsChild>
        <w:div w:id="1329018004">
          <w:marLeft w:val="0"/>
          <w:marRight w:val="0"/>
          <w:marTop w:val="0"/>
          <w:marBottom w:val="0"/>
          <w:divBdr>
            <w:top w:val="none" w:sz="0" w:space="0" w:color="auto"/>
            <w:left w:val="none" w:sz="0" w:space="0" w:color="auto"/>
            <w:bottom w:val="none" w:sz="0" w:space="0" w:color="auto"/>
            <w:right w:val="none" w:sz="0" w:space="0" w:color="auto"/>
          </w:divBdr>
          <w:divsChild>
            <w:div w:id="94398748">
              <w:marLeft w:val="0"/>
              <w:marRight w:val="0"/>
              <w:marTop w:val="0"/>
              <w:marBottom w:val="0"/>
              <w:divBdr>
                <w:top w:val="none" w:sz="0" w:space="0" w:color="auto"/>
                <w:left w:val="none" w:sz="0" w:space="0" w:color="auto"/>
                <w:bottom w:val="none" w:sz="0" w:space="0" w:color="auto"/>
                <w:right w:val="none" w:sz="0" w:space="0" w:color="auto"/>
              </w:divBdr>
            </w:div>
            <w:div w:id="19188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492">
      <w:bodyDiv w:val="1"/>
      <w:marLeft w:val="0"/>
      <w:marRight w:val="0"/>
      <w:marTop w:val="0"/>
      <w:marBottom w:val="0"/>
      <w:divBdr>
        <w:top w:val="none" w:sz="0" w:space="0" w:color="auto"/>
        <w:left w:val="none" w:sz="0" w:space="0" w:color="auto"/>
        <w:bottom w:val="none" w:sz="0" w:space="0" w:color="auto"/>
        <w:right w:val="none" w:sz="0" w:space="0" w:color="auto"/>
      </w:divBdr>
      <w:divsChild>
        <w:div w:id="771778388">
          <w:marLeft w:val="0"/>
          <w:marRight w:val="0"/>
          <w:marTop w:val="0"/>
          <w:marBottom w:val="0"/>
          <w:divBdr>
            <w:top w:val="none" w:sz="0" w:space="0" w:color="auto"/>
            <w:left w:val="none" w:sz="0" w:space="0" w:color="auto"/>
            <w:bottom w:val="none" w:sz="0" w:space="0" w:color="auto"/>
            <w:right w:val="none" w:sz="0" w:space="0" w:color="auto"/>
          </w:divBdr>
          <w:divsChild>
            <w:div w:id="1584294741">
              <w:marLeft w:val="0"/>
              <w:marRight w:val="0"/>
              <w:marTop w:val="0"/>
              <w:marBottom w:val="0"/>
              <w:divBdr>
                <w:top w:val="none" w:sz="0" w:space="0" w:color="auto"/>
                <w:left w:val="none" w:sz="0" w:space="0" w:color="auto"/>
                <w:bottom w:val="none" w:sz="0" w:space="0" w:color="auto"/>
                <w:right w:val="none" w:sz="0" w:space="0" w:color="auto"/>
              </w:divBdr>
            </w:div>
            <w:div w:id="927150950">
              <w:marLeft w:val="0"/>
              <w:marRight w:val="0"/>
              <w:marTop w:val="0"/>
              <w:marBottom w:val="0"/>
              <w:divBdr>
                <w:top w:val="none" w:sz="0" w:space="0" w:color="auto"/>
                <w:left w:val="none" w:sz="0" w:space="0" w:color="auto"/>
                <w:bottom w:val="none" w:sz="0" w:space="0" w:color="auto"/>
                <w:right w:val="none" w:sz="0" w:space="0" w:color="auto"/>
              </w:divBdr>
            </w:div>
            <w:div w:id="1425614285">
              <w:marLeft w:val="0"/>
              <w:marRight w:val="0"/>
              <w:marTop w:val="0"/>
              <w:marBottom w:val="0"/>
              <w:divBdr>
                <w:top w:val="none" w:sz="0" w:space="0" w:color="auto"/>
                <w:left w:val="none" w:sz="0" w:space="0" w:color="auto"/>
                <w:bottom w:val="none" w:sz="0" w:space="0" w:color="auto"/>
                <w:right w:val="none" w:sz="0" w:space="0" w:color="auto"/>
              </w:divBdr>
            </w:div>
            <w:div w:id="1011026276">
              <w:marLeft w:val="0"/>
              <w:marRight w:val="0"/>
              <w:marTop w:val="0"/>
              <w:marBottom w:val="0"/>
              <w:divBdr>
                <w:top w:val="none" w:sz="0" w:space="0" w:color="auto"/>
                <w:left w:val="none" w:sz="0" w:space="0" w:color="auto"/>
                <w:bottom w:val="none" w:sz="0" w:space="0" w:color="auto"/>
                <w:right w:val="none" w:sz="0" w:space="0" w:color="auto"/>
              </w:divBdr>
            </w:div>
            <w:div w:id="14778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811">
      <w:bodyDiv w:val="1"/>
      <w:marLeft w:val="0"/>
      <w:marRight w:val="0"/>
      <w:marTop w:val="0"/>
      <w:marBottom w:val="0"/>
      <w:divBdr>
        <w:top w:val="none" w:sz="0" w:space="0" w:color="auto"/>
        <w:left w:val="none" w:sz="0" w:space="0" w:color="auto"/>
        <w:bottom w:val="none" w:sz="0" w:space="0" w:color="auto"/>
        <w:right w:val="none" w:sz="0" w:space="0" w:color="auto"/>
      </w:divBdr>
      <w:divsChild>
        <w:div w:id="1708136685">
          <w:marLeft w:val="0"/>
          <w:marRight w:val="0"/>
          <w:marTop w:val="0"/>
          <w:marBottom w:val="0"/>
          <w:divBdr>
            <w:top w:val="none" w:sz="0" w:space="0" w:color="auto"/>
            <w:left w:val="none" w:sz="0" w:space="0" w:color="auto"/>
            <w:bottom w:val="none" w:sz="0" w:space="0" w:color="auto"/>
            <w:right w:val="none" w:sz="0" w:space="0" w:color="auto"/>
          </w:divBdr>
          <w:divsChild>
            <w:div w:id="1680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3213">
      <w:bodyDiv w:val="1"/>
      <w:marLeft w:val="0"/>
      <w:marRight w:val="0"/>
      <w:marTop w:val="0"/>
      <w:marBottom w:val="0"/>
      <w:divBdr>
        <w:top w:val="none" w:sz="0" w:space="0" w:color="auto"/>
        <w:left w:val="none" w:sz="0" w:space="0" w:color="auto"/>
        <w:bottom w:val="none" w:sz="0" w:space="0" w:color="auto"/>
        <w:right w:val="none" w:sz="0" w:space="0" w:color="auto"/>
      </w:divBdr>
      <w:divsChild>
        <w:div w:id="922766219">
          <w:marLeft w:val="0"/>
          <w:marRight w:val="0"/>
          <w:marTop w:val="0"/>
          <w:marBottom w:val="0"/>
          <w:divBdr>
            <w:top w:val="none" w:sz="0" w:space="0" w:color="auto"/>
            <w:left w:val="none" w:sz="0" w:space="0" w:color="auto"/>
            <w:bottom w:val="none" w:sz="0" w:space="0" w:color="auto"/>
            <w:right w:val="none" w:sz="0" w:space="0" w:color="auto"/>
          </w:divBdr>
          <w:divsChild>
            <w:div w:id="1712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4449">
      <w:bodyDiv w:val="1"/>
      <w:marLeft w:val="0"/>
      <w:marRight w:val="0"/>
      <w:marTop w:val="0"/>
      <w:marBottom w:val="0"/>
      <w:divBdr>
        <w:top w:val="none" w:sz="0" w:space="0" w:color="auto"/>
        <w:left w:val="none" w:sz="0" w:space="0" w:color="auto"/>
        <w:bottom w:val="none" w:sz="0" w:space="0" w:color="auto"/>
        <w:right w:val="none" w:sz="0" w:space="0" w:color="auto"/>
      </w:divBdr>
      <w:divsChild>
        <w:div w:id="1882668251">
          <w:marLeft w:val="0"/>
          <w:marRight w:val="0"/>
          <w:marTop w:val="0"/>
          <w:marBottom w:val="0"/>
          <w:divBdr>
            <w:top w:val="none" w:sz="0" w:space="0" w:color="auto"/>
            <w:left w:val="none" w:sz="0" w:space="0" w:color="auto"/>
            <w:bottom w:val="none" w:sz="0" w:space="0" w:color="auto"/>
            <w:right w:val="none" w:sz="0" w:space="0" w:color="auto"/>
          </w:divBdr>
          <w:divsChild>
            <w:div w:id="43260466">
              <w:marLeft w:val="0"/>
              <w:marRight w:val="0"/>
              <w:marTop w:val="0"/>
              <w:marBottom w:val="0"/>
              <w:divBdr>
                <w:top w:val="none" w:sz="0" w:space="0" w:color="auto"/>
                <w:left w:val="none" w:sz="0" w:space="0" w:color="auto"/>
                <w:bottom w:val="none" w:sz="0" w:space="0" w:color="auto"/>
                <w:right w:val="none" w:sz="0" w:space="0" w:color="auto"/>
              </w:divBdr>
            </w:div>
            <w:div w:id="82143862">
              <w:marLeft w:val="0"/>
              <w:marRight w:val="0"/>
              <w:marTop w:val="0"/>
              <w:marBottom w:val="0"/>
              <w:divBdr>
                <w:top w:val="none" w:sz="0" w:space="0" w:color="auto"/>
                <w:left w:val="none" w:sz="0" w:space="0" w:color="auto"/>
                <w:bottom w:val="none" w:sz="0" w:space="0" w:color="auto"/>
                <w:right w:val="none" w:sz="0" w:space="0" w:color="auto"/>
              </w:divBdr>
            </w:div>
            <w:div w:id="161773253">
              <w:marLeft w:val="0"/>
              <w:marRight w:val="0"/>
              <w:marTop w:val="0"/>
              <w:marBottom w:val="0"/>
              <w:divBdr>
                <w:top w:val="none" w:sz="0" w:space="0" w:color="auto"/>
                <w:left w:val="none" w:sz="0" w:space="0" w:color="auto"/>
                <w:bottom w:val="none" w:sz="0" w:space="0" w:color="auto"/>
                <w:right w:val="none" w:sz="0" w:space="0" w:color="auto"/>
              </w:divBdr>
            </w:div>
            <w:div w:id="232938051">
              <w:marLeft w:val="0"/>
              <w:marRight w:val="0"/>
              <w:marTop w:val="0"/>
              <w:marBottom w:val="0"/>
              <w:divBdr>
                <w:top w:val="none" w:sz="0" w:space="0" w:color="auto"/>
                <w:left w:val="none" w:sz="0" w:space="0" w:color="auto"/>
                <w:bottom w:val="none" w:sz="0" w:space="0" w:color="auto"/>
                <w:right w:val="none" w:sz="0" w:space="0" w:color="auto"/>
              </w:divBdr>
            </w:div>
            <w:div w:id="579490194">
              <w:marLeft w:val="0"/>
              <w:marRight w:val="0"/>
              <w:marTop w:val="0"/>
              <w:marBottom w:val="0"/>
              <w:divBdr>
                <w:top w:val="none" w:sz="0" w:space="0" w:color="auto"/>
                <w:left w:val="none" w:sz="0" w:space="0" w:color="auto"/>
                <w:bottom w:val="none" w:sz="0" w:space="0" w:color="auto"/>
                <w:right w:val="none" w:sz="0" w:space="0" w:color="auto"/>
              </w:divBdr>
            </w:div>
            <w:div w:id="582109498">
              <w:marLeft w:val="0"/>
              <w:marRight w:val="0"/>
              <w:marTop w:val="0"/>
              <w:marBottom w:val="0"/>
              <w:divBdr>
                <w:top w:val="none" w:sz="0" w:space="0" w:color="auto"/>
                <w:left w:val="none" w:sz="0" w:space="0" w:color="auto"/>
                <w:bottom w:val="none" w:sz="0" w:space="0" w:color="auto"/>
                <w:right w:val="none" w:sz="0" w:space="0" w:color="auto"/>
              </w:divBdr>
            </w:div>
            <w:div w:id="674571581">
              <w:marLeft w:val="0"/>
              <w:marRight w:val="0"/>
              <w:marTop w:val="0"/>
              <w:marBottom w:val="0"/>
              <w:divBdr>
                <w:top w:val="none" w:sz="0" w:space="0" w:color="auto"/>
                <w:left w:val="none" w:sz="0" w:space="0" w:color="auto"/>
                <w:bottom w:val="none" w:sz="0" w:space="0" w:color="auto"/>
                <w:right w:val="none" w:sz="0" w:space="0" w:color="auto"/>
              </w:divBdr>
            </w:div>
            <w:div w:id="768233728">
              <w:marLeft w:val="0"/>
              <w:marRight w:val="0"/>
              <w:marTop w:val="0"/>
              <w:marBottom w:val="0"/>
              <w:divBdr>
                <w:top w:val="none" w:sz="0" w:space="0" w:color="auto"/>
                <w:left w:val="none" w:sz="0" w:space="0" w:color="auto"/>
                <w:bottom w:val="none" w:sz="0" w:space="0" w:color="auto"/>
                <w:right w:val="none" w:sz="0" w:space="0" w:color="auto"/>
              </w:divBdr>
            </w:div>
            <w:div w:id="777021034">
              <w:marLeft w:val="0"/>
              <w:marRight w:val="0"/>
              <w:marTop w:val="0"/>
              <w:marBottom w:val="0"/>
              <w:divBdr>
                <w:top w:val="none" w:sz="0" w:space="0" w:color="auto"/>
                <w:left w:val="none" w:sz="0" w:space="0" w:color="auto"/>
                <w:bottom w:val="none" w:sz="0" w:space="0" w:color="auto"/>
                <w:right w:val="none" w:sz="0" w:space="0" w:color="auto"/>
              </w:divBdr>
            </w:div>
            <w:div w:id="842546684">
              <w:marLeft w:val="0"/>
              <w:marRight w:val="0"/>
              <w:marTop w:val="0"/>
              <w:marBottom w:val="0"/>
              <w:divBdr>
                <w:top w:val="none" w:sz="0" w:space="0" w:color="auto"/>
                <w:left w:val="none" w:sz="0" w:space="0" w:color="auto"/>
                <w:bottom w:val="none" w:sz="0" w:space="0" w:color="auto"/>
                <w:right w:val="none" w:sz="0" w:space="0" w:color="auto"/>
              </w:divBdr>
            </w:div>
            <w:div w:id="889193800">
              <w:marLeft w:val="0"/>
              <w:marRight w:val="0"/>
              <w:marTop w:val="0"/>
              <w:marBottom w:val="0"/>
              <w:divBdr>
                <w:top w:val="none" w:sz="0" w:space="0" w:color="auto"/>
                <w:left w:val="none" w:sz="0" w:space="0" w:color="auto"/>
                <w:bottom w:val="none" w:sz="0" w:space="0" w:color="auto"/>
                <w:right w:val="none" w:sz="0" w:space="0" w:color="auto"/>
              </w:divBdr>
            </w:div>
            <w:div w:id="1209685648">
              <w:marLeft w:val="0"/>
              <w:marRight w:val="0"/>
              <w:marTop w:val="0"/>
              <w:marBottom w:val="0"/>
              <w:divBdr>
                <w:top w:val="none" w:sz="0" w:space="0" w:color="auto"/>
                <w:left w:val="none" w:sz="0" w:space="0" w:color="auto"/>
                <w:bottom w:val="none" w:sz="0" w:space="0" w:color="auto"/>
                <w:right w:val="none" w:sz="0" w:space="0" w:color="auto"/>
              </w:divBdr>
            </w:div>
            <w:div w:id="1439253731">
              <w:marLeft w:val="0"/>
              <w:marRight w:val="0"/>
              <w:marTop w:val="0"/>
              <w:marBottom w:val="0"/>
              <w:divBdr>
                <w:top w:val="none" w:sz="0" w:space="0" w:color="auto"/>
                <w:left w:val="none" w:sz="0" w:space="0" w:color="auto"/>
                <w:bottom w:val="none" w:sz="0" w:space="0" w:color="auto"/>
                <w:right w:val="none" w:sz="0" w:space="0" w:color="auto"/>
              </w:divBdr>
            </w:div>
            <w:div w:id="1476607973">
              <w:marLeft w:val="0"/>
              <w:marRight w:val="0"/>
              <w:marTop w:val="0"/>
              <w:marBottom w:val="0"/>
              <w:divBdr>
                <w:top w:val="none" w:sz="0" w:space="0" w:color="auto"/>
                <w:left w:val="none" w:sz="0" w:space="0" w:color="auto"/>
                <w:bottom w:val="none" w:sz="0" w:space="0" w:color="auto"/>
                <w:right w:val="none" w:sz="0" w:space="0" w:color="auto"/>
              </w:divBdr>
            </w:div>
            <w:div w:id="1582838504">
              <w:marLeft w:val="0"/>
              <w:marRight w:val="0"/>
              <w:marTop w:val="0"/>
              <w:marBottom w:val="0"/>
              <w:divBdr>
                <w:top w:val="none" w:sz="0" w:space="0" w:color="auto"/>
                <w:left w:val="none" w:sz="0" w:space="0" w:color="auto"/>
                <w:bottom w:val="none" w:sz="0" w:space="0" w:color="auto"/>
                <w:right w:val="none" w:sz="0" w:space="0" w:color="auto"/>
              </w:divBdr>
            </w:div>
            <w:div w:id="1950813085">
              <w:marLeft w:val="0"/>
              <w:marRight w:val="0"/>
              <w:marTop w:val="0"/>
              <w:marBottom w:val="0"/>
              <w:divBdr>
                <w:top w:val="none" w:sz="0" w:space="0" w:color="auto"/>
                <w:left w:val="none" w:sz="0" w:space="0" w:color="auto"/>
                <w:bottom w:val="none" w:sz="0" w:space="0" w:color="auto"/>
                <w:right w:val="none" w:sz="0" w:space="0" w:color="auto"/>
              </w:divBdr>
            </w:div>
            <w:div w:id="2056270232">
              <w:marLeft w:val="0"/>
              <w:marRight w:val="0"/>
              <w:marTop w:val="0"/>
              <w:marBottom w:val="0"/>
              <w:divBdr>
                <w:top w:val="none" w:sz="0" w:space="0" w:color="auto"/>
                <w:left w:val="none" w:sz="0" w:space="0" w:color="auto"/>
                <w:bottom w:val="none" w:sz="0" w:space="0" w:color="auto"/>
                <w:right w:val="none" w:sz="0" w:space="0" w:color="auto"/>
              </w:divBdr>
            </w:div>
            <w:div w:id="2067490664">
              <w:marLeft w:val="0"/>
              <w:marRight w:val="0"/>
              <w:marTop w:val="0"/>
              <w:marBottom w:val="0"/>
              <w:divBdr>
                <w:top w:val="none" w:sz="0" w:space="0" w:color="auto"/>
                <w:left w:val="none" w:sz="0" w:space="0" w:color="auto"/>
                <w:bottom w:val="none" w:sz="0" w:space="0" w:color="auto"/>
                <w:right w:val="none" w:sz="0" w:space="0" w:color="auto"/>
              </w:divBdr>
            </w:div>
            <w:div w:id="21113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822">
      <w:bodyDiv w:val="1"/>
      <w:marLeft w:val="0"/>
      <w:marRight w:val="0"/>
      <w:marTop w:val="0"/>
      <w:marBottom w:val="0"/>
      <w:divBdr>
        <w:top w:val="none" w:sz="0" w:space="0" w:color="auto"/>
        <w:left w:val="none" w:sz="0" w:space="0" w:color="auto"/>
        <w:bottom w:val="none" w:sz="0" w:space="0" w:color="auto"/>
        <w:right w:val="none" w:sz="0" w:space="0" w:color="auto"/>
      </w:divBdr>
    </w:div>
    <w:div w:id="1047336325">
      <w:bodyDiv w:val="1"/>
      <w:marLeft w:val="0"/>
      <w:marRight w:val="0"/>
      <w:marTop w:val="0"/>
      <w:marBottom w:val="0"/>
      <w:divBdr>
        <w:top w:val="none" w:sz="0" w:space="0" w:color="auto"/>
        <w:left w:val="none" w:sz="0" w:space="0" w:color="auto"/>
        <w:bottom w:val="none" w:sz="0" w:space="0" w:color="auto"/>
        <w:right w:val="none" w:sz="0" w:space="0" w:color="auto"/>
      </w:divBdr>
      <w:divsChild>
        <w:div w:id="1979127">
          <w:marLeft w:val="0"/>
          <w:marRight w:val="0"/>
          <w:marTop w:val="0"/>
          <w:marBottom w:val="0"/>
          <w:divBdr>
            <w:top w:val="none" w:sz="0" w:space="0" w:color="auto"/>
            <w:left w:val="none" w:sz="0" w:space="0" w:color="auto"/>
            <w:bottom w:val="none" w:sz="0" w:space="0" w:color="auto"/>
            <w:right w:val="none" w:sz="0" w:space="0" w:color="auto"/>
          </w:divBdr>
          <w:divsChild>
            <w:div w:id="1600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53">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4">
          <w:marLeft w:val="0"/>
          <w:marRight w:val="0"/>
          <w:marTop w:val="0"/>
          <w:marBottom w:val="0"/>
          <w:divBdr>
            <w:top w:val="none" w:sz="0" w:space="0" w:color="auto"/>
            <w:left w:val="none" w:sz="0" w:space="0" w:color="auto"/>
            <w:bottom w:val="none" w:sz="0" w:space="0" w:color="auto"/>
            <w:right w:val="none" w:sz="0" w:space="0" w:color="auto"/>
          </w:divBdr>
          <w:divsChild>
            <w:div w:id="1093864523">
              <w:marLeft w:val="0"/>
              <w:marRight w:val="0"/>
              <w:marTop w:val="0"/>
              <w:marBottom w:val="0"/>
              <w:divBdr>
                <w:top w:val="none" w:sz="0" w:space="0" w:color="auto"/>
                <w:left w:val="none" w:sz="0" w:space="0" w:color="auto"/>
                <w:bottom w:val="none" w:sz="0" w:space="0" w:color="auto"/>
                <w:right w:val="none" w:sz="0" w:space="0" w:color="auto"/>
              </w:divBdr>
            </w:div>
            <w:div w:id="8190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569">
      <w:bodyDiv w:val="1"/>
      <w:marLeft w:val="0"/>
      <w:marRight w:val="0"/>
      <w:marTop w:val="0"/>
      <w:marBottom w:val="0"/>
      <w:divBdr>
        <w:top w:val="none" w:sz="0" w:space="0" w:color="auto"/>
        <w:left w:val="none" w:sz="0" w:space="0" w:color="auto"/>
        <w:bottom w:val="none" w:sz="0" w:space="0" w:color="auto"/>
        <w:right w:val="none" w:sz="0" w:space="0" w:color="auto"/>
      </w:divBdr>
      <w:divsChild>
        <w:div w:id="1330327173">
          <w:marLeft w:val="0"/>
          <w:marRight w:val="0"/>
          <w:marTop w:val="0"/>
          <w:marBottom w:val="0"/>
          <w:divBdr>
            <w:top w:val="none" w:sz="0" w:space="0" w:color="auto"/>
            <w:left w:val="none" w:sz="0" w:space="0" w:color="auto"/>
            <w:bottom w:val="none" w:sz="0" w:space="0" w:color="auto"/>
            <w:right w:val="none" w:sz="0" w:space="0" w:color="auto"/>
          </w:divBdr>
          <w:divsChild>
            <w:div w:id="2540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188">
      <w:bodyDiv w:val="1"/>
      <w:marLeft w:val="0"/>
      <w:marRight w:val="0"/>
      <w:marTop w:val="0"/>
      <w:marBottom w:val="0"/>
      <w:divBdr>
        <w:top w:val="none" w:sz="0" w:space="0" w:color="auto"/>
        <w:left w:val="none" w:sz="0" w:space="0" w:color="auto"/>
        <w:bottom w:val="none" w:sz="0" w:space="0" w:color="auto"/>
        <w:right w:val="none" w:sz="0" w:space="0" w:color="auto"/>
      </w:divBdr>
      <w:divsChild>
        <w:div w:id="1105002501">
          <w:marLeft w:val="0"/>
          <w:marRight w:val="0"/>
          <w:marTop w:val="0"/>
          <w:marBottom w:val="0"/>
          <w:divBdr>
            <w:top w:val="none" w:sz="0" w:space="0" w:color="auto"/>
            <w:left w:val="none" w:sz="0" w:space="0" w:color="auto"/>
            <w:bottom w:val="none" w:sz="0" w:space="0" w:color="auto"/>
            <w:right w:val="none" w:sz="0" w:space="0" w:color="auto"/>
          </w:divBdr>
          <w:divsChild>
            <w:div w:id="11297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2647">
      <w:bodyDiv w:val="1"/>
      <w:marLeft w:val="0"/>
      <w:marRight w:val="0"/>
      <w:marTop w:val="0"/>
      <w:marBottom w:val="0"/>
      <w:divBdr>
        <w:top w:val="none" w:sz="0" w:space="0" w:color="auto"/>
        <w:left w:val="none" w:sz="0" w:space="0" w:color="auto"/>
        <w:bottom w:val="none" w:sz="0" w:space="0" w:color="auto"/>
        <w:right w:val="none" w:sz="0" w:space="0" w:color="auto"/>
      </w:divBdr>
      <w:divsChild>
        <w:div w:id="1468627137">
          <w:marLeft w:val="0"/>
          <w:marRight w:val="0"/>
          <w:marTop w:val="0"/>
          <w:marBottom w:val="0"/>
          <w:divBdr>
            <w:top w:val="none" w:sz="0" w:space="0" w:color="auto"/>
            <w:left w:val="none" w:sz="0" w:space="0" w:color="auto"/>
            <w:bottom w:val="none" w:sz="0" w:space="0" w:color="auto"/>
            <w:right w:val="none" w:sz="0" w:space="0" w:color="auto"/>
          </w:divBdr>
          <w:divsChild>
            <w:div w:id="48968287">
              <w:marLeft w:val="0"/>
              <w:marRight w:val="0"/>
              <w:marTop w:val="0"/>
              <w:marBottom w:val="0"/>
              <w:divBdr>
                <w:top w:val="none" w:sz="0" w:space="0" w:color="auto"/>
                <w:left w:val="none" w:sz="0" w:space="0" w:color="auto"/>
                <w:bottom w:val="none" w:sz="0" w:space="0" w:color="auto"/>
                <w:right w:val="none" w:sz="0" w:space="0" w:color="auto"/>
              </w:divBdr>
            </w:div>
            <w:div w:id="177669208">
              <w:marLeft w:val="0"/>
              <w:marRight w:val="0"/>
              <w:marTop w:val="0"/>
              <w:marBottom w:val="0"/>
              <w:divBdr>
                <w:top w:val="none" w:sz="0" w:space="0" w:color="auto"/>
                <w:left w:val="none" w:sz="0" w:space="0" w:color="auto"/>
                <w:bottom w:val="none" w:sz="0" w:space="0" w:color="auto"/>
                <w:right w:val="none" w:sz="0" w:space="0" w:color="auto"/>
              </w:divBdr>
            </w:div>
            <w:div w:id="323634403">
              <w:marLeft w:val="0"/>
              <w:marRight w:val="0"/>
              <w:marTop w:val="0"/>
              <w:marBottom w:val="0"/>
              <w:divBdr>
                <w:top w:val="none" w:sz="0" w:space="0" w:color="auto"/>
                <w:left w:val="none" w:sz="0" w:space="0" w:color="auto"/>
                <w:bottom w:val="none" w:sz="0" w:space="0" w:color="auto"/>
                <w:right w:val="none" w:sz="0" w:space="0" w:color="auto"/>
              </w:divBdr>
            </w:div>
            <w:div w:id="405028994">
              <w:marLeft w:val="0"/>
              <w:marRight w:val="0"/>
              <w:marTop w:val="0"/>
              <w:marBottom w:val="0"/>
              <w:divBdr>
                <w:top w:val="none" w:sz="0" w:space="0" w:color="auto"/>
                <w:left w:val="none" w:sz="0" w:space="0" w:color="auto"/>
                <w:bottom w:val="none" w:sz="0" w:space="0" w:color="auto"/>
                <w:right w:val="none" w:sz="0" w:space="0" w:color="auto"/>
              </w:divBdr>
            </w:div>
            <w:div w:id="591624400">
              <w:marLeft w:val="0"/>
              <w:marRight w:val="0"/>
              <w:marTop w:val="0"/>
              <w:marBottom w:val="0"/>
              <w:divBdr>
                <w:top w:val="none" w:sz="0" w:space="0" w:color="auto"/>
                <w:left w:val="none" w:sz="0" w:space="0" w:color="auto"/>
                <w:bottom w:val="none" w:sz="0" w:space="0" w:color="auto"/>
                <w:right w:val="none" w:sz="0" w:space="0" w:color="auto"/>
              </w:divBdr>
            </w:div>
            <w:div w:id="718239246">
              <w:marLeft w:val="0"/>
              <w:marRight w:val="0"/>
              <w:marTop w:val="0"/>
              <w:marBottom w:val="0"/>
              <w:divBdr>
                <w:top w:val="none" w:sz="0" w:space="0" w:color="auto"/>
                <w:left w:val="none" w:sz="0" w:space="0" w:color="auto"/>
                <w:bottom w:val="none" w:sz="0" w:space="0" w:color="auto"/>
                <w:right w:val="none" w:sz="0" w:space="0" w:color="auto"/>
              </w:divBdr>
            </w:div>
            <w:div w:id="777792769">
              <w:marLeft w:val="0"/>
              <w:marRight w:val="0"/>
              <w:marTop w:val="0"/>
              <w:marBottom w:val="0"/>
              <w:divBdr>
                <w:top w:val="none" w:sz="0" w:space="0" w:color="auto"/>
                <w:left w:val="none" w:sz="0" w:space="0" w:color="auto"/>
                <w:bottom w:val="none" w:sz="0" w:space="0" w:color="auto"/>
                <w:right w:val="none" w:sz="0" w:space="0" w:color="auto"/>
              </w:divBdr>
            </w:div>
            <w:div w:id="788358867">
              <w:marLeft w:val="0"/>
              <w:marRight w:val="0"/>
              <w:marTop w:val="0"/>
              <w:marBottom w:val="0"/>
              <w:divBdr>
                <w:top w:val="none" w:sz="0" w:space="0" w:color="auto"/>
                <w:left w:val="none" w:sz="0" w:space="0" w:color="auto"/>
                <w:bottom w:val="none" w:sz="0" w:space="0" w:color="auto"/>
                <w:right w:val="none" w:sz="0" w:space="0" w:color="auto"/>
              </w:divBdr>
            </w:div>
            <w:div w:id="930429570">
              <w:marLeft w:val="0"/>
              <w:marRight w:val="0"/>
              <w:marTop w:val="0"/>
              <w:marBottom w:val="0"/>
              <w:divBdr>
                <w:top w:val="none" w:sz="0" w:space="0" w:color="auto"/>
                <w:left w:val="none" w:sz="0" w:space="0" w:color="auto"/>
                <w:bottom w:val="none" w:sz="0" w:space="0" w:color="auto"/>
                <w:right w:val="none" w:sz="0" w:space="0" w:color="auto"/>
              </w:divBdr>
            </w:div>
            <w:div w:id="1011301728">
              <w:marLeft w:val="0"/>
              <w:marRight w:val="0"/>
              <w:marTop w:val="0"/>
              <w:marBottom w:val="0"/>
              <w:divBdr>
                <w:top w:val="none" w:sz="0" w:space="0" w:color="auto"/>
                <w:left w:val="none" w:sz="0" w:space="0" w:color="auto"/>
                <w:bottom w:val="none" w:sz="0" w:space="0" w:color="auto"/>
                <w:right w:val="none" w:sz="0" w:space="0" w:color="auto"/>
              </w:divBdr>
            </w:div>
            <w:div w:id="1135483628">
              <w:marLeft w:val="0"/>
              <w:marRight w:val="0"/>
              <w:marTop w:val="0"/>
              <w:marBottom w:val="0"/>
              <w:divBdr>
                <w:top w:val="none" w:sz="0" w:space="0" w:color="auto"/>
                <w:left w:val="none" w:sz="0" w:space="0" w:color="auto"/>
                <w:bottom w:val="none" w:sz="0" w:space="0" w:color="auto"/>
                <w:right w:val="none" w:sz="0" w:space="0" w:color="auto"/>
              </w:divBdr>
            </w:div>
            <w:div w:id="1324089871">
              <w:marLeft w:val="0"/>
              <w:marRight w:val="0"/>
              <w:marTop w:val="0"/>
              <w:marBottom w:val="0"/>
              <w:divBdr>
                <w:top w:val="none" w:sz="0" w:space="0" w:color="auto"/>
                <w:left w:val="none" w:sz="0" w:space="0" w:color="auto"/>
                <w:bottom w:val="none" w:sz="0" w:space="0" w:color="auto"/>
                <w:right w:val="none" w:sz="0" w:space="0" w:color="auto"/>
              </w:divBdr>
            </w:div>
            <w:div w:id="1413315868">
              <w:marLeft w:val="0"/>
              <w:marRight w:val="0"/>
              <w:marTop w:val="0"/>
              <w:marBottom w:val="0"/>
              <w:divBdr>
                <w:top w:val="none" w:sz="0" w:space="0" w:color="auto"/>
                <w:left w:val="none" w:sz="0" w:space="0" w:color="auto"/>
                <w:bottom w:val="none" w:sz="0" w:space="0" w:color="auto"/>
                <w:right w:val="none" w:sz="0" w:space="0" w:color="auto"/>
              </w:divBdr>
            </w:div>
            <w:div w:id="1535456848">
              <w:marLeft w:val="0"/>
              <w:marRight w:val="0"/>
              <w:marTop w:val="0"/>
              <w:marBottom w:val="0"/>
              <w:divBdr>
                <w:top w:val="none" w:sz="0" w:space="0" w:color="auto"/>
                <w:left w:val="none" w:sz="0" w:space="0" w:color="auto"/>
                <w:bottom w:val="none" w:sz="0" w:space="0" w:color="auto"/>
                <w:right w:val="none" w:sz="0" w:space="0" w:color="auto"/>
              </w:divBdr>
            </w:div>
            <w:div w:id="1669207774">
              <w:marLeft w:val="0"/>
              <w:marRight w:val="0"/>
              <w:marTop w:val="0"/>
              <w:marBottom w:val="0"/>
              <w:divBdr>
                <w:top w:val="none" w:sz="0" w:space="0" w:color="auto"/>
                <w:left w:val="none" w:sz="0" w:space="0" w:color="auto"/>
                <w:bottom w:val="none" w:sz="0" w:space="0" w:color="auto"/>
                <w:right w:val="none" w:sz="0" w:space="0" w:color="auto"/>
              </w:divBdr>
            </w:div>
            <w:div w:id="1699551903">
              <w:marLeft w:val="0"/>
              <w:marRight w:val="0"/>
              <w:marTop w:val="0"/>
              <w:marBottom w:val="0"/>
              <w:divBdr>
                <w:top w:val="none" w:sz="0" w:space="0" w:color="auto"/>
                <w:left w:val="none" w:sz="0" w:space="0" w:color="auto"/>
                <w:bottom w:val="none" w:sz="0" w:space="0" w:color="auto"/>
                <w:right w:val="none" w:sz="0" w:space="0" w:color="auto"/>
              </w:divBdr>
            </w:div>
            <w:div w:id="1844975267">
              <w:marLeft w:val="0"/>
              <w:marRight w:val="0"/>
              <w:marTop w:val="0"/>
              <w:marBottom w:val="0"/>
              <w:divBdr>
                <w:top w:val="none" w:sz="0" w:space="0" w:color="auto"/>
                <w:left w:val="none" w:sz="0" w:space="0" w:color="auto"/>
                <w:bottom w:val="none" w:sz="0" w:space="0" w:color="auto"/>
                <w:right w:val="none" w:sz="0" w:space="0" w:color="auto"/>
              </w:divBdr>
            </w:div>
            <w:div w:id="1981500573">
              <w:marLeft w:val="0"/>
              <w:marRight w:val="0"/>
              <w:marTop w:val="0"/>
              <w:marBottom w:val="0"/>
              <w:divBdr>
                <w:top w:val="none" w:sz="0" w:space="0" w:color="auto"/>
                <w:left w:val="none" w:sz="0" w:space="0" w:color="auto"/>
                <w:bottom w:val="none" w:sz="0" w:space="0" w:color="auto"/>
                <w:right w:val="none" w:sz="0" w:space="0" w:color="auto"/>
              </w:divBdr>
            </w:div>
            <w:div w:id="20777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8797">
      <w:bodyDiv w:val="1"/>
      <w:marLeft w:val="0"/>
      <w:marRight w:val="0"/>
      <w:marTop w:val="0"/>
      <w:marBottom w:val="0"/>
      <w:divBdr>
        <w:top w:val="none" w:sz="0" w:space="0" w:color="auto"/>
        <w:left w:val="none" w:sz="0" w:space="0" w:color="auto"/>
        <w:bottom w:val="none" w:sz="0" w:space="0" w:color="auto"/>
        <w:right w:val="none" w:sz="0" w:space="0" w:color="auto"/>
      </w:divBdr>
      <w:divsChild>
        <w:div w:id="542835467">
          <w:marLeft w:val="0"/>
          <w:marRight w:val="0"/>
          <w:marTop w:val="0"/>
          <w:marBottom w:val="0"/>
          <w:divBdr>
            <w:top w:val="none" w:sz="0" w:space="0" w:color="auto"/>
            <w:left w:val="none" w:sz="0" w:space="0" w:color="auto"/>
            <w:bottom w:val="none" w:sz="0" w:space="0" w:color="auto"/>
            <w:right w:val="none" w:sz="0" w:space="0" w:color="auto"/>
          </w:divBdr>
          <w:divsChild>
            <w:div w:id="17966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1251">
      <w:bodyDiv w:val="1"/>
      <w:marLeft w:val="0"/>
      <w:marRight w:val="0"/>
      <w:marTop w:val="0"/>
      <w:marBottom w:val="0"/>
      <w:divBdr>
        <w:top w:val="none" w:sz="0" w:space="0" w:color="auto"/>
        <w:left w:val="none" w:sz="0" w:space="0" w:color="auto"/>
        <w:bottom w:val="none" w:sz="0" w:space="0" w:color="auto"/>
        <w:right w:val="none" w:sz="0" w:space="0" w:color="auto"/>
      </w:divBdr>
      <w:divsChild>
        <w:div w:id="1007902311">
          <w:marLeft w:val="0"/>
          <w:marRight w:val="0"/>
          <w:marTop w:val="0"/>
          <w:marBottom w:val="0"/>
          <w:divBdr>
            <w:top w:val="none" w:sz="0" w:space="0" w:color="auto"/>
            <w:left w:val="none" w:sz="0" w:space="0" w:color="auto"/>
            <w:bottom w:val="none" w:sz="0" w:space="0" w:color="auto"/>
            <w:right w:val="none" w:sz="0" w:space="0" w:color="auto"/>
          </w:divBdr>
          <w:divsChild>
            <w:div w:id="258414268">
              <w:marLeft w:val="0"/>
              <w:marRight w:val="0"/>
              <w:marTop w:val="0"/>
              <w:marBottom w:val="0"/>
              <w:divBdr>
                <w:top w:val="none" w:sz="0" w:space="0" w:color="auto"/>
                <w:left w:val="none" w:sz="0" w:space="0" w:color="auto"/>
                <w:bottom w:val="none" w:sz="0" w:space="0" w:color="auto"/>
                <w:right w:val="none" w:sz="0" w:space="0" w:color="auto"/>
              </w:divBdr>
            </w:div>
            <w:div w:id="351151108">
              <w:marLeft w:val="0"/>
              <w:marRight w:val="0"/>
              <w:marTop w:val="0"/>
              <w:marBottom w:val="0"/>
              <w:divBdr>
                <w:top w:val="none" w:sz="0" w:space="0" w:color="auto"/>
                <w:left w:val="none" w:sz="0" w:space="0" w:color="auto"/>
                <w:bottom w:val="none" w:sz="0" w:space="0" w:color="auto"/>
                <w:right w:val="none" w:sz="0" w:space="0" w:color="auto"/>
              </w:divBdr>
            </w:div>
            <w:div w:id="354814260">
              <w:marLeft w:val="0"/>
              <w:marRight w:val="0"/>
              <w:marTop w:val="0"/>
              <w:marBottom w:val="0"/>
              <w:divBdr>
                <w:top w:val="none" w:sz="0" w:space="0" w:color="auto"/>
                <w:left w:val="none" w:sz="0" w:space="0" w:color="auto"/>
                <w:bottom w:val="none" w:sz="0" w:space="0" w:color="auto"/>
                <w:right w:val="none" w:sz="0" w:space="0" w:color="auto"/>
              </w:divBdr>
            </w:div>
            <w:div w:id="1078558583">
              <w:marLeft w:val="0"/>
              <w:marRight w:val="0"/>
              <w:marTop w:val="0"/>
              <w:marBottom w:val="0"/>
              <w:divBdr>
                <w:top w:val="none" w:sz="0" w:space="0" w:color="auto"/>
                <w:left w:val="none" w:sz="0" w:space="0" w:color="auto"/>
                <w:bottom w:val="none" w:sz="0" w:space="0" w:color="auto"/>
                <w:right w:val="none" w:sz="0" w:space="0" w:color="auto"/>
              </w:divBdr>
            </w:div>
            <w:div w:id="13090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2127">
      <w:bodyDiv w:val="1"/>
      <w:marLeft w:val="0"/>
      <w:marRight w:val="0"/>
      <w:marTop w:val="0"/>
      <w:marBottom w:val="0"/>
      <w:divBdr>
        <w:top w:val="none" w:sz="0" w:space="0" w:color="auto"/>
        <w:left w:val="none" w:sz="0" w:space="0" w:color="auto"/>
        <w:bottom w:val="none" w:sz="0" w:space="0" w:color="auto"/>
        <w:right w:val="none" w:sz="0" w:space="0" w:color="auto"/>
      </w:divBdr>
    </w:div>
    <w:div w:id="1160271495">
      <w:bodyDiv w:val="1"/>
      <w:marLeft w:val="0"/>
      <w:marRight w:val="0"/>
      <w:marTop w:val="0"/>
      <w:marBottom w:val="0"/>
      <w:divBdr>
        <w:top w:val="none" w:sz="0" w:space="0" w:color="auto"/>
        <w:left w:val="none" w:sz="0" w:space="0" w:color="auto"/>
        <w:bottom w:val="none" w:sz="0" w:space="0" w:color="auto"/>
        <w:right w:val="none" w:sz="0" w:space="0" w:color="auto"/>
      </w:divBdr>
      <w:divsChild>
        <w:div w:id="1664703323">
          <w:marLeft w:val="0"/>
          <w:marRight w:val="0"/>
          <w:marTop w:val="0"/>
          <w:marBottom w:val="0"/>
          <w:divBdr>
            <w:top w:val="none" w:sz="0" w:space="0" w:color="auto"/>
            <w:left w:val="none" w:sz="0" w:space="0" w:color="auto"/>
            <w:bottom w:val="none" w:sz="0" w:space="0" w:color="auto"/>
            <w:right w:val="none" w:sz="0" w:space="0" w:color="auto"/>
          </w:divBdr>
          <w:divsChild>
            <w:div w:id="369305333">
              <w:marLeft w:val="0"/>
              <w:marRight w:val="0"/>
              <w:marTop w:val="0"/>
              <w:marBottom w:val="0"/>
              <w:divBdr>
                <w:top w:val="none" w:sz="0" w:space="0" w:color="auto"/>
                <w:left w:val="none" w:sz="0" w:space="0" w:color="auto"/>
                <w:bottom w:val="none" w:sz="0" w:space="0" w:color="auto"/>
                <w:right w:val="none" w:sz="0" w:space="0" w:color="auto"/>
              </w:divBdr>
            </w:div>
            <w:div w:id="526649301">
              <w:marLeft w:val="0"/>
              <w:marRight w:val="0"/>
              <w:marTop w:val="0"/>
              <w:marBottom w:val="0"/>
              <w:divBdr>
                <w:top w:val="none" w:sz="0" w:space="0" w:color="auto"/>
                <w:left w:val="none" w:sz="0" w:space="0" w:color="auto"/>
                <w:bottom w:val="none" w:sz="0" w:space="0" w:color="auto"/>
                <w:right w:val="none" w:sz="0" w:space="0" w:color="auto"/>
              </w:divBdr>
            </w:div>
            <w:div w:id="725377230">
              <w:marLeft w:val="0"/>
              <w:marRight w:val="0"/>
              <w:marTop w:val="0"/>
              <w:marBottom w:val="0"/>
              <w:divBdr>
                <w:top w:val="none" w:sz="0" w:space="0" w:color="auto"/>
                <w:left w:val="none" w:sz="0" w:space="0" w:color="auto"/>
                <w:bottom w:val="none" w:sz="0" w:space="0" w:color="auto"/>
                <w:right w:val="none" w:sz="0" w:space="0" w:color="auto"/>
              </w:divBdr>
            </w:div>
            <w:div w:id="725951335">
              <w:marLeft w:val="0"/>
              <w:marRight w:val="0"/>
              <w:marTop w:val="0"/>
              <w:marBottom w:val="0"/>
              <w:divBdr>
                <w:top w:val="none" w:sz="0" w:space="0" w:color="auto"/>
                <w:left w:val="none" w:sz="0" w:space="0" w:color="auto"/>
                <w:bottom w:val="none" w:sz="0" w:space="0" w:color="auto"/>
                <w:right w:val="none" w:sz="0" w:space="0" w:color="auto"/>
              </w:divBdr>
            </w:div>
            <w:div w:id="869148170">
              <w:marLeft w:val="0"/>
              <w:marRight w:val="0"/>
              <w:marTop w:val="0"/>
              <w:marBottom w:val="0"/>
              <w:divBdr>
                <w:top w:val="none" w:sz="0" w:space="0" w:color="auto"/>
                <w:left w:val="none" w:sz="0" w:space="0" w:color="auto"/>
                <w:bottom w:val="none" w:sz="0" w:space="0" w:color="auto"/>
                <w:right w:val="none" w:sz="0" w:space="0" w:color="auto"/>
              </w:divBdr>
            </w:div>
            <w:div w:id="1264924423">
              <w:marLeft w:val="0"/>
              <w:marRight w:val="0"/>
              <w:marTop w:val="0"/>
              <w:marBottom w:val="0"/>
              <w:divBdr>
                <w:top w:val="none" w:sz="0" w:space="0" w:color="auto"/>
                <w:left w:val="none" w:sz="0" w:space="0" w:color="auto"/>
                <w:bottom w:val="none" w:sz="0" w:space="0" w:color="auto"/>
                <w:right w:val="none" w:sz="0" w:space="0" w:color="auto"/>
              </w:divBdr>
            </w:div>
            <w:div w:id="1519738784">
              <w:marLeft w:val="0"/>
              <w:marRight w:val="0"/>
              <w:marTop w:val="0"/>
              <w:marBottom w:val="0"/>
              <w:divBdr>
                <w:top w:val="none" w:sz="0" w:space="0" w:color="auto"/>
                <w:left w:val="none" w:sz="0" w:space="0" w:color="auto"/>
                <w:bottom w:val="none" w:sz="0" w:space="0" w:color="auto"/>
                <w:right w:val="none" w:sz="0" w:space="0" w:color="auto"/>
              </w:divBdr>
            </w:div>
            <w:div w:id="1577976177">
              <w:marLeft w:val="0"/>
              <w:marRight w:val="0"/>
              <w:marTop w:val="0"/>
              <w:marBottom w:val="0"/>
              <w:divBdr>
                <w:top w:val="none" w:sz="0" w:space="0" w:color="auto"/>
                <w:left w:val="none" w:sz="0" w:space="0" w:color="auto"/>
                <w:bottom w:val="none" w:sz="0" w:space="0" w:color="auto"/>
                <w:right w:val="none" w:sz="0" w:space="0" w:color="auto"/>
              </w:divBdr>
            </w:div>
            <w:div w:id="18684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9490">
      <w:bodyDiv w:val="1"/>
      <w:marLeft w:val="0"/>
      <w:marRight w:val="0"/>
      <w:marTop w:val="0"/>
      <w:marBottom w:val="0"/>
      <w:divBdr>
        <w:top w:val="none" w:sz="0" w:space="0" w:color="auto"/>
        <w:left w:val="none" w:sz="0" w:space="0" w:color="auto"/>
        <w:bottom w:val="none" w:sz="0" w:space="0" w:color="auto"/>
        <w:right w:val="none" w:sz="0" w:space="0" w:color="auto"/>
      </w:divBdr>
      <w:divsChild>
        <w:div w:id="757798959">
          <w:marLeft w:val="0"/>
          <w:marRight w:val="0"/>
          <w:marTop w:val="0"/>
          <w:marBottom w:val="0"/>
          <w:divBdr>
            <w:top w:val="none" w:sz="0" w:space="0" w:color="auto"/>
            <w:left w:val="none" w:sz="0" w:space="0" w:color="auto"/>
            <w:bottom w:val="none" w:sz="0" w:space="0" w:color="auto"/>
            <w:right w:val="none" w:sz="0" w:space="0" w:color="auto"/>
          </w:divBdr>
          <w:divsChild>
            <w:div w:id="1146895277">
              <w:marLeft w:val="0"/>
              <w:marRight w:val="0"/>
              <w:marTop w:val="0"/>
              <w:marBottom w:val="0"/>
              <w:divBdr>
                <w:top w:val="none" w:sz="0" w:space="0" w:color="auto"/>
                <w:left w:val="none" w:sz="0" w:space="0" w:color="auto"/>
                <w:bottom w:val="none" w:sz="0" w:space="0" w:color="auto"/>
                <w:right w:val="none" w:sz="0" w:space="0" w:color="auto"/>
              </w:divBdr>
            </w:div>
            <w:div w:id="18250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922">
      <w:bodyDiv w:val="1"/>
      <w:marLeft w:val="0"/>
      <w:marRight w:val="0"/>
      <w:marTop w:val="0"/>
      <w:marBottom w:val="0"/>
      <w:divBdr>
        <w:top w:val="none" w:sz="0" w:space="0" w:color="auto"/>
        <w:left w:val="none" w:sz="0" w:space="0" w:color="auto"/>
        <w:bottom w:val="none" w:sz="0" w:space="0" w:color="auto"/>
        <w:right w:val="none" w:sz="0" w:space="0" w:color="auto"/>
      </w:divBdr>
    </w:div>
    <w:div w:id="1172836637">
      <w:bodyDiv w:val="1"/>
      <w:marLeft w:val="0"/>
      <w:marRight w:val="0"/>
      <w:marTop w:val="0"/>
      <w:marBottom w:val="0"/>
      <w:divBdr>
        <w:top w:val="none" w:sz="0" w:space="0" w:color="auto"/>
        <w:left w:val="none" w:sz="0" w:space="0" w:color="auto"/>
        <w:bottom w:val="none" w:sz="0" w:space="0" w:color="auto"/>
        <w:right w:val="none" w:sz="0" w:space="0" w:color="auto"/>
      </w:divBdr>
    </w:div>
    <w:div w:id="1174760209">
      <w:bodyDiv w:val="1"/>
      <w:marLeft w:val="0"/>
      <w:marRight w:val="0"/>
      <w:marTop w:val="0"/>
      <w:marBottom w:val="0"/>
      <w:divBdr>
        <w:top w:val="none" w:sz="0" w:space="0" w:color="auto"/>
        <w:left w:val="none" w:sz="0" w:space="0" w:color="auto"/>
        <w:bottom w:val="none" w:sz="0" w:space="0" w:color="auto"/>
        <w:right w:val="none" w:sz="0" w:space="0" w:color="auto"/>
      </w:divBdr>
      <w:divsChild>
        <w:div w:id="1597909811">
          <w:marLeft w:val="0"/>
          <w:marRight w:val="0"/>
          <w:marTop w:val="0"/>
          <w:marBottom w:val="0"/>
          <w:divBdr>
            <w:top w:val="none" w:sz="0" w:space="0" w:color="auto"/>
            <w:left w:val="none" w:sz="0" w:space="0" w:color="auto"/>
            <w:bottom w:val="none" w:sz="0" w:space="0" w:color="auto"/>
            <w:right w:val="none" w:sz="0" w:space="0" w:color="auto"/>
          </w:divBdr>
          <w:divsChild>
            <w:div w:id="6798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2943">
      <w:bodyDiv w:val="1"/>
      <w:marLeft w:val="0"/>
      <w:marRight w:val="0"/>
      <w:marTop w:val="0"/>
      <w:marBottom w:val="0"/>
      <w:divBdr>
        <w:top w:val="none" w:sz="0" w:space="0" w:color="auto"/>
        <w:left w:val="none" w:sz="0" w:space="0" w:color="auto"/>
        <w:bottom w:val="none" w:sz="0" w:space="0" w:color="auto"/>
        <w:right w:val="none" w:sz="0" w:space="0" w:color="auto"/>
      </w:divBdr>
      <w:divsChild>
        <w:div w:id="374430368">
          <w:marLeft w:val="0"/>
          <w:marRight w:val="0"/>
          <w:marTop w:val="0"/>
          <w:marBottom w:val="0"/>
          <w:divBdr>
            <w:top w:val="none" w:sz="0" w:space="0" w:color="auto"/>
            <w:left w:val="none" w:sz="0" w:space="0" w:color="auto"/>
            <w:bottom w:val="none" w:sz="0" w:space="0" w:color="auto"/>
            <w:right w:val="none" w:sz="0" w:space="0" w:color="auto"/>
          </w:divBdr>
          <w:divsChild>
            <w:div w:id="4264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52">
      <w:bodyDiv w:val="1"/>
      <w:marLeft w:val="0"/>
      <w:marRight w:val="0"/>
      <w:marTop w:val="0"/>
      <w:marBottom w:val="0"/>
      <w:divBdr>
        <w:top w:val="none" w:sz="0" w:space="0" w:color="auto"/>
        <w:left w:val="none" w:sz="0" w:space="0" w:color="auto"/>
        <w:bottom w:val="none" w:sz="0" w:space="0" w:color="auto"/>
        <w:right w:val="none" w:sz="0" w:space="0" w:color="auto"/>
      </w:divBdr>
      <w:divsChild>
        <w:div w:id="1295140637">
          <w:marLeft w:val="0"/>
          <w:marRight w:val="0"/>
          <w:marTop w:val="0"/>
          <w:marBottom w:val="0"/>
          <w:divBdr>
            <w:top w:val="none" w:sz="0" w:space="0" w:color="auto"/>
            <w:left w:val="none" w:sz="0" w:space="0" w:color="auto"/>
            <w:bottom w:val="none" w:sz="0" w:space="0" w:color="auto"/>
            <w:right w:val="none" w:sz="0" w:space="0" w:color="auto"/>
          </w:divBdr>
          <w:divsChild>
            <w:div w:id="98188935">
              <w:marLeft w:val="0"/>
              <w:marRight w:val="0"/>
              <w:marTop w:val="0"/>
              <w:marBottom w:val="0"/>
              <w:divBdr>
                <w:top w:val="none" w:sz="0" w:space="0" w:color="auto"/>
                <w:left w:val="none" w:sz="0" w:space="0" w:color="auto"/>
                <w:bottom w:val="none" w:sz="0" w:space="0" w:color="auto"/>
                <w:right w:val="none" w:sz="0" w:space="0" w:color="auto"/>
              </w:divBdr>
            </w:div>
            <w:div w:id="412048362">
              <w:marLeft w:val="0"/>
              <w:marRight w:val="0"/>
              <w:marTop w:val="0"/>
              <w:marBottom w:val="0"/>
              <w:divBdr>
                <w:top w:val="none" w:sz="0" w:space="0" w:color="auto"/>
                <w:left w:val="none" w:sz="0" w:space="0" w:color="auto"/>
                <w:bottom w:val="none" w:sz="0" w:space="0" w:color="auto"/>
                <w:right w:val="none" w:sz="0" w:space="0" w:color="auto"/>
              </w:divBdr>
            </w:div>
            <w:div w:id="1269509854">
              <w:marLeft w:val="0"/>
              <w:marRight w:val="0"/>
              <w:marTop w:val="0"/>
              <w:marBottom w:val="0"/>
              <w:divBdr>
                <w:top w:val="none" w:sz="0" w:space="0" w:color="auto"/>
                <w:left w:val="none" w:sz="0" w:space="0" w:color="auto"/>
                <w:bottom w:val="none" w:sz="0" w:space="0" w:color="auto"/>
                <w:right w:val="none" w:sz="0" w:space="0" w:color="auto"/>
              </w:divBdr>
            </w:div>
            <w:div w:id="1294678048">
              <w:marLeft w:val="0"/>
              <w:marRight w:val="0"/>
              <w:marTop w:val="0"/>
              <w:marBottom w:val="0"/>
              <w:divBdr>
                <w:top w:val="none" w:sz="0" w:space="0" w:color="auto"/>
                <w:left w:val="none" w:sz="0" w:space="0" w:color="auto"/>
                <w:bottom w:val="none" w:sz="0" w:space="0" w:color="auto"/>
                <w:right w:val="none" w:sz="0" w:space="0" w:color="auto"/>
              </w:divBdr>
            </w:div>
            <w:div w:id="13574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1171">
      <w:bodyDiv w:val="1"/>
      <w:marLeft w:val="0"/>
      <w:marRight w:val="0"/>
      <w:marTop w:val="0"/>
      <w:marBottom w:val="0"/>
      <w:divBdr>
        <w:top w:val="none" w:sz="0" w:space="0" w:color="auto"/>
        <w:left w:val="none" w:sz="0" w:space="0" w:color="auto"/>
        <w:bottom w:val="none" w:sz="0" w:space="0" w:color="auto"/>
        <w:right w:val="none" w:sz="0" w:space="0" w:color="auto"/>
      </w:divBdr>
    </w:div>
    <w:div w:id="1203982152">
      <w:bodyDiv w:val="1"/>
      <w:marLeft w:val="0"/>
      <w:marRight w:val="0"/>
      <w:marTop w:val="0"/>
      <w:marBottom w:val="0"/>
      <w:divBdr>
        <w:top w:val="none" w:sz="0" w:space="0" w:color="auto"/>
        <w:left w:val="none" w:sz="0" w:space="0" w:color="auto"/>
        <w:bottom w:val="none" w:sz="0" w:space="0" w:color="auto"/>
        <w:right w:val="none" w:sz="0" w:space="0" w:color="auto"/>
      </w:divBdr>
    </w:div>
    <w:div w:id="1204178385">
      <w:bodyDiv w:val="1"/>
      <w:marLeft w:val="0"/>
      <w:marRight w:val="0"/>
      <w:marTop w:val="0"/>
      <w:marBottom w:val="0"/>
      <w:divBdr>
        <w:top w:val="none" w:sz="0" w:space="0" w:color="auto"/>
        <w:left w:val="none" w:sz="0" w:space="0" w:color="auto"/>
        <w:bottom w:val="none" w:sz="0" w:space="0" w:color="auto"/>
        <w:right w:val="none" w:sz="0" w:space="0" w:color="auto"/>
      </w:divBdr>
      <w:divsChild>
        <w:div w:id="1243638430">
          <w:marLeft w:val="0"/>
          <w:marRight w:val="0"/>
          <w:marTop w:val="0"/>
          <w:marBottom w:val="0"/>
          <w:divBdr>
            <w:top w:val="none" w:sz="0" w:space="0" w:color="auto"/>
            <w:left w:val="none" w:sz="0" w:space="0" w:color="auto"/>
            <w:bottom w:val="none" w:sz="0" w:space="0" w:color="auto"/>
            <w:right w:val="none" w:sz="0" w:space="0" w:color="auto"/>
          </w:divBdr>
          <w:divsChild>
            <w:div w:id="11826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3783">
      <w:bodyDiv w:val="1"/>
      <w:marLeft w:val="0"/>
      <w:marRight w:val="0"/>
      <w:marTop w:val="0"/>
      <w:marBottom w:val="0"/>
      <w:divBdr>
        <w:top w:val="none" w:sz="0" w:space="0" w:color="auto"/>
        <w:left w:val="none" w:sz="0" w:space="0" w:color="auto"/>
        <w:bottom w:val="none" w:sz="0" w:space="0" w:color="auto"/>
        <w:right w:val="none" w:sz="0" w:space="0" w:color="auto"/>
      </w:divBdr>
      <w:divsChild>
        <w:div w:id="1701205023">
          <w:marLeft w:val="0"/>
          <w:marRight w:val="0"/>
          <w:marTop w:val="0"/>
          <w:marBottom w:val="0"/>
          <w:divBdr>
            <w:top w:val="none" w:sz="0" w:space="0" w:color="auto"/>
            <w:left w:val="none" w:sz="0" w:space="0" w:color="auto"/>
            <w:bottom w:val="none" w:sz="0" w:space="0" w:color="auto"/>
            <w:right w:val="none" w:sz="0" w:space="0" w:color="auto"/>
          </w:divBdr>
          <w:divsChild>
            <w:div w:id="227616087">
              <w:marLeft w:val="0"/>
              <w:marRight w:val="0"/>
              <w:marTop w:val="0"/>
              <w:marBottom w:val="0"/>
              <w:divBdr>
                <w:top w:val="none" w:sz="0" w:space="0" w:color="auto"/>
                <w:left w:val="none" w:sz="0" w:space="0" w:color="auto"/>
                <w:bottom w:val="none" w:sz="0" w:space="0" w:color="auto"/>
                <w:right w:val="none" w:sz="0" w:space="0" w:color="auto"/>
              </w:divBdr>
            </w:div>
            <w:div w:id="97339288">
              <w:marLeft w:val="0"/>
              <w:marRight w:val="0"/>
              <w:marTop w:val="0"/>
              <w:marBottom w:val="0"/>
              <w:divBdr>
                <w:top w:val="none" w:sz="0" w:space="0" w:color="auto"/>
                <w:left w:val="none" w:sz="0" w:space="0" w:color="auto"/>
                <w:bottom w:val="none" w:sz="0" w:space="0" w:color="auto"/>
                <w:right w:val="none" w:sz="0" w:space="0" w:color="auto"/>
              </w:divBdr>
            </w:div>
            <w:div w:id="984702819">
              <w:marLeft w:val="0"/>
              <w:marRight w:val="0"/>
              <w:marTop w:val="0"/>
              <w:marBottom w:val="0"/>
              <w:divBdr>
                <w:top w:val="none" w:sz="0" w:space="0" w:color="auto"/>
                <w:left w:val="none" w:sz="0" w:space="0" w:color="auto"/>
                <w:bottom w:val="none" w:sz="0" w:space="0" w:color="auto"/>
                <w:right w:val="none" w:sz="0" w:space="0" w:color="auto"/>
              </w:divBdr>
            </w:div>
            <w:div w:id="31735408">
              <w:marLeft w:val="0"/>
              <w:marRight w:val="0"/>
              <w:marTop w:val="0"/>
              <w:marBottom w:val="0"/>
              <w:divBdr>
                <w:top w:val="none" w:sz="0" w:space="0" w:color="auto"/>
                <w:left w:val="none" w:sz="0" w:space="0" w:color="auto"/>
                <w:bottom w:val="none" w:sz="0" w:space="0" w:color="auto"/>
                <w:right w:val="none" w:sz="0" w:space="0" w:color="auto"/>
              </w:divBdr>
            </w:div>
            <w:div w:id="1540776156">
              <w:marLeft w:val="0"/>
              <w:marRight w:val="0"/>
              <w:marTop w:val="0"/>
              <w:marBottom w:val="0"/>
              <w:divBdr>
                <w:top w:val="none" w:sz="0" w:space="0" w:color="auto"/>
                <w:left w:val="none" w:sz="0" w:space="0" w:color="auto"/>
                <w:bottom w:val="none" w:sz="0" w:space="0" w:color="auto"/>
                <w:right w:val="none" w:sz="0" w:space="0" w:color="auto"/>
              </w:divBdr>
            </w:div>
            <w:div w:id="169104250">
              <w:marLeft w:val="0"/>
              <w:marRight w:val="0"/>
              <w:marTop w:val="0"/>
              <w:marBottom w:val="0"/>
              <w:divBdr>
                <w:top w:val="none" w:sz="0" w:space="0" w:color="auto"/>
                <w:left w:val="none" w:sz="0" w:space="0" w:color="auto"/>
                <w:bottom w:val="none" w:sz="0" w:space="0" w:color="auto"/>
                <w:right w:val="none" w:sz="0" w:space="0" w:color="auto"/>
              </w:divBdr>
            </w:div>
            <w:div w:id="131221163">
              <w:marLeft w:val="0"/>
              <w:marRight w:val="0"/>
              <w:marTop w:val="0"/>
              <w:marBottom w:val="0"/>
              <w:divBdr>
                <w:top w:val="none" w:sz="0" w:space="0" w:color="auto"/>
                <w:left w:val="none" w:sz="0" w:space="0" w:color="auto"/>
                <w:bottom w:val="none" w:sz="0" w:space="0" w:color="auto"/>
                <w:right w:val="none" w:sz="0" w:space="0" w:color="auto"/>
              </w:divBdr>
            </w:div>
            <w:div w:id="850602902">
              <w:marLeft w:val="0"/>
              <w:marRight w:val="0"/>
              <w:marTop w:val="0"/>
              <w:marBottom w:val="0"/>
              <w:divBdr>
                <w:top w:val="none" w:sz="0" w:space="0" w:color="auto"/>
                <w:left w:val="none" w:sz="0" w:space="0" w:color="auto"/>
                <w:bottom w:val="none" w:sz="0" w:space="0" w:color="auto"/>
                <w:right w:val="none" w:sz="0" w:space="0" w:color="auto"/>
              </w:divBdr>
            </w:div>
            <w:div w:id="982928580">
              <w:marLeft w:val="0"/>
              <w:marRight w:val="0"/>
              <w:marTop w:val="0"/>
              <w:marBottom w:val="0"/>
              <w:divBdr>
                <w:top w:val="none" w:sz="0" w:space="0" w:color="auto"/>
                <w:left w:val="none" w:sz="0" w:space="0" w:color="auto"/>
                <w:bottom w:val="none" w:sz="0" w:space="0" w:color="auto"/>
                <w:right w:val="none" w:sz="0" w:space="0" w:color="auto"/>
              </w:divBdr>
            </w:div>
            <w:div w:id="179315134">
              <w:marLeft w:val="0"/>
              <w:marRight w:val="0"/>
              <w:marTop w:val="0"/>
              <w:marBottom w:val="0"/>
              <w:divBdr>
                <w:top w:val="none" w:sz="0" w:space="0" w:color="auto"/>
                <w:left w:val="none" w:sz="0" w:space="0" w:color="auto"/>
                <w:bottom w:val="none" w:sz="0" w:space="0" w:color="auto"/>
                <w:right w:val="none" w:sz="0" w:space="0" w:color="auto"/>
              </w:divBdr>
            </w:div>
            <w:div w:id="90899043">
              <w:marLeft w:val="0"/>
              <w:marRight w:val="0"/>
              <w:marTop w:val="0"/>
              <w:marBottom w:val="0"/>
              <w:divBdr>
                <w:top w:val="none" w:sz="0" w:space="0" w:color="auto"/>
                <w:left w:val="none" w:sz="0" w:space="0" w:color="auto"/>
                <w:bottom w:val="none" w:sz="0" w:space="0" w:color="auto"/>
                <w:right w:val="none" w:sz="0" w:space="0" w:color="auto"/>
              </w:divBdr>
            </w:div>
            <w:div w:id="562107549">
              <w:marLeft w:val="0"/>
              <w:marRight w:val="0"/>
              <w:marTop w:val="0"/>
              <w:marBottom w:val="0"/>
              <w:divBdr>
                <w:top w:val="none" w:sz="0" w:space="0" w:color="auto"/>
                <w:left w:val="none" w:sz="0" w:space="0" w:color="auto"/>
                <w:bottom w:val="none" w:sz="0" w:space="0" w:color="auto"/>
                <w:right w:val="none" w:sz="0" w:space="0" w:color="auto"/>
              </w:divBdr>
            </w:div>
            <w:div w:id="1552034871">
              <w:marLeft w:val="0"/>
              <w:marRight w:val="0"/>
              <w:marTop w:val="0"/>
              <w:marBottom w:val="0"/>
              <w:divBdr>
                <w:top w:val="none" w:sz="0" w:space="0" w:color="auto"/>
                <w:left w:val="none" w:sz="0" w:space="0" w:color="auto"/>
                <w:bottom w:val="none" w:sz="0" w:space="0" w:color="auto"/>
                <w:right w:val="none" w:sz="0" w:space="0" w:color="auto"/>
              </w:divBdr>
            </w:div>
            <w:div w:id="1018964036">
              <w:marLeft w:val="0"/>
              <w:marRight w:val="0"/>
              <w:marTop w:val="0"/>
              <w:marBottom w:val="0"/>
              <w:divBdr>
                <w:top w:val="none" w:sz="0" w:space="0" w:color="auto"/>
                <w:left w:val="none" w:sz="0" w:space="0" w:color="auto"/>
                <w:bottom w:val="none" w:sz="0" w:space="0" w:color="auto"/>
                <w:right w:val="none" w:sz="0" w:space="0" w:color="auto"/>
              </w:divBdr>
            </w:div>
            <w:div w:id="1155805584">
              <w:marLeft w:val="0"/>
              <w:marRight w:val="0"/>
              <w:marTop w:val="0"/>
              <w:marBottom w:val="0"/>
              <w:divBdr>
                <w:top w:val="none" w:sz="0" w:space="0" w:color="auto"/>
                <w:left w:val="none" w:sz="0" w:space="0" w:color="auto"/>
                <w:bottom w:val="none" w:sz="0" w:space="0" w:color="auto"/>
                <w:right w:val="none" w:sz="0" w:space="0" w:color="auto"/>
              </w:divBdr>
            </w:div>
            <w:div w:id="1777402904">
              <w:marLeft w:val="0"/>
              <w:marRight w:val="0"/>
              <w:marTop w:val="0"/>
              <w:marBottom w:val="0"/>
              <w:divBdr>
                <w:top w:val="none" w:sz="0" w:space="0" w:color="auto"/>
                <w:left w:val="none" w:sz="0" w:space="0" w:color="auto"/>
                <w:bottom w:val="none" w:sz="0" w:space="0" w:color="auto"/>
                <w:right w:val="none" w:sz="0" w:space="0" w:color="auto"/>
              </w:divBdr>
            </w:div>
            <w:div w:id="297153891">
              <w:marLeft w:val="0"/>
              <w:marRight w:val="0"/>
              <w:marTop w:val="0"/>
              <w:marBottom w:val="0"/>
              <w:divBdr>
                <w:top w:val="none" w:sz="0" w:space="0" w:color="auto"/>
                <w:left w:val="none" w:sz="0" w:space="0" w:color="auto"/>
                <w:bottom w:val="none" w:sz="0" w:space="0" w:color="auto"/>
                <w:right w:val="none" w:sz="0" w:space="0" w:color="auto"/>
              </w:divBdr>
            </w:div>
            <w:div w:id="867372735">
              <w:marLeft w:val="0"/>
              <w:marRight w:val="0"/>
              <w:marTop w:val="0"/>
              <w:marBottom w:val="0"/>
              <w:divBdr>
                <w:top w:val="none" w:sz="0" w:space="0" w:color="auto"/>
                <w:left w:val="none" w:sz="0" w:space="0" w:color="auto"/>
                <w:bottom w:val="none" w:sz="0" w:space="0" w:color="auto"/>
                <w:right w:val="none" w:sz="0" w:space="0" w:color="auto"/>
              </w:divBdr>
            </w:div>
            <w:div w:id="1223371957">
              <w:marLeft w:val="0"/>
              <w:marRight w:val="0"/>
              <w:marTop w:val="0"/>
              <w:marBottom w:val="0"/>
              <w:divBdr>
                <w:top w:val="none" w:sz="0" w:space="0" w:color="auto"/>
                <w:left w:val="none" w:sz="0" w:space="0" w:color="auto"/>
                <w:bottom w:val="none" w:sz="0" w:space="0" w:color="auto"/>
                <w:right w:val="none" w:sz="0" w:space="0" w:color="auto"/>
              </w:divBdr>
            </w:div>
            <w:div w:id="8496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988">
      <w:bodyDiv w:val="1"/>
      <w:marLeft w:val="0"/>
      <w:marRight w:val="0"/>
      <w:marTop w:val="0"/>
      <w:marBottom w:val="0"/>
      <w:divBdr>
        <w:top w:val="none" w:sz="0" w:space="0" w:color="auto"/>
        <w:left w:val="none" w:sz="0" w:space="0" w:color="auto"/>
        <w:bottom w:val="none" w:sz="0" w:space="0" w:color="auto"/>
        <w:right w:val="none" w:sz="0" w:space="0" w:color="auto"/>
      </w:divBdr>
    </w:div>
    <w:div w:id="1220703299">
      <w:bodyDiv w:val="1"/>
      <w:marLeft w:val="0"/>
      <w:marRight w:val="0"/>
      <w:marTop w:val="0"/>
      <w:marBottom w:val="0"/>
      <w:divBdr>
        <w:top w:val="none" w:sz="0" w:space="0" w:color="auto"/>
        <w:left w:val="none" w:sz="0" w:space="0" w:color="auto"/>
        <w:bottom w:val="none" w:sz="0" w:space="0" w:color="auto"/>
        <w:right w:val="none" w:sz="0" w:space="0" w:color="auto"/>
      </w:divBdr>
      <w:divsChild>
        <w:div w:id="60443095">
          <w:marLeft w:val="0"/>
          <w:marRight w:val="0"/>
          <w:marTop w:val="0"/>
          <w:marBottom w:val="0"/>
          <w:divBdr>
            <w:top w:val="none" w:sz="0" w:space="0" w:color="auto"/>
            <w:left w:val="none" w:sz="0" w:space="0" w:color="auto"/>
            <w:bottom w:val="none" w:sz="0" w:space="0" w:color="auto"/>
            <w:right w:val="none" w:sz="0" w:space="0" w:color="auto"/>
          </w:divBdr>
          <w:divsChild>
            <w:div w:id="9886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1352">
      <w:bodyDiv w:val="1"/>
      <w:marLeft w:val="0"/>
      <w:marRight w:val="0"/>
      <w:marTop w:val="0"/>
      <w:marBottom w:val="0"/>
      <w:divBdr>
        <w:top w:val="none" w:sz="0" w:space="0" w:color="auto"/>
        <w:left w:val="none" w:sz="0" w:space="0" w:color="auto"/>
        <w:bottom w:val="none" w:sz="0" w:space="0" w:color="auto"/>
        <w:right w:val="none" w:sz="0" w:space="0" w:color="auto"/>
      </w:divBdr>
      <w:divsChild>
        <w:div w:id="1912421392">
          <w:marLeft w:val="0"/>
          <w:marRight w:val="0"/>
          <w:marTop w:val="0"/>
          <w:marBottom w:val="0"/>
          <w:divBdr>
            <w:top w:val="none" w:sz="0" w:space="0" w:color="auto"/>
            <w:left w:val="none" w:sz="0" w:space="0" w:color="auto"/>
            <w:bottom w:val="none" w:sz="0" w:space="0" w:color="auto"/>
            <w:right w:val="none" w:sz="0" w:space="0" w:color="auto"/>
          </w:divBdr>
          <w:divsChild>
            <w:div w:id="2128812973">
              <w:marLeft w:val="0"/>
              <w:marRight w:val="0"/>
              <w:marTop w:val="0"/>
              <w:marBottom w:val="0"/>
              <w:divBdr>
                <w:top w:val="none" w:sz="0" w:space="0" w:color="auto"/>
                <w:left w:val="none" w:sz="0" w:space="0" w:color="auto"/>
                <w:bottom w:val="none" w:sz="0" w:space="0" w:color="auto"/>
                <w:right w:val="none" w:sz="0" w:space="0" w:color="auto"/>
              </w:divBdr>
            </w:div>
            <w:div w:id="12662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6302">
      <w:bodyDiv w:val="1"/>
      <w:marLeft w:val="0"/>
      <w:marRight w:val="0"/>
      <w:marTop w:val="0"/>
      <w:marBottom w:val="0"/>
      <w:divBdr>
        <w:top w:val="none" w:sz="0" w:space="0" w:color="auto"/>
        <w:left w:val="none" w:sz="0" w:space="0" w:color="auto"/>
        <w:bottom w:val="none" w:sz="0" w:space="0" w:color="auto"/>
        <w:right w:val="none" w:sz="0" w:space="0" w:color="auto"/>
      </w:divBdr>
      <w:divsChild>
        <w:div w:id="550119295">
          <w:marLeft w:val="0"/>
          <w:marRight w:val="0"/>
          <w:marTop w:val="0"/>
          <w:marBottom w:val="0"/>
          <w:divBdr>
            <w:top w:val="none" w:sz="0" w:space="0" w:color="auto"/>
            <w:left w:val="none" w:sz="0" w:space="0" w:color="auto"/>
            <w:bottom w:val="none" w:sz="0" w:space="0" w:color="auto"/>
            <w:right w:val="none" w:sz="0" w:space="0" w:color="auto"/>
          </w:divBdr>
          <w:divsChild>
            <w:div w:id="16076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592">
      <w:bodyDiv w:val="1"/>
      <w:marLeft w:val="0"/>
      <w:marRight w:val="0"/>
      <w:marTop w:val="0"/>
      <w:marBottom w:val="0"/>
      <w:divBdr>
        <w:top w:val="none" w:sz="0" w:space="0" w:color="auto"/>
        <w:left w:val="none" w:sz="0" w:space="0" w:color="auto"/>
        <w:bottom w:val="none" w:sz="0" w:space="0" w:color="auto"/>
        <w:right w:val="none" w:sz="0" w:space="0" w:color="auto"/>
      </w:divBdr>
      <w:divsChild>
        <w:div w:id="1058937953">
          <w:marLeft w:val="0"/>
          <w:marRight w:val="0"/>
          <w:marTop w:val="0"/>
          <w:marBottom w:val="0"/>
          <w:divBdr>
            <w:top w:val="none" w:sz="0" w:space="0" w:color="auto"/>
            <w:left w:val="none" w:sz="0" w:space="0" w:color="auto"/>
            <w:bottom w:val="none" w:sz="0" w:space="0" w:color="auto"/>
            <w:right w:val="none" w:sz="0" w:space="0" w:color="auto"/>
          </w:divBdr>
          <w:divsChild>
            <w:div w:id="1926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938">
      <w:bodyDiv w:val="1"/>
      <w:marLeft w:val="0"/>
      <w:marRight w:val="0"/>
      <w:marTop w:val="0"/>
      <w:marBottom w:val="0"/>
      <w:divBdr>
        <w:top w:val="none" w:sz="0" w:space="0" w:color="auto"/>
        <w:left w:val="none" w:sz="0" w:space="0" w:color="auto"/>
        <w:bottom w:val="none" w:sz="0" w:space="0" w:color="auto"/>
        <w:right w:val="none" w:sz="0" w:space="0" w:color="auto"/>
      </w:divBdr>
    </w:div>
    <w:div w:id="1278297861">
      <w:bodyDiv w:val="1"/>
      <w:marLeft w:val="0"/>
      <w:marRight w:val="0"/>
      <w:marTop w:val="0"/>
      <w:marBottom w:val="0"/>
      <w:divBdr>
        <w:top w:val="none" w:sz="0" w:space="0" w:color="auto"/>
        <w:left w:val="none" w:sz="0" w:space="0" w:color="auto"/>
        <w:bottom w:val="none" w:sz="0" w:space="0" w:color="auto"/>
        <w:right w:val="none" w:sz="0" w:space="0" w:color="auto"/>
      </w:divBdr>
      <w:divsChild>
        <w:div w:id="2065255041">
          <w:marLeft w:val="0"/>
          <w:marRight w:val="0"/>
          <w:marTop w:val="0"/>
          <w:marBottom w:val="0"/>
          <w:divBdr>
            <w:top w:val="none" w:sz="0" w:space="0" w:color="auto"/>
            <w:left w:val="none" w:sz="0" w:space="0" w:color="auto"/>
            <w:bottom w:val="none" w:sz="0" w:space="0" w:color="auto"/>
            <w:right w:val="none" w:sz="0" w:space="0" w:color="auto"/>
          </w:divBdr>
          <w:divsChild>
            <w:div w:id="20058678">
              <w:marLeft w:val="0"/>
              <w:marRight w:val="0"/>
              <w:marTop w:val="0"/>
              <w:marBottom w:val="0"/>
              <w:divBdr>
                <w:top w:val="none" w:sz="0" w:space="0" w:color="auto"/>
                <w:left w:val="none" w:sz="0" w:space="0" w:color="auto"/>
                <w:bottom w:val="none" w:sz="0" w:space="0" w:color="auto"/>
                <w:right w:val="none" w:sz="0" w:space="0" w:color="auto"/>
              </w:divBdr>
            </w:div>
            <w:div w:id="4379213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191724310">
              <w:marLeft w:val="0"/>
              <w:marRight w:val="0"/>
              <w:marTop w:val="0"/>
              <w:marBottom w:val="0"/>
              <w:divBdr>
                <w:top w:val="none" w:sz="0" w:space="0" w:color="auto"/>
                <w:left w:val="none" w:sz="0" w:space="0" w:color="auto"/>
                <w:bottom w:val="none" w:sz="0" w:space="0" w:color="auto"/>
                <w:right w:val="none" w:sz="0" w:space="0" w:color="auto"/>
              </w:divBdr>
            </w:div>
            <w:div w:id="478956217">
              <w:marLeft w:val="0"/>
              <w:marRight w:val="0"/>
              <w:marTop w:val="0"/>
              <w:marBottom w:val="0"/>
              <w:divBdr>
                <w:top w:val="none" w:sz="0" w:space="0" w:color="auto"/>
                <w:left w:val="none" w:sz="0" w:space="0" w:color="auto"/>
                <w:bottom w:val="none" w:sz="0" w:space="0" w:color="auto"/>
                <w:right w:val="none" w:sz="0" w:space="0" w:color="auto"/>
              </w:divBdr>
            </w:div>
            <w:div w:id="597057428">
              <w:marLeft w:val="0"/>
              <w:marRight w:val="0"/>
              <w:marTop w:val="0"/>
              <w:marBottom w:val="0"/>
              <w:divBdr>
                <w:top w:val="none" w:sz="0" w:space="0" w:color="auto"/>
                <w:left w:val="none" w:sz="0" w:space="0" w:color="auto"/>
                <w:bottom w:val="none" w:sz="0" w:space="0" w:color="auto"/>
                <w:right w:val="none" w:sz="0" w:space="0" w:color="auto"/>
              </w:divBdr>
            </w:div>
            <w:div w:id="627056404">
              <w:marLeft w:val="0"/>
              <w:marRight w:val="0"/>
              <w:marTop w:val="0"/>
              <w:marBottom w:val="0"/>
              <w:divBdr>
                <w:top w:val="none" w:sz="0" w:space="0" w:color="auto"/>
                <w:left w:val="none" w:sz="0" w:space="0" w:color="auto"/>
                <w:bottom w:val="none" w:sz="0" w:space="0" w:color="auto"/>
                <w:right w:val="none" w:sz="0" w:space="0" w:color="auto"/>
              </w:divBdr>
            </w:div>
            <w:div w:id="678850969">
              <w:marLeft w:val="0"/>
              <w:marRight w:val="0"/>
              <w:marTop w:val="0"/>
              <w:marBottom w:val="0"/>
              <w:divBdr>
                <w:top w:val="none" w:sz="0" w:space="0" w:color="auto"/>
                <w:left w:val="none" w:sz="0" w:space="0" w:color="auto"/>
                <w:bottom w:val="none" w:sz="0" w:space="0" w:color="auto"/>
                <w:right w:val="none" w:sz="0" w:space="0" w:color="auto"/>
              </w:divBdr>
            </w:div>
            <w:div w:id="846017564">
              <w:marLeft w:val="0"/>
              <w:marRight w:val="0"/>
              <w:marTop w:val="0"/>
              <w:marBottom w:val="0"/>
              <w:divBdr>
                <w:top w:val="none" w:sz="0" w:space="0" w:color="auto"/>
                <w:left w:val="none" w:sz="0" w:space="0" w:color="auto"/>
                <w:bottom w:val="none" w:sz="0" w:space="0" w:color="auto"/>
                <w:right w:val="none" w:sz="0" w:space="0" w:color="auto"/>
              </w:divBdr>
            </w:div>
            <w:div w:id="863590568">
              <w:marLeft w:val="0"/>
              <w:marRight w:val="0"/>
              <w:marTop w:val="0"/>
              <w:marBottom w:val="0"/>
              <w:divBdr>
                <w:top w:val="none" w:sz="0" w:space="0" w:color="auto"/>
                <w:left w:val="none" w:sz="0" w:space="0" w:color="auto"/>
                <w:bottom w:val="none" w:sz="0" w:space="0" w:color="auto"/>
                <w:right w:val="none" w:sz="0" w:space="0" w:color="auto"/>
              </w:divBdr>
            </w:div>
            <w:div w:id="902563013">
              <w:marLeft w:val="0"/>
              <w:marRight w:val="0"/>
              <w:marTop w:val="0"/>
              <w:marBottom w:val="0"/>
              <w:divBdr>
                <w:top w:val="none" w:sz="0" w:space="0" w:color="auto"/>
                <w:left w:val="none" w:sz="0" w:space="0" w:color="auto"/>
                <w:bottom w:val="none" w:sz="0" w:space="0" w:color="auto"/>
                <w:right w:val="none" w:sz="0" w:space="0" w:color="auto"/>
              </w:divBdr>
            </w:div>
            <w:div w:id="938100892">
              <w:marLeft w:val="0"/>
              <w:marRight w:val="0"/>
              <w:marTop w:val="0"/>
              <w:marBottom w:val="0"/>
              <w:divBdr>
                <w:top w:val="none" w:sz="0" w:space="0" w:color="auto"/>
                <w:left w:val="none" w:sz="0" w:space="0" w:color="auto"/>
                <w:bottom w:val="none" w:sz="0" w:space="0" w:color="auto"/>
                <w:right w:val="none" w:sz="0" w:space="0" w:color="auto"/>
              </w:divBdr>
            </w:div>
            <w:div w:id="1020472860">
              <w:marLeft w:val="0"/>
              <w:marRight w:val="0"/>
              <w:marTop w:val="0"/>
              <w:marBottom w:val="0"/>
              <w:divBdr>
                <w:top w:val="none" w:sz="0" w:space="0" w:color="auto"/>
                <w:left w:val="none" w:sz="0" w:space="0" w:color="auto"/>
                <w:bottom w:val="none" w:sz="0" w:space="0" w:color="auto"/>
                <w:right w:val="none" w:sz="0" w:space="0" w:color="auto"/>
              </w:divBdr>
            </w:div>
            <w:div w:id="1093864097">
              <w:marLeft w:val="0"/>
              <w:marRight w:val="0"/>
              <w:marTop w:val="0"/>
              <w:marBottom w:val="0"/>
              <w:divBdr>
                <w:top w:val="none" w:sz="0" w:space="0" w:color="auto"/>
                <w:left w:val="none" w:sz="0" w:space="0" w:color="auto"/>
                <w:bottom w:val="none" w:sz="0" w:space="0" w:color="auto"/>
                <w:right w:val="none" w:sz="0" w:space="0" w:color="auto"/>
              </w:divBdr>
            </w:div>
            <w:div w:id="1197962145">
              <w:marLeft w:val="0"/>
              <w:marRight w:val="0"/>
              <w:marTop w:val="0"/>
              <w:marBottom w:val="0"/>
              <w:divBdr>
                <w:top w:val="none" w:sz="0" w:space="0" w:color="auto"/>
                <w:left w:val="none" w:sz="0" w:space="0" w:color="auto"/>
                <w:bottom w:val="none" w:sz="0" w:space="0" w:color="auto"/>
                <w:right w:val="none" w:sz="0" w:space="0" w:color="auto"/>
              </w:divBdr>
            </w:div>
            <w:div w:id="1236086941">
              <w:marLeft w:val="0"/>
              <w:marRight w:val="0"/>
              <w:marTop w:val="0"/>
              <w:marBottom w:val="0"/>
              <w:divBdr>
                <w:top w:val="none" w:sz="0" w:space="0" w:color="auto"/>
                <w:left w:val="none" w:sz="0" w:space="0" w:color="auto"/>
                <w:bottom w:val="none" w:sz="0" w:space="0" w:color="auto"/>
                <w:right w:val="none" w:sz="0" w:space="0" w:color="auto"/>
              </w:divBdr>
            </w:div>
            <w:div w:id="1245527566">
              <w:marLeft w:val="0"/>
              <w:marRight w:val="0"/>
              <w:marTop w:val="0"/>
              <w:marBottom w:val="0"/>
              <w:divBdr>
                <w:top w:val="none" w:sz="0" w:space="0" w:color="auto"/>
                <w:left w:val="none" w:sz="0" w:space="0" w:color="auto"/>
                <w:bottom w:val="none" w:sz="0" w:space="0" w:color="auto"/>
                <w:right w:val="none" w:sz="0" w:space="0" w:color="auto"/>
              </w:divBdr>
            </w:div>
            <w:div w:id="1283269394">
              <w:marLeft w:val="0"/>
              <w:marRight w:val="0"/>
              <w:marTop w:val="0"/>
              <w:marBottom w:val="0"/>
              <w:divBdr>
                <w:top w:val="none" w:sz="0" w:space="0" w:color="auto"/>
                <w:left w:val="none" w:sz="0" w:space="0" w:color="auto"/>
                <w:bottom w:val="none" w:sz="0" w:space="0" w:color="auto"/>
                <w:right w:val="none" w:sz="0" w:space="0" w:color="auto"/>
              </w:divBdr>
            </w:div>
            <w:div w:id="1409421666">
              <w:marLeft w:val="0"/>
              <w:marRight w:val="0"/>
              <w:marTop w:val="0"/>
              <w:marBottom w:val="0"/>
              <w:divBdr>
                <w:top w:val="none" w:sz="0" w:space="0" w:color="auto"/>
                <w:left w:val="none" w:sz="0" w:space="0" w:color="auto"/>
                <w:bottom w:val="none" w:sz="0" w:space="0" w:color="auto"/>
                <w:right w:val="none" w:sz="0" w:space="0" w:color="auto"/>
              </w:divBdr>
            </w:div>
            <w:div w:id="1605570692">
              <w:marLeft w:val="0"/>
              <w:marRight w:val="0"/>
              <w:marTop w:val="0"/>
              <w:marBottom w:val="0"/>
              <w:divBdr>
                <w:top w:val="none" w:sz="0" w:space="0" w:color="auto"/>
                <w:left w:val="none" w:sz="0" w:space="0" w:color="auto"/>
                <w:bottom w:val="none" w:sz="0" w:space="0" w:color="auto"/>
                <w:right w:val="none" w:sz="0" w:space="0" w:color="auto"/>
              </w:divBdr>
            </w:div>
            <w:div w:id="1800147675">
              <w:marLeft w:val="0"/>
              <w:marRight w:val="0"/>
              <w:marTop w:val="0"/>
              <w:marBottom w:val="0"/>
              <w:divBdr>
                <w:top w:val="none" w:sz="0" w:space="0" w:color="auto"/>
                <w:left w:val="none" w:sz="0" w:space="0" w:color="auto"/>
                <w:bottom w:val="none" w:sz="0" w:space="0" w:color="auto"/>
                <w:right w:val="none" w:sz="0" w:space="0" w:color="auto"/>
              </w:divBdr>
            </w:div>
            <w:div w:id="2017414302">
              <w:marLeft w:val="0"/>
              <w:marRight w:val="0"/>
              <w:marTop w:val="0"/>
              <w:marBottom w:val="0"/>
              <w:divBdr>
                <w:top w:val="none" w:sz="0" w:space="0" w:color="auto"/>
                <w:left w:val="none" w:sz="0" w:space="0" w:color="auto"/>
                <w:bottom w:val="none" w:sz="0" w:space="0" w:color="auto"/>
                <w:right w:val="none" w:sz="0" w:space="0" w:color="auto"/>
              </w:divBdr>
            </w:div>
            <w:div w:id="21016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204">
      <w:bodyDiv w:val="1"/>
      <w:marLeft w:val="0"/>
      <w:marRight w:val="0"/>
      <w:marTop w:val="0"/>
      <w:marBottom w:val="0"/>
      <w:divBdr>
        <w:top w:val="none" w:sz="0" w:space="0" w:color="auto"/>
        <w:left w:val="none" w:sz="0" w:space="0" w:color="auto"/>
        <w:bottom w:val="none" w:sz="0" w:space="0" w:color="auto"/>
        <w:right w:val="none" w:sz="0" w:space="0" w:color="auto"/>
      </w:divBdr>
      <w:divsChild>
        <w:div w:id="543517812">
          <w:marLeft w:val="0"/>
          <w:marRight w:val="0"/>
          <w:marTop w:val="0"/>
          <w:marBottom w:val="0"/>
          <w:divBdr>
            <w:top w:val="none" w:sz="0" w:space="0" w:color="auto"/>
            <w:left w:val="none" w:sz="0" w:space="0" w:color="auto"/>
            <w:bottom w:val="none" w:sz="0" w:space="0" w:color="auto"/>
            <w:right w:val="none" w:sz="0" w:space="0" w:color="auto"/>
          </w:divBdr>
          <w:divsChild>
            <w:div w:id="5472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8468">
      <w:bodyDiv w:val="1"/>
      <w:marLeft w:val="0"/>
      <w:marRight w:val="0"/>
      <w:marTop w:val="0"/>
      <w:marBottom w:val="0"/>
      <w:divBdr>
        <w:top w:val="none" w:sz="0" w:space="0" w:color="auto"/>
        <w:left w:val="none" w:sz="0" w:space="0" w:color="auto"/>
        <w:bottom w:val="none" w:sz="0" w:space="0" w:color="auto"/>
        <w:right w:val="none" w:sz="0" w:space="0" w:color="auto"/>
      </w:divBdr>
    </w:div>
    <w:div w:id="1291009925">
      <w:bodyDiv w:val="1"/>
      <w:marLeft w:val="0"/>
      <w:marRight w:val="0"/>
      <w:marTop w:val="0"/>
      <w:marBottom w:val="0"/>
      <w:divBdr>
        <w:top w:val="none" w:sz="0" w:space="0" w:color="auto"/>
        <w:left w:val="none" w:sz="0" w:space="0" w:color="auto"/>
        <w:bottom w:val="none" w:sz="0" w:space="0" w:color="auto"/>
        <w:right w:val="none" w:sz="0" w:space="0" w:color="auto"/>
      </w:divBdr>
      <w:divsChild>
        <w:div w:id="631713907">
          <w:marLeft w:val="0"/>
          <w:marRight w:val="0"/>
          <w:marTop w:val="0"/>
          <w:marBottom w:val="0"/>
          <w:divBdr>
            <w:top w:val="none" w:sz="0" w:space="0" w:color="auto"/>
            <w:left w:val="none" w:sz="0" w:space="0" w:color="auto"/>
            <w:bottom w:val="none" w:sz="0" w:space="0" w:color="auto"/>
            <w:right w:val="none" w:sz="0" w:space="0" w:color="auto"/>
          </w:divBdr>
          <w:divsChild>
            <w:div w:id="20574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618">
      <w:bodyDiv w:val="1"/>
      <w:marLeft w:val="0"/>
      <w:marRight w:val="0"/>
      <w:marTop w:val="0"/>
      <w:marBottom w:val="0"/>
      <w:divBdr>
        <w:top w:val="none" w:sz="0" w:space="0" w:color="auto"/>
        <w:left w:val="none" w:sz="0" w:space="0" w:color="auto"/>
        <w:bottom w:val="none" w:sz="0" w:space="0" w:color="auto"/>
        <w:right w:val="none" w:sz="0" w:space="0" w:color="auto"/>
      </w:divBdr>
    </w:div>
    <w:div w:id="1294212273">
      <w:bodyDiv w:val="1"/>
      <w:marLeft w:val="0"/>
      <w:marRight w:val="0"/>
      <w:marTop w:val="0"/>
      <w:marBottom w:val="0"/>
      <w:divBdr>
        <w:top w:val="none" w:sz="0" w:space="0" w:color="auto"/>
        <w:left w:val="none" w:sz="0" w:space="0" w:color="auto"/>
        <w:bottom w:val="none" w:sz="0" w:space="0" w:color="auto"/>
        <w:right w:val="none" w:sz="0" w:space="0" w:color="auto"/>
      </w:divBdr>
      <w:divsChild>
        <w:div w:id="435293617">
          <w:marLeft w:val="0"/>
          <w:marRight w:val="0"/>
          <w:marTop w:val="0"/>
          <w:marBottom w:val="0"/>
          <w:divBdr>
            <w:top w:val="none" w:sz="0" w:space="0" w:color="auto"/>
            <w:left w:val="none" w:sz="0" w:space="0" w:color="auto"/>
            <w:bottom w:val="none" w:sz="0" w:space="0" w:color="auto"/>
            <w:right w:val="none" w:sz="0" w:space="0" w:color="auto"/>
          </w:divBdr>
          <w:divsChild>
            <w:div w:id="5016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2432">
      <w:bodyDiv w:val="1"/>
      <w:marLeft w:val="0"/>
      <w:marRight w:val="0"/>
      <w:marTop w:val="0"/>
      <w:marBottom w:val="0"/>
      <w:divBdr>
        <w:top w:val="none" w:sz="0" w:space="0" w:color="auto"/>
        <w:left w:val="none" w:sz="0" w:space="0" w:color="auto"/>
        <w:bottom w:val="none" w:sz="0" w:space="0" w:color="auto"/>
        <w:right w:val="none" w:sz="0" w:space="0" w:color="auto"/>
      </w:divBdr>
      <w:divsChild>
        <w:div w:id="787429635">
          <w:marLeft w:val="0"/>
          <w:marRight w:val="0"/>
          <w:marTop w:val="0"/>
          <w:marBottom w:val="0"/>
          <w:divBdr>
            <w:top w:val="none" w:sz="0" w:space="0" w:color="auto"/>
            <w:left w:val="none" w:sz="0" w:space="0" w:color="auto"/>
            <w:bottom w:val="none" w:sz="0" w:space="0" w:color="auto"/>
            <w:right w:val="none" w:sz="0" w:space="0" w:color="auto"/>
          </w:divBdr>
          <w:divsChild>
            <w:div w:id="139539634">
              <w:marLeft w:val="0"/>
              <w:marRight w:val="0"/>
              <w:marTop w:val="0"/>
              <w:marBottom w:val="0"/>
              <w:divBdr>
                <w:top w:val="none" w:sz="0" w:space="0" w:color="auto"/>
                <w:left w:val="none" w:sz="0" w:space="0" w:color="auto"/>
                <w:bottom w:val="none" w:sz="0" w:space="0" w:color="auto"/>
                <w:right w:val="none" w:sz="0" w:space="0" w:color="auto"/>
              </w:divBdr>
            </w:div>
            <w:div w:id="598373909">
              <w:marLeft w:val="0"/>
              <w:marRight w:val="0"/>
              <w:marTop w:val="0"/>
              <w:marBottom w:val="0"/>
              <w:divBdr>
                <w:top w:val="none" w:sz="0" w:space="0" w:color="auto"/>
                <w:left w:val="none" w:sz="0" w:space="0" w:color="auto"/>
                <w:bottom w:val="none" w:sz="0" w:space="0" w:color="auto"/>
                <w:right w:val="none" w:sz="0" w:space="0" w:color="auto"/>
              </w:divBdr>
            </w:div>
            <w:div w:id="747846618">
              <w:marLeft w:val="0"/>
              <w:marRight w:val="0"/>
              <w:marTop w:val="0"/>
              <w:marBottom w:val="0"/>
              <w:divBdr>
                <w:top w:val="none" w:sz="0" w:space="0" w:color="auto"/>
                <w:left w:val="none" w:sz="0" w:space="0" w:color="auto"/>
                <w:bottom w:val="none" w:sz="0" w:space="0" w:color="auto"/>
                <w:right w:val="none" w:sz="0" w:space="0" w:color="auto"/>
              </w:divBdr>
            </w:div>
            <w:div w:id="925766923">
              <w:marLeft w:val="0"/>
              <w:marRight w:val="0"/>
              <w:marTop w:val="0"/>
              <w:marBottom w:val="0"/>
              <w:divBdr>
                <w:top w:val="none" w:sz="0" w:space="0" w:color="auto"/>
                <w:left w:val="none" w:sz="0" w:space="0" w:color="auto"/>
                <w:bottom w:val="none" w:sz="0" w:space="0" w:color="auto"/>
                <w:right w:val="none" w:sz="0" w:space="0" w:color="auto"/>
              </w:divBdr>
            </w:div>
            <w:div w:id="1443961634">
              <w:marLeft w:val="0"/>
              <w:marRight w:val="0"/>
              <w:marTop w:val="0"/>
              <w:marBottom w:val="0"/>
              <w:divBdr>
                <w:top w:val="none" w:sz="0" w:space="0" w:color="auto"/>
                <w:left w:val="none" w:sz="0" w:space="0" w:color="auto"/>
                <w:bottom w:val="none" w:sz="0" w:space="0" w:color="auto"/>
                <w:right w:val="none" w:sz="0" w:space="0" w:color="auto"/>
              </w:divBdr>
            </w:div>
            <w:div w:id="162673912">
              <w:marLeft w:val="0"/>
              <w:marRight w:val="0"/>
              <w:marTop w:val="0"/>
              <w:marBottom w:val="0"/>
              <w:divBdr>
                <w:top w:val="none" w:sz="0" w:space="0" w:color="auto"/>
                <w:left w:val="none" w:sz="0" w:space="0" w:color="auto"/>
                <w:bottom w:val="none" w:sz="0" w:space="0" w:color="auto"/>
                <w:right w:val="none" w:sz="0" w:space="0" w:color="auto"/>
              </w:divBdr>
            </w:div>
            <w:div w:id="364403844">
              <w:marLeft w:val="0"/>
              <w:marRight w:val="0"/>
              <w:marTop w:val="0"/>
              <w:marBottom w:val="0"/>
              <w:divBdr>
                <w:top w:val="none" w:sz="0" w:space="0" w:color="auto"/>
                <w:left w:val="none" w:sz="0" w:space="0" w:color="auto"/>
                <w:bottom w:val="none" w:sz="0" w:space="0" w:color="auto"/>
                <w:right w:val="none" w:sz="0" w:space="0" w:color="auto"/>
              </w:divBdr>
            </w:div>
            <w:div w:id="1486126998">
              <w:marLeft w:val="0"/>
              <w:marRight w:val="0"/>
              <w:marTop w:val="0"/>
              <w:marBottom w:val="0"/>
              <w:divBdr>
                <w:top w:val="none" w:sz="0" w:space="0" w:color="auto"/>
                <w:left w:val="none" w:sz="0" w:space="0" w:color="auto"/>
                <w:bottom w:val="none" w:sz="0" w:space="0" w:color="auto"/>
                <w:right w:val="none" w:sz="0" w:space="0" w:color="auto"/>
              </w:divBdr>
            </w:div>
            <w:div w:id="948127808">
              <w:marLeft w:val="0"/>
              <w:marRight w:val="0"/>
              <w:marTop w:val="0"/>
              <w:marBottom w:val="0"/>
              <w:divBdr>
                <w:top w:val="none" w:sz="0" w:space="0" w:color="auto"/>
                <w:left w:val="none" w:sz="0" w:space="0" w:color="auto"/>
                <w:bottom w:val="none" w:sz="0" w:space="0" w:color="auto"/>
                <w:right w:val="none" w:sz="0" w:space="0" w:color="auto"/>
              </w:divBdr>
            </w:div>
            <w:div w:id="1819881585">
              <w:marLeft w:val="0"/>
              <w:marRight w:val="0"/>
              <w:marTop w:val="0"/>
              <w:marBottom w:val="0"/>
              <w:divBdr>
                <w:top w:val="none" w:sz="0" w:space="0" w:color="auto"/>
                <w:left w:val="none" w:sz="0" w:space="0" w:color="auto"/>
                <w:bottom w:val="none" w:sz="0" w:space="0" w:color="auto"/>
                <w:right w:val="none" w:sz="0" w:space="0" w:color="auto"/>
              </w:divBdr>
            </w:div>
            <w:div w:id="1992904259">
              <w:marLeft w:val="0"/>
              <w:marRight w:val="0"/>
              <w:marTop w:val="0"/>
              <w:marBottom w:val="0"/>
              <w:divBdr>
                <w:top w:val="none" w:sz="0" w:space="0" w:color="auto"/>
                <w:left w:val="none" w:sz="0" w:space="0" w:color="auto"/>
                <w:bottom w:val="none" w:sz="0" w:space="0" w:color="auto"/>
                <w:right w:val="none" w:sz="0" w:space="0" w:color="auto"/>
              </w:divBdr>
            </w:div>
            <w:div w:id="112333399">
              <w:marLeft w:val="0"/>
              <w:marRight w:val="0"/>
              <w:marTop w:val="0"/>
              <w:marBottom w:val="0"/>
              <w:divBdr>
                <w:top w:val="none" w:sz="0" w:space="0" w:color="auto"/>
                <w:left w:val="none" w:sz="0" w:space="0" w:color="auto"/>
                <w:bottom w:val="none" w:sz="0" w:space="0" w:color="auto"/>
                <w:right w:val="none" w:sz="0" w:space="0" w:color="auto"/>
              </w:divBdr>
            </w:div>
            <w:div w:id="650525515">
              <w:marLeft w:val="0"/>
              <w:marRight w:val="0"/>
              <w:marTop w:val="0"/>
              <w:marBottom w:val="0"/>
              <w:divBdr>
                <w:top w:val="none" w:sz="0" w:space="0" w:color="auto"/>
                <w:left w:val="none" w:sz="0" w:space="0" w:color="auto"/>
                <w:bottom w:val="none" w:sz="0" w:space="0" w:color="auto"/>
                <w:right w:val="none" w:sz="0" w:space="0" w:color="auto"/>
              </w:divBdr>
            </w:div>
            <w:div w:id="1323319095">
              <w:marLeft w:val="0"/>
              <w:marRight w:val="0"/>
              <w:marTop w:val="0"/>
              <w:marBottom w:val="0"/>
              <w:divBdr>
                <w:top w:val="none" w:sz="0" w:space="0" w:color="auto"/>
                <w:left w:val="none" w:sz="0" w:space="0" w:color="auto"/>
                <w:bottom w:val="none" w:sz="0" w:space="0" w:color="auto"/>
                <w:right w:val="none" w:sz="0" w:space="0" w:color="auto"/>
              </w:divBdr>
            </w:div>
            <w:div w:id="1294755489">
              <w:marLeft w:val="0"/>
              <w:marRight w:val="0"/>
              <w:marTop w:val="0"/>
              <w:marBottom w:val="0"/>
              <w:divBdr>
                <w:top w:val="none" w:sz="0" w:space="0" w:color="auto"/>
                <w:left w:val="none" w:sz="0" w:space="0" w:color="auto"/>
                <w:bottom w:val="none" w:sz="0" w:space="0" w:color="auto"/>
                <w:right w:val="none" w:sz="0" w:space="0" w:color="auto"/>
              </w:divBdr>
            </w:div>
            <w:div w:id="1271858156">
              <w:marLeft w:val="0"/>
              <w:marRight w:val="0"/>
              <w:marTop w:val="0"/>
              <w:marBottom w:val="0"/>
              <w:divBdr>
                <w:top w:val="none" w:sz="0" w:space="0" w:color="auto"/>
                <w:left w:val="none" w:sz="0" w:space="0" w:color="auto"/>
                <w:bottom w:val="none" w:sz="0" w:space="0" w:color="auto"/>
                <w:right w:val="none" w:sz="0" w:space="0" w:color="auto"/>
              </w:divBdr>
            </w:div>
            <w:div w:id="45839645">
              <w:marLeft w:val="0"/>
              <w:marRight w:val="0"/>
              <w:marTop w:val="0"/>
              <w:marBottom w:val="0"/>
              <w:divBdr>
                <w:top w:val="none" w:sz="0" w:space="0" w:color="auto"/>
                <w:left w:val="none" w:sz="0" w:space="0" w:color="auto"/>
                <w:bottom w:val="none" w:sz="0" w:space="0" w:color="auto"/>
                <w:right w:val="none" w:sz="0" w:space="0" w:color="auto"/>
              </w:divBdr>
            </w:div>
            <w:div w:id="1932543991">
              <w:marLeft w:val="0"/>
              <w:marRight w:val="0"/>
              <w:marTop w:val="0"/>
              <w:marBottom w:val="0"/>
              <w:divBdr>
                <w:top w:val="none" w:sz="0" w:space="0" w:color="auto"/>
                <w:left w:val="none" w:sz="0" w:space="0" w:color="auto"/>
                <w:bottom w:val="none" w:sz="0" w:space="0" w:color="auto"/>
                <w:right w:val="none" w:sz="0" w:space="0" w:color="auto"/>
              </w:divBdr>
            </w:div>
            <w:div w:id="19343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6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153">
          <w:marLeft w:val="0"/>
          <w:marRight w:val="0"/>
          <w:marTop w:val="0"/>
          <w:marBottom w:val="0"/>
          <w:divBdr>
            <w:top w:val="none" w:sz="0" w:space="0" w:color="auto"/>
            <w:left w:val="none" w:sz="0" w:space="0" w:color="auto"/>
            <w:bottom w:val="none" w:sz="0" w:space="0" w:color="auto"/>
            <w:right w:val="none" w:sz="0" w:space="0" w:color="auto"/>
          </w:divBdr>
          <w:divsChild>
            <w:div w:id="2063403131">
              <w:marLeft w:val="0"/>
              <w:marRight w:val="0"/>
              <w:marTop w:val="0"/>
              <w:marBottom w:val="0"/>
              <w:divBdr>
                <w:top w:val="none" w:sz="0" w:space="0" w:color="auto"/>
                <w:left w:val="none" w:sz="0" w:space="0" w:color="auto"/>
                <w:bottom w:val="none" w:sz="0" w:space="0" w:color="auto"/>
                <w:right w:val="none" w:sz="0" w:space="0" w:color="auto"/>
              </w:divBdr>
            </w:div>
            <w:div w:id="1935045691">
              <w:marLeft w:val="0"/>
              <w:marRight w:val="0"/>
              <w:marTop w:val="0"/>
              <w:marBottom w:val="0"/>
              <w:divBdr>
                <w:top w:val="none" w:sz="0" w:space="0" w:color="auto"/>
                <w:left w:val="none" w:sz="0" w:space="0" w:color="auto"/>
                <w:bottom w:val="none" w:sz="0" w:space="0" w:color="auto"/>
                <w:right w:val="none" w:sz="0" w:space="0" w:color="auto"/>
              </w:divBdr>
            </w:div>
            <w:div w:id="919681518">
              <w:marLeft w:val="0"/>
              <w:marRight w:val="0"/>
              <w:marTop w:val="0"/>
              <w:marBottom w:val="0"/>
              <w:divBdr>
                <w:top w:val="none" w:sz="0" w:space="0" w:color="auto"/>
                <w:left w:val="none" w:sz="0" w:space="0" w:color="auto"/>
                <w:bottom w:val="none" w:sz="0" w:space="0" w:color="auto"/>
                <w:right w:val="none" w:sz="0" w:space="0" w:color="auto"/>
              </w:divBdr>
            </w:div>
            <w:div w:id="2015106419">
              <w:marLeft w:val="0"/>
              <w:marRight w:val="0"/>
              <w:marTop w:val="0"/>
              <w:marBottom w:val="0"/>
              <w:divBdr>
                <w:top w:val="none" w:sz="0" w:space="0" w:color="auto"/>
                <w:left w:val="none" w:sz="0" w:space="0" w:color="auto"/>
                <w:bottom w:val="none" w:sz="0" w:space="0" w:color="auto"/>
                <w:right w:val="none" w:sz="0" w:space="0" w:color="auto"/>
              </w:divBdr>
            </w:div>
            <w:div w:id="1724132948">
              <w:marLeft w:val="0"/>
              <w:marRight w:val="0"/>
              <w:marTop w:val="0"/>
              <w:marBottom w:val="0"/>
              <w:divBdr>
                <w:top w:val="none" w:sz="0" w:space="0" w:color="auto"/>
                <w:left w:val="none" w:sz="0" w:space="0" w:color="auto"/>
                <w:bottom w:val="none" w:sz="0" w:space="0" w:color="auto"/>
                <w:right w:val="none" w:sz="0" w:space="0" w:color="auto"/>
              </w:divBdr>
            </w:div>
            <w:div w:id="1928884299">
              <w:marLeft w:val="0"/>
              <w:marRight w:val="0"/>
              <w:marTop w:val="0"/>
              <w:marBottom w:val="0"/>
              <w:divBdr>
                <w:top w:val="none" w:sz="0" w:space="0" w:color="auto"/>
                <w:left w:val="none" w:sz="0" w:space="0" w:color="auto"/>
                <w:bottom w:val="none" w:sz="0" w:space="0" w:color="auto"/>
                <w:right w:val="none" w:sz="0" w:space="0" w:color="auto"/>
              </w:divBdr>
            </w:div>
            <w:div w:id="461919237">
              <w:marLeft w:val="0"/>
              <w:marRight w:val="0"/>
              <w:marTop w:val="0"/>
              <w:marBottom w:val="0"/>
              <w:divBdr>
                <w:top w:val="none" w:sz="0" w:space="0" w:color="auto"/>
                <w:left w:val="none" w:sz="0" w:space="0" w:color="auto"/>
                <w:bottom w:val="none" w:sz="0" w:space="0" w:color="auto"/>
                <w:right w:val="none" w:sz="0" w:space="0" w:color="auto"/>
              </w:divBdr>
            </w:div>
            <w:div w:id="1544560877">
              <w:marLeft w:val="0"/>
              <w:marRight w:val="0"/>
              <w:marTop w:val="0"/>
              <w:marBottom w:val="0"/>
              <w:divBdr>
                <w:top w:val="none" w:sz="0" w:space="0" w:color="auto"/>
                <w:left w:val="none" w:sz="0" w:space="0" w:color="auto"/>
                <w:bottom w:val="none" w:sz="0" w:space="0" w:color="auto"/>
                <w:right w:val="none" w:sz="0" w:space="0" w:color="auto"/>
              </w:divBdr>
            </w:div>
            <w:div w:id="1162504729">
              <w:marLeft w:val="0"/>
              <w:marRight w:val="0"/>
              <w:marTop w:val="0"/>
              <w:marBottom w:val="0"/>
              <w:divBdr>
                <w:top w:val="none" w:sz="0" w:space="0" w:color="auto"/>
                <w:left w:val="none" w:sz="0" w:space="0" w:color="auto"/>
                <w:bottom w:val="none" w:sz="0" w:space="0" w:color="auto"/>
                <w:right w:val="none" w:sz="0" w:space="0" w:color="auto"/>
              </w:divBdr>
            </w:div>
            <w:div w:id="1520702579">
              <w:marLeft w:val="0"/>
              <w:marRight w:val="0"/>
              <w:marTop w:val="0"/>
              <w:marBottom w:val="0"/>
              <w:divBdr>
                <w:top w:val="none" w:sz="0" w:space="0" w:color="auto"/>
                <w:left w:val="none" w:sz="0" w:space="0" w:color="auto"/>
                <w:bottom w:val="none" w:sz="0" w:space="0" w:color="auto"/>
                <w:right w:val="none" w:sz="0" w:space="0" w:color="auto"/>
              </w:divBdr>
            </w:div>
            <w:div w:id="280646842">
              <w:marLeft w:val="0"/>
              <w:marRight w:val="0"/>
              <w:marTop w:val="0"/>
              <w:marBottom w:val="0"/>
              <w:divBdr>
                <w:top w:val="none" w:sz="0" w:space="0" w:color="auto"/>
                <w:left w:val="none" w:sz="0" w:space="0" w:color="auto"/>
                <w:bottom w:val="none" w:sz="0" w:space="0" w:color="auto"/>
                <w:right w:val="none" w:sz="0" w:space="0" w:color="auto"/>
              </w:divBdr>
            </w:div>
            <w:div w:id="271015189">
              <w:marLeft w:val="0"/>
              <w:marRight w:val="0"/>
              <w:marTop w:val="0"/>
              <w:marBottom w:val="0"/>
              <w:divBdr>
                <w:top w:val="none" w:sz="0" w:space="0" w:color="auto"/>
                <w:left w:val="none" w:sz="0" w:space="0" w:color="auto"/>
                <w:bottom w:val="none" w:sz="0" w:space="0" w:color="auto"/>
                <w:right w:val="none" w:sz="0" w:space="0" w:color="auto"/>
              </w:divBdr>
            </w:div>
            <w:div w:id="38365016">
              <w:marLeft w:val="0"/>
              <w:marRight w:val="0"/>
              <w:marTop w:val="0"/>
              <w:marBottom w:val="0"/>
              <w:divBdr>
                <w:top w:val="none" w:sz="0" w:space="0" w:color="auto"/>
                <w:left w:val="none" w:sz="0" w:space="0" w:color="auto"/>
                <w:bottom w:val="none" w:sz="0" w:space="0" w:color="auto"/>
                <w:right w:val="none" w:sz="0" w:space="0" w:color="auto"/>
              </w:divBdr>
            </w:div>
            <w:div w:id="1406605682">
              <w:marLeft w:val="0"/>
              <w:marRight w:val="0"/>
              <w:marTop w:val="0"/>
              <w:marBottom w:val="0"/>
              <w:divBdr>
                <w:top w:val="none" w:sz="0" w:space="0" w:color="auto"/>
                <w:left w:val="none" w:sz="0" w:space="0" w:color="auto"/>
                <w:bottom w:val="none" w:sz="0" w:space="0" w:color="auto"/>
                <w:right w:val="none" w:sz="0" w:space="0" w:color="auto"/>
              </w:divBdr>
            </w:div>
            <w:div w:id="1275940594">
              <w:marLeft w:val="0"/>
              <w:marRight w:val="0"/>
              <w:marTop w:val="0"/>
              <w:marBottom w:val="0"/>
              <w:divBdr>
                <w:top w:val="none" w:sz="0" w:space="0" w:color="auto"/>
                <w:left w:val="none" w:sz="0" w:space="0" w:color="auto"/>
                <w:bottom w:val="none" w:sz="0" w:space="0" w:color="auto"/>
                <w:right w:val="none" w:sz="0" w:space="0" w:color="auto"/>
              </w:divBdr>
            </w:div>
            <w:div w:id="832183133">
              <w:marLeft w:val="0"/>
              <w:marRight w:val="0"/>
              <w:marTop w:val="0"/>
              <w:marBottom w:val="0"/>
              <w:divBdr>
                <w:top w:val="none" w:sz="0" w:space="0" w:color="auto"/>
                <w:left w:val="none" w:sz="0" w:space="0" w:color="auto"/>
                <w:bottom w:val="none" w:sz="0" w:space="0" w:color="auto"/>
                <w:right w:val="none" w:sz="0" w:space="0" w:color="auto"/>
              </w:divBdr>
            </w:div>
            <w:div w:id="1528790238">
              <w:marLeft w:val="0"/>
              <w:marRight w:val="0"/>
              <w:marTop w:val="0"/>
              <w:marBottom w:val="0"/>
              <w:divBdr>
                <w:top w:val="none" w:sz="0" w:space="0" w:color="auto"/>
                <w:left w:val="none" w:sz="0" w:space="0" w:color="auto"/>
                <w:bottom w:val="none" w:sz="0" w:space="0" w:color="auto"/>
                <w:right w:val="none" w:sz="0" w:space="0" w:color="auto"/>
              </w:divBdr>
            </w:div>
            <w:div w:id="1942495334">
              <w:marLeft w:val="0"/>
              <w:marRight w:val="0"/>
              <w:marTop w:val="0"/>
              <w:marBottom w:val="0"/>
              <w:divBdr>
                <w:top w:val="none" w:sz="0" w:space="0" w:color="auto"/>
                <w:left w:val="none" w:sz="0" w:space="0" w:color="auto"/>
                <w:bottom w:val="none" w:sz="0" w:space="0" w:color="auto"/>
                <w:right w:val="none" w:sz="0" w:space="0" w:color="auto"/>
              </w:divBdr>
            </w:div>
            <w:div w:id="1986814382">
              <w:marLeft w:val="0"/>
              <w:marRight w:val="0"/>
              <w:marTop w:val="0"/>
              <w:marBottom w:val="0"/>
              <w:divBdr>
                <w:top w:val="none" w:sz="0" w:space="0" w:color="auto"/>
                <w:left w:val="none" w:sz="0" w:space="0" w:color="auto"/>
                <w:bottom w:val="none" w:sz="0" w:space="0" w:color="auto"/>
                <w:right w:val="none" w:sz="0" w:space="0" w:color="auto"/>
              </w:divBdr>
            </w:div>
            <w:div w:id="2084064172">
              <w:marLeft w:val="0"/>
              <w:marRight w:val="0"/>
              <w:marTop w:val="0"/>
              <w:marBottom w:val="0"/>
              <w:divBdr>
                <w:top w:val="none" w:sz="0" w:space="0" w:color="auto"/>
                <w:left w:val="none" w:sz="0" w:space="0" w:color="auto"/>
                <w:bottom w:val="none" w:sz="0" w:space="0" w:color="auto"/>
                <w:right w:val="none" w:sz="0" w:space="0" w:color="auto"/>
              </w:divBdr>
            </w:div>
            <w:div w:id="658654266">
              <w:marLeft w:val="0"/>
              <w:marRight w:val="0"/>
              <w:marTop w:val="0"/>
              <w:marBottom w:val="0"/>
              <w:divBdr>
                <w:top w:val="none" w:sz="0" w:space="0" w:color="auto"/>
                <w:left w:val="none" w:sz="0" w:space="0" w:color="auto"/>
                <w:bottom w:val="none" w:sz="0" w:space="0" w:color="auto"/>
                <w:right w:val="none" w:sz="0" w:space="0" w:color="auto"/>
              </w:divBdr>
            </w:div>
            <w:div w:id="321352300">
              <w:marLeft w:val="0"/>
              <w:marRight w:val="0"/>
              <w:marTop w:val="0"/>
              <w:marBottom w:val="0"/>
              <w:divBdr>
                <w:top w:val="none" w:sz="0" w:space="0" w:color="auto"/>
                <w:left w:val="none" w:sz="0" w:space="0" w:color="auto"/>
                <w:bottom w:val="none" w:sz="0" w:space="0" w:color="auto"/>
                <w:right w:val="none" w:sz="0" w:space="0" w:color="auto"/>
              </w:divBdr>
            </w:div>
            <w:div w:id="1343583717">
              <w:marLeft w:val="0"/>
              <w:marRight w:val="0"/>
              <w:marTop w:val="0"/>
              <w:marBottom w:val="0"/>
              <w:divBdr>
                <w:top w:val="none" w:sz="0" w:space="0" w:color="auto"/>
                <w:left w:val="none" w:sz="0" w:space="0" w:color="auto"/>
                <w:bottom w:val="none" w:sz="0" w:space="0" w:color="auto"/>
                <w:right w:val="none" w:sz="0" w:space="0" w:color="auto"/>
              </w:divBdr>
            </w:div>
            <w:div w:id="171915149">
              <w:marLeft w:val="0"/>
              <w:marRight w:val="0"/>
              <w:marTop w:val="0"/>
              <w:marBottom w:val="0"/>
              <w:divBdr>
                <w:top w:val="none" w:sz="0" w:space="0" w:color="auto"/>
                <w:left w:val="none" w:sz="0" w:space="0" w:color="auto"/>
                <w:bottom w:val="none" w:sz="0" w:space="0" w:color="auto"/>
                <w:right w:val="none" w:sz="0" w:space="0" w:color="auto"/>
              </w:divBdr>
            </w:div>
            <w:div w:id="792603246">
              <w:marLeft w:val="0"/>
              <w:marRight w:val="0"/>
              <w:marTop w:val="0"/>
              <w:marBottom w:val="0"/>
              <w:divBdr>
                <w:top w:val="none" w:sz="0" w:space="0" w:color="auto"/>
                <w:left w:val="none" w:sz="0" w:space="0" w:color="auto"/>
                <w:bottom w:val="none" w:sz="0" w:space="0" w:color="auto"/>
                <w:right w:val="none" w:sz="0" w:space="0" w:color="auto"/>
              </w:divBdr>
            </w:div>
            <w:div w:id="1262449992">
              <w:marLeft w:val="0"/>
              <w:marRight w:val="0"/>
              <w:marTop w:val="0"/>
              <w:marBottom w:val="0"/>
              <w:divBdr>
                <w:top w:val="none" w:sz="0" w:space="0" w:color="auto"/>
                <w:left w:val="none" w:sz="0" w:space="0" w:color="auto"/>
                <w:bottom w:val="none" w:sz="0" w:space="0" w:color="auto"/>
                <w:right w:val="none" w:sz="0" w:space="0" w:color="auto"/>
              </w:divBdr>
            </w:div>
            <w:div w:id="2030179702">
              <w:marLeft w:val="0"/>
              <w:marRight w:val="0"/>
              <w:marTop w:val="0"/>
              <w:marBottom w:val="0"/>
              <w:divBdr>
                <w:top w:val="none" w:sz="0" w:space="0" w:color="auto"/>
                <w:left w:val="none" w:sz="0" w:space="0" w:color="auto"/>
                <w:bottom w:val="none" w:sz="0" w:space="0" w:color="auto"/>
                <w:right w:val="none" w:sz="0" w:space="0" w:color="auto"/>
              </w:divBdr>
            </w:div>
            <w:div w:id="17761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762">
      <w:bodyDiv w:val="1"/>
      <w:marLeft w:val="0"/>
      <w:marRight w:val="0"/>
      <w:marTop w:val="0"/>
      <w:marBottom w:val="0"/>
      <w:divBdr>
        <w:top w:val="none" w:sz="0" w:space="0" w:color="auto"/>
        <w:left w:val="none" w:sz="0" w:space="0" w:color="auto"/>
        <w:bottom w:val="none" w:sz="0" w:space="0" w:color="auto"/>
        <w:right w:val="none" w:sz="0" w:space="0" w:color="auto"/>
      </w:divBdr>
      <w:divsChild>
        <w:div w:id="25641503">
          <w:marLeft w:val="0"/>
          <w:marRight w:val="0"/>
          <w:marTop w:val="0"/>
          <w:marBottom w:val="0"/>
          <w:divBdr>
            <w:top w:val="none" w:sz="0" w:space="0" w:color="auto"/>
            <w:left w:val="none" w:sz="0" w:space="0" w:color="auto"/>
            <w:bottom w:val="none" w:sz="0" w:space="0" w:color="auto"/>
            <w:right w:val="none" w:sz="0" w:space="0" w:color="auto"/>
          </w:divBdr>
          <w:divsChild>
            <w:div w:id="2951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0788">
      <w:bodyDiv w:val="1"/>
      <w:marLeft w:val="0"/>
      <w:marRight w:val="0"/>
      <w:marTop w:val="0"/>
      <w:marBottom w:val="0"/>
      <w:divBdr>
        <w:top w:val="none" w:sz="0" w:space="0" w:color="auto"/>
        <w:left w:val="none" w:sz="0" w:space="0" w:color="auto"/>
        <w:bottom w:val="none" w:sz="0" w:space="0" w:color="auto"/>
        <w:right w:val="none" w:sz="0" w:space="0" w:color="auto"/>
      </w:divBdr>
      <w:divsChild>
        <w:div w:id="1909267793">
          <w:marLeft w:val="0"/>
          <w:marRight w:val="0"/>
          <w:marTop w:val="0"/>
          <w:marBottom w:val="0"/>
          <w:divBdr>
            <w:top w:val="none" w:sz="0" w:space="0" w:color="auto"/>
            <w:left w:val="none" w:sz="0" w:space="0" w:color="auto"/>
            <w:bottom w:val="none" w:sz="0" w:space="0" w:color="auto"/>
            <w:right w:val="none" w:sz="0" w:space="0" w:color="auto"/>
          </w:divBdr>
          <w:divsChild>
            <w:div w:id="899245649">
              <w:marLeft w:val="0"/>
              <w:marRight w:val="0"/>
              <w:marTop w:val="0"/>
              <w:marBottom w:val="0"/>
              <w:divBdr>
                <w:top w:val="none" w:sz="0" w:space="0" w:color="auto"/>
                <w:left w:val="none" w:sz="0" w:space="0" w:color="auto"/>
                <w:bottom w:val="none" w:sz="0" w:space="0" w:color="auto"/>
                <w:right w:val="none" w:sz="0" w:space="0" w:color="auto"/>
              </w:divBdr>
            </w:div>
            <w:div w:id="12626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4121">
      <w:bodyDiv w:val="1"/>
      <w:marLeft w:val="0"/>
      <w:marRight w:val="0"/>
      <w:marTop w:val="0"/>
      <w:marBottom w:val="0"/>
      <w:divBdr>
        <w:top w:val="none" w:sz="0" w:space="0" w:color="auto"/>
        <w:left w:val="none" w:sz="0" w:space="0" w:color="auto"/>
        <w:bottom w:val="none" w:sz="0" w:space="0" w:color="auto"/>
        <w:right w:val="none" w:sz="0" w:space="0" w:color="auto"/>
      </w:divBdr>
      <w:divsChild>
        <w:div w:id="816070662">
          <w:marLeft w:val="0"/>
          <w:marRight w:val="0"/>
          <w:marTop w:val="0"/>
          <w:marBottom w:val="0"/>
          <w:divBdr>
            <w:top w:val="none" w:sz="0" w:space="0" w:color="auto"/>
            <w:left w:val="none" w:sz="0" w:space="0" w:color="auto"/>
            <w:bottom w:val="none" w:sz="0" w:space="0" w:color="auto"/>
            <w:right w:val="none" w:sz="0" w:space="0" w:color="auto"/>
          </w:divBdr>
          <w:divsChild>
            <w:div w:id="21311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295">
      <w:bodyDiv w:val="1"/>
      <w:marLeft w:val="0"/>
      <w:marRight w:val="0"/>
      <w:marTop w:val="0"/>
      <w:marBottom w:val="0"/>
      <w:divBdr>
        <w:top w:val="none" w:sz="0" w:space="0" w:color="auto"/>
        <w:left w:val="none" w:sz="0" w:space="0" w:color="auto"/>
        <w:bottom w:val="none" w:sz="0" w:space="0" w:color="auto"/>
        <w:right w:val="none" w:sz="0" w:space="0" w:color="auto"/>
      </w:divBdr>
      <w:divsChild>
        <w:div w:id="1729298581">
          <w:marLeft w:val="0"/>
          <w:marRight w:val="0"/>
          <w:marTop w:val="0"/>
          <w:marBottom w:val="0"/>
          <w:divBdr>
            <w:top w:val="none" w:sz="0" w:space="0" w:color="auto"/>
            <w:left w:val="none" w:sz="0" w:space="0" w:color="auto"/>
            <w:bottom w:val="none" w:sz="0" w:space="0" w:color="auto"/>
            <w:right w:val="none" w:sz="0" w:space="0" w:color="auto"/>
          </w:divBdr>
          <w:divsChild>
            <w:div w:id="838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114">
      <w:bodyDiv w:val="1"/>
      <w:marLeft w:val="0"/>
      <w:marRight w:val="0"/>
      <w:marTop w:val="0"/>
      <w:marBottom w:val="0"/>
      <w:divBdr>
        <w:top w:val="none" w:sz="0" w:space="0" w:color="auto"/>
        <w:left w:val="none" w:sz="0" w:space="0" w:color="auto"/>
        <w:bottom w:val="none" w:sz="0" w:space="0" w:color="auto"/>
        <w:right w:val="none" w:sz="0" w:space="0" w:color="auto"/>
      </w:divBdr>
      <w:divsChild>
        <w:div w:id="1286503465">
          <w:marLeft w:val="0"/>
          <w:marRight w:val="0"/>
          <w:marTop w:val="0"/>
          <w:marBottom w:val="0"/>
          <w:divBdr>
            <w:top w:val="none" w:sz="0" w:space="0" w:color="auto"/>
            <w:left w:val="none" w:sz="0" w:space="0" w:color="auto"/>
            <w:bottom w:val="none" w:sz="0" w:space="0" w:color="auto"/>
            <w:right w:val="none" w:sz="0" w:space="0" w:color="auto"/>
          </w:divBdr>
          <w:divsChild>
            <w:div w:id="12742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6648">
      <w:bodyDiv w:val="1"/>
      <w:marLeft w:val="0"/>
      <w:marRight w:val="0"/>
      <w:marTop w:val="0"/>
      <w:marBottom w:val="0"/>
      <w:divBdr>
        <w:top w:val="none" w:sz="0" w:space="0" w:color="auto"/>
        <w:left w:val="none" w:sz="0" w:space="0" w:color="auto"/>
        <w:bottom w:val="none" w:sz="0" w:space="0" w:color="auto"/>
        <w:right w:val="none" w:sz="0" w:space="0" w:color="auto"/>
      </w:divBdr>
      <w:divsChild>
        <w:div w:id="305665071">
          <w:marLeft w:val="0"/>
          <w:marRight w:val="0"/>
          <w:marTop w:val="0"/>
          <w:marBottom w:val="0"/>
          <w:divBdr>
            <w:top w:val="none" w:sz="0" w:space="0" w:color="auto"/>
            <w:left w:val="none" w:sz="0" w:space="0" w:color="auto"/>
            <w:bottom w:val="none" w:sz="0" w:space="0" w:color="auto"/>
            <w:right w:val="none" w:sz="0" w:space="0" w:color="auto"/>
          </w:divBdr>
          <w:divsChild>
            <w:div w:id="15728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3809">
      <w:bodyDiv w:val="1"/>
      <w:marLeft w:val="0"/>
      <w:marRight w:val="0"/>
      <w:marTop w:val="0"/>
      <w:marBottom w:val="0"/>
      <w:divBdr>
        <w:top w:val="none" w:sz="0" w:space="0" w:color="auto"/>
        <w:left w:val="none" w:sz="0" w:space="0" w:color="auto"/>
        <w:bottom w:val="none" w:sz="0" w:space="0" w:color="auto"/>
        <w:right w:val="none" w:sz="0" w:space="0" w:color="auto"/>
      </w:divBdr>
    </w:div>
    <w:div w:id="1350335431">
      <w:bodyDiv w:val="1"/>
      <w:marLeft w:val="0"/>
      <w:marRight w:val="0"/>
      <w:marTop w:val="0"/>
      <w:marBottom w:val="0"/>
      <w:divBdr>
        <w:top w:val="none" w:sz="0" w:space="0" w:color="auto"/>
        <w:left w:val="none" w:sz="0" w:space="0" w:color="auto"/>
        <w:bottom w:val="none" w:sz="0" w:space="0" w:color="auto"/>
        <w:right w:val="none" w:sz="0" w:space="0" w:color="auto"/>
      </w:divBdr>
      <w:divsChild>
        <w:div w:id="1701779963">
          <w:marLeft w:val="0"/>
          <w:marRight w:val="0"/>
          <w:marTop w:val="0"/>
          <w:marBottom w:val="0"/>
          <w:divBdr>
            <w:top w:val="none" w:sz="0" w:space="0" w:color="auto"/>
            <w:left w:val="none" w:sz="0" w:space="0" w:color="auto"/>
            <w:bottom w:val="none" w:sz="0" w:space="0" w:color="auto"/>
            <w:right w:val="none" w:sz="0" w:space="0" w:color="auto"/>
          </w:divBdr>
          <w:divsChild>
            <w:div w:id="7303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3185">
      <w:bodyDiv w:val="1"/>
      <w:marLeft w:val="0"/>
      <w:marRight w:val="0"/>
      <w:marTop w:val="0"/>
      <w:marBottom w:val="0"/>
      <w:divBdr>
        <w:top w:val="none" w:sz="0" w:space="0" w:color="auto"/>
        <w:left w:val="none" w:sz="0" w:space="0" w:color="auto"/>
        <w:bottom w:val="none" w:sz="0" w:space="0" w:color="auto"/>
        <w:right w:val="none" w:sz="0" w:space="0" w:color="auto"/>
      </w:divBdr>
      <w:divsChild>
        <w:div w:id="1500072493">
          <w:marLeft w:val="0"/>
          <w:marRight w:val="0"/>
          <w:marTop w:val="0"/>
          <w:marBottom w:val="0"/>
          <w:divBdr>
            <w:top w:val="none" w:sz="0" w:space="0" w:color="auto"/>
            <w:left w:val="none" w:sz="0" w:space="0" w:color="auto"/>
            <w:bottom w:val="none" w:sz="0" w:space="0" w:color="auto"/>
            <w:right w:val="none" w:sz="0" w:space="0" w:color="auto"/>
          </w:divBdr>
          <w:divsChild>
            <w:div w:id="393351922">
              <w:marLeft w:val="0"/>
              <w:marRight w:val="0"/>
              <w:marTop w:val="0"/>
              <w:marBottom w:val="0"/>
              <w:divBdr>
                <w:top w:val="none" w:sz="0" w:space="0" w:color="auto"/>
                <w:left w:val="none" w:sz="0" w:space="0" w:color="auto"/>
                <w:bottom w:val="none" w:sz="0" w:space="0" w:color="auto"/>
                <w:right w:val="none" w:sz="0" w:space="0" w:color="auto"/>
              </w:divBdr>
            </w:div>
            <w:div w:id="14839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6814">
      <w:bodyDiv w:val="1"/>
      <w:marLeft w:val="0"/>
      <w:marRight w:val="0"/>
      <w:marTop w:val="0"/>
      <w:marBottom w:val="0"/>
      <w:divBdr>
        <w:top w:val="none" w:sz="0" w:space="0" w:color="auto"/>
        <w:left w:val="none" w:sz="0" w:space="0" w:color="auto"/>
        <w:bottom w:val="none" w:sz="0" w:space="0" w:color="auto"/>
        <w:right w:val="none" w:sz="0" w:space="0" w:color="auto"/>
      </w:divBdr>
      <w:divsChild>
        <w:div w:id="34815870">
          <w:marLeft w:val="0"/>
          <w:marRight w:val="0"/>
          <w:marTop w:val="0"/>
          <w:marBottom w:val="0"/>
          <w:divBdr>
            <w:top w:val="none" w:sz="0" w:space="0" w:color="auto"/>
            <w:left w:val="none" w:sz="0" w:space="0" w:color="auto"/>
            <w:bottom w:val="none" w:sz="0" w:space="0" w:color="auto"/>
            <w:right w:val="none" w:sz="0" w:space="0" w:color="auto"/>
          </w:divBdr>
          <w:divsChild>
            <w:div w:id="90128794">
              <w:marLeft w:val="0"/>
              <w:marRight w:val="0"/>
              <w:marTop w:val="0"/>
              <w:marBottom w:val="0"/>
              <w:divBdr>
                <w:top w:val="none" w:sz="0" w:space="0" w:color="auto"/>
                <w:left w:val="none" w:sz="0" w:space="0" w:color="auto"/>
                <w:bottom w:val="none" w:sz="0" w:space="0" w:color="auto"/>
                <w:right w:val="none" w:sz="0" w:space="0" w:color="auto"/>
              </w:divBdr>
            </w:div>
            <w:div w:id="430049162">
              <w:marLeft w:val="0"/>
              <w:marRight w:val="0"/>
              <w:marTop w:val="0"/>
              <w:marBottom w:val="0"/>
              <w:divBdr>
                <w:top w:val="none" w:sz="0" w:space="0" w:color="auto"/>
                <w:left w:val="none" w:sz="0" w:space="0" w:color="auto"/>
                <w:bottom w:val="none" w:sz="0" w:space="0" w:color="auto"/>
                <w:right w:val="none" w:sz="0" w:space="0" w:color="auto"/>
              </w:divBdr>
            </w:div>
            <w:div w:id="493226175">
              <w:marLeft w:val="0"/>
              <w:marRight w:val="0"/>
              <w:marTop w:val="0"/>
              <w:marBottom w:val="0"/>
              <w:divBdr>
                <w:top w:val="none" w:sz="0" w:space="0" w:color="auto"/>
                <w:left w:val="none" w:sz="0" w:space="0" w:color="auto"/>
                <w:bottom w:val="none" w:sz="0" w:space="0" w:color="auto"/>
                <w:right w:val="none" w:sz="0" w:space="0" w:color="auto"/>
              </w:divBdr>
            </w:div>
            <w:div w:id="494225998">
              <w:marLeft w:val="0"/>
              <w:marRight w:val="0"/>
              <w:marTop w:val="0"/>
              <w:marBottom w:val="0"/>
              <w:divBdr>
                <w:top w:val="none" w:sz="0" w:space="0" w:color="auto"/>
                <w:left w:val="none" w:sz="0" w:space="0" w:color="auto"/>
                <w:bottom w:val="none" w:sz="0" w:space="0" w:color="auto"/>
                <w:right w:val="none" w:sz="0" w:space="0" w:color="auto"/>
              </w:divBdr>
            </w:div>
            <w:div w:id="564150696">
              <w:marLeft w:val="0"/>
              <w:marRight w:val="0"/>
              <w:marTop w:val="0"/>
              <w:marBottom w:val="0"/>
              <w:divBdr>
                <w:top w:val="none" w:sz="0" w:space="0" w:color="auto"/>
                <w:left w:val="none" w:sz="0" w:space="0" w:color="auto"/>
                <w:bottom w:val="none" w:sz="0" w:space="0" w:color="auto"/>
                <w:right w:val="none" w:sz="0" w:space="0" w:color="auto"/>
              </w:divBdr>
            </w:div>
            <w:div w:id="654844497">
              <w:marLeft w:val="0"/>
              <w:marRight w:val="0"/>
              <w:marTop w:val="0"/>
              <w:marBottom w:val="0"/>
              <w:divBdr>
                <w:top w:val="none" w:sz="0" w:space="0" w:color="auto"/>
                <w:left w:val="none" w:sz="0" w:space="0" w:color="auto"/>
                <w:bottom w:val="none" w:sz="0" w:space="0" w:color="auto"/>
                <w:right w:val="none" w:sz="0" w:space="0" w:color="auto"/>
              </w:divBdr>
            </w:div>
            <w:div w:id="682047211">
              <w:marLeft w:val="0"/>
              <w:marRight w:val="0"/>
              <w:marTop w:val="0"/>
              <w:marBottom w:val="0"/>
              <w:divBdr>
                <w:top w:val="none" w:sz="0" w:space="0" w:color="auto"/>
                <w:left w:val="none" w:sz="0" w:space="0" w:color="auto"/>
                <w:bottom w:val="none" w:sz="0" w:space="0" w:color="auto"/>
                <w:right w:val="none" w:sz="0" w:space="0" w:color="auto"/>
              </w:divBdr>
            </w:div>
            <w:div w:id="739444660">
              <w:marLeft w:val="0"/>
              <w:marRight w:val="0"/>
              <w:marTop w:val="0"/>
              <w:marBottom w:val="0"/>
              <w:divBdr>
                <w:top w:val="none" w:sz="0" w:space="0" w:color="auto"/>
                <w:left w:val="none" w:sz="0" w:space="0" w:color="auto"/>
                <w:bottom w:val="none" w:sz="0" w:space="0" w:color="auto"/>
                <w:right w:val="none" w:sz="0" w:space="0" w:color="auto"/>
              </w:divBdr>
            </w:div>
            <w:div w:id="750393960">
              <w:marLeft w:val="0"/>
              <w:marRight w:val="0"/>
              <w:marTop w:val="0"/>
              <w:marBottom w:val="0"/>
              <w:divBdr>
                <w:top w:val="none" w:sz="0" w:space="0" w:color="auto"/>
                <w:left w:val="none" w:sz="0" w:space="0" w:color="auto"/>
                <w:bottom w:val="none" w:sz="0" w:space="0" w:color="auto"/>
                <w:right w:val="none" w:sz="0" w:space="0" w:color="auto"/>
              </w:divBdr>
            </w:div>
            <w:div w:id="898130964">
              <w:marLeft w:val="0"/>
              <w:marRight w:val="0"/>
              <w:marTop w:val="0"/>
              <w:marBottom w:val="0"/>
              <w:divBdr>
                <w:top w:val="none" w:sz="0" w:space="0" w:color="auto"/>
                <w:left w:val="none" w:sz="0" w:space="0" w:color="auto"/>
                <w:bottom w:val="none" w:sz="0" w:space="0" w:color="auto"/>
                <w:right w:val="none" w:sz="0" w:space="0" w:color="auto"/>
              </w:divBdr>
            </w:div>
            <w:div w:id="973827932">
              <w:marLeft w:val="0"/>
              <w:marRight w:val="0"/>
              <w:marTop w:val="0"/>
              <w:marBottom w:val="0"/>
              <w:divBdr>
                <w:top w:val="none" w:sz="0" w:space="0" w:color="auto"/>
                <w:left w:val="none" w:sz="0" w:space="0" w:color="auto"/>
                <w:bottom w:val="none" w:sz="0" w:space="0" w:color="auto"/>
                <w:right w:val="none" w:sz="0" w:space="0" w:color="auto"/>
              </w:divBdr>
            </w:div>
            <w:div w:id="1004166306">
              <w:marLeft w:val="0"/>
              <w:marRight w:val="0"/>
              <w:marTop w:val="0"/>
              <w:marBottom w:val="0"/>
              <w:divBdr>
                <w:top w:val="none" w:sz="0" w:space="0" w:color="auto"/>
                <w:left w:val="none" w:sz="0" w:space="0" w:color="auto"/>
                <w:bottom w:val="none" w:sz="0" w:space="0" w:color="auto"/>
                <w:right w:val="none" w:sz="0" w:space="0" w:color="auto"/>
              </w:divBdr>
            </w:div>
            <w:div w:id="1028800124">
              <w:marLeft w:val="0"/>
              <w:marRight w:val="0"/>
              <w:marTop w:val="0"/>
              <w:marBottom w:val="0"/>
              <w:divBdr>
                <w:top w:val="none" w:sz="0" w:space="0" w:color="auto"/>
                <w:left w:val="none" w:sz="0" w:space="0" w:color="auto"/>
                <w:bottom w:val="none" w:sz="0" w:space="0" w:color="auto"/>
                <w:right w:val="none" w:sz="0" w:space="0" w:color="auto"/>
              </w:divBdr>
            </w:div>
            <w:div w:id="1063790669">
              <w:marLeft w:val="0"/>
              <w:marRight w:val="0"/>
              <w:marTop w:val="0"/>
              <w:marBottom w:val="0"/>
              <w:divBdr>
                <w:top w:val="none" w:sz="0" w:space="0" w:color="auto"/>
                <w:left w:val="none" w:sz="0" w:space="0" w:color="auto"/>
                <w:bottom w:val="none" w:sz="0" w:space="0" w:color="auto"/>
                <w:right w:val="none" w:sz="0" w:space="0" w:color="auto"/>
              </w:divBdr>
            </w:div>
            <w:div w:id="1146316990">
              <w:marLeft w:val="0"/>
              <w:marRight w:val="0"/>
              <w:marTop w:val="0"/>
              <w:marBottom w:val="0"/>
              <w:divBdr>
                <w:top w:val="none" w:sz="0" w:space="0" w:color="auto"/>
                <w:left w:val="none" w:sz="0" w:space="0" w:color="auto"/>
                <w:bottom w:val="none" w:sz="0" w:space="0" w:color="auto"/>
                <w:right w:val="none" w:sz="0" w:space="0" w:color="auto"/>
              </w:divBdr>
            </w:div>
            <w:div w:id="1289362535">
              <w:marLeft w:val="0"/>
              <w:marRight w:val="0"/>
              <w:marTop w:val="0"/>
              <w:marBottom w:val="0"/>
              <w:divBdr>
                <w:top w:val="none" w:sz="0" w:space="0" w:color="auto"/>
                <w:left w:val="none" w:sz="0" w:space="0" w:color="auto"/>
                <w:bottom w:val="none" w:sz="0" w:space="0" w:color="auto"/>
                <w:right w:val="none" w:sz="0" w:space="0" w:color="auto"/>
              </w:divBdr>
            </w:div>
            <w:div w:id="1397896266">
              <w:marLeft w:val="0"/>
              <w:marRight w:val="0"/>
              <w:marTop w:val="0"/>
              <w:marBottom w:val="0"/>
              <w:divBdr>
                <w:top w:val="none" w:sz="0" w:space="0" w:color="auto"/>
                <w:left w:val="none" w:sz="0" w:space="0" w:color="auto"/>
                <w:bottom w:val="none" w:sz="0" w:space="0" w:color="auto"/>
                <w:right w:val="none" w:sz="0" w:space="0" w:color="auto"/>
              </w:divBdr>
            </w:div>
            <w:div w:id="1712611279">
              <w:marLeft w:val="0"/>
              <w:marRight w:val="0"/>
              <w:marTop w:val="0"/>
              <w:marBottom w:val="0"/>
              <w:divBdr>
                <w:top w:val="none" w:sz="0" w:space="0" w:color="auto"/>
                <w:left w:val="none" w:sz="0" w:space="0" w:color="auto"/>
                <w:bottom w:val="none" w:sz="0" w:space="0" w:color="auto"/>
                <w:right w:val="none" w:sz="0" w:space="0" w:color="auto"/>
              </w:divBdr>
            </w:div>
            <w:div w:id="1746297552">
              <w:marLeft w:val="0"/>
              <w:marRight w:val="0"/>
              <w:marTop w:val="0"/>
              <w:marBottom w:val="0"/>
              <w:divBdr>
                <w:top w:val="none" w:sz="0" w:space="0" w:color="auto"/>
                <w:left w:val="none" w:sz="0" w:space="0" w:color="auto"/>
                <w:bottom w:val="none" w:sz="0" w:space="0" w:color="auto"/>
                <w:right w:val="none" w:sz="0" w:space="0" w:color="auto"/>
              </w:divBdr>
            </w:div>
            <w:div w:id="1821729262">
              <w:marLeft w:val="0"/>
              <w:marRight w:val="0"/>
              <w:marTop w:val="0"/>
              <w:marBottom w:val="0"/>
              <w:divBdr>
                <w:top w:val="none" w:sz="0" w:space="0" w:color="auto"/>
                <w:left w:val="none" w:sz="0" w:space="0" w:color="auto"/>
                <w:bottom w:val="none" w:sz="0" w:space="0" w:color="auto"/>
                <w:right w:val="none" w:sz="0" w:space="0" w:color="auto"/>
              </w:divBdr>
            </w:div>
            <w:div w:id="2009745252">
              <w:marLeft w:val="0"/>
              <w:marRight w:val="0"/>
              <w:marTop w:val="0"/>
              <w:marBottom w:val="0"/>
              <w:divBdr>
                <w:top w:val="none" w:sz="0" w:space="0" w:color="auto"/>
                <w:left w:val="none" w:sz="0" w:space="0" w:color="auto"/>
                <w:bottom w:val="none" w:sz="0" w:space="0" w:color="auto"/>
                <w:right w:val="none" w:sz="0" w:space="0" w:color="auto"/>
              </w:divBdr>
            </w:div>
            <w:div w:id="2033452010">
              <w:marLeft w:val="0"/>
              <w:marRight w:val="0"/>
              <w:marTop w:val="0"/>
              <w:marBottom w:val="0"/>
              <w:divBdr>
                <w:top w:val="none" w:sz="0" w:space="0" w:color="auto"/>
                <w:left w:val="none" w:sz="0" w:space="0" w:color="auto"/>
                <w:bottom w:val="none" w:sz="0" w:space="0" w:color="auto"/>
                <w:right w:val="none" w:sz="0" w:space="0" w:color="auto"/>
              </w:divBdr>
            </w:div>
            <w:div w:id="2060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0223">
      <w:bodyDiv w:val="1"/>
      <w:marLeft w:val="0"/>
      <w:marRight w:val="0"/>
      <w:marTop w:val="0"/>
      <w:marBottom w:val="0"/>
      <w:divBdr>
        <w:top w:val="none" w:sz="0" w:space="0" w:color="auto"/>
        <w:left w:val="none" w:sz="0" w:space="0" w:color="auto"/>
        <w:bottom w:val="none" w:sz="0" w:space="0" w:color="auto"/>
        <w:right w:val="none" w:sz="0" w:space="0" w:color="auto"/>
      </w:divBdr>
      <w:divsChild>
        <w:div w:id="802692023">
          <w:marLeft w:val="0"/>
          <w:marRight w:val="0"/>
          <w:marTop w:val="0"/>
          <w:marBottom w:val="0"/>
          <w:divBdr>
            <w:top w:val="none" w:sz="0" w:space="0" w:color="auto"/>
            <w:left w:val="none" w:sz="0" w:space="0" w:color="auto"/>
            <w:bottom w:val="none" w:sz="0" w:space="0" w:color="auto"/>
            <w:right w:val="none" w:sz="0" w:space="0" w:color="auto"/>
          </w:divBdr>
          <w:divsChild>
            <w:div w:id="19457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316">
      <w:bodyDiv w:val="1"/>
      <w:marLeft w:val="0"/>
      <w:marRight w:val="0"/>
      <w:marTop w:val="0"/>
      <w:marBottom w:val="0"/>
      <w:divBdr>
        <w:top w:val="none" w:sz="0" w:space="0" w:color="auto"/>
        <w:left w:val="none" w:sz="0" w:space="0" w:color="auto"/>
        <w:bottom w:val="none" w:sz="0" w:space="0" w:color="auto"/>
        <w:right w:val="none" w:sz="0" w:space="0" w:color="auto"/>
      </w:divBdr>
      <w:divsChild>
        <w:div w:id="331615001">
          <w:marLeft w:val="0"/>
          <w:marRight w:val="0"/>
          <w:marTop w:val="0"/>
          <w:marBottom w:val="0"/>
          <w:divBdr>
            <w:top w:val="none" w:sz="0" w:space="0" w:color="auto"/>
            <w:left w:val="none" w:sz="0" w:space="0" w:color="auto"/>
            <w:bottom w:val="none" w:sz="0" w:space="0" w:color="auto"/>
            <w:right w:val="none" w:sz="0" w:space="0" w:color="auto"/>
          </w:divBdr>
          <w:divsChild>
            <w:div w:id="45110359">
              <w:marLeft w:val="0"/>
              <w:marRight w:val="0"/>
              <w:marTop w:val="0"/>
              <w:marBottom w:val="0"/>
              <w:divBdr>
                <w:top w:val="none" w:sz="0" w:space="0" w:color="auto"/>
                <w:left w:val="none" w:sz="0" w:space="0" w:color="auto"/>
                <w:bottom w:val="none" w:sz="0" w:space="0" w:color="auto"/>
                <w:right w:val="none" w:sz="0" w:space="0" w:color="auto"/>
              </w:divBdr>
            </w:div>
            <w:div w:id="7640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5122">
      <w:bodyDiv w:val="1"/>
      <w:marLeft w:val="0"/>
      <w:marRight w:val="0"/>
      <w:marTop w:val="0"/>
      <w:marBottom w:val="0"/>
      <w:divBdr>
        <w:top w:val="none" w:sz="0" w:space="0" w:color="auto"/>
        <w:left w:val="none" w:sz="0" w:space="0" w:color="auto"/>
        <w:bottom w:val="none" w:sz="0" w:space="0" w:color="auto"/>
        <w:right w:val="none" w:sz="0" w:space="0" w:color="auto"/>
      </w:divBdr>
      <w:divsChild>
        <w:div w:id="165557611">
          <w:marLeft w:val="0"/>
          <w:marRight w:val="0"/>
          <w:marTop w:val="0"/>
          <w:marBottom w:val="0"/>
          <w:divBdr>
            <w:top w:val="none" w:sz="0" w:space="0" w:color="auto"/>
            <w:left w:val="none" w:sz="0" w:space="0" w:color="auto"/>
            <w:bottom w:val="none" w:sz="0" w:space="0" w:color="auto"/>
            <w:right w:val="none" w:sz="0" w:space="0" w:color="auto"/>
          </w:divBdr>
          <w:divsChild>
            <w:div w:id="7330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7238">
      <w:bodyDiv w:val="1"/>
      <w:marLeft w:val="0"/>
      <w:marRight w:val="0"/>
      <w:marTop w:val="0"/>
      <w:marBottom w:val="0"/>
      <w:divBdr>
        <w:top w:val="none" w:sz="0" w:space="0" w:color="auto"/>
        <w:left w:val="none" w:sz="0" w:space="0" w:color="auto"/>
        <w:bottom w:val="none" w:sz="0" w:space="0" w:color="auto"/>
        <w:right w:val="none" w:sz="0" w:space="0" w:color="auto"/>
      </w:divBdr>
      <w:divsChild>
        <w:div w:id="1855654885">
          <w:marLeft w:val="0"/>
          <w:marRight w:val="0"/>
          <w:marTop w:val="0"/>
          <w:marBottom w:val="0"/>
          <w:divBdr>
            <w:top w:val="none" w:sz="0" w:space="0" w:color="auto"/>
            <w:left w:val="none" w:sz="0" w:space="0" w:color="auto"/>
            <w:bottom w:val="none" w:sz="0" w:space="0" w:color="auto"/>
            <w:right w:val="none" w:sz="0" w:space="0" w:color="auto"/>
          </w:divBdr>
          <w:divsChild>
            <w:div w:id="12418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6218">
      <w:bodyDiv w:val="1"/>
      <w:marLeft w:val="0"/>
      <w:marRight w:val="0"/>
      <w:marTop w:val="0"/>
      <w:marBottom w:val="0"/>
      <w:divBdr>
        <w:top w:val="none" w:sz="0" w:space="0" w:color="auto"/>
        <w:left w:val="none" w:sz="0" w:space="0" w:color="auto"/>
        <w:bottom w:val="none" w:sz="0" w:space="0" w:color="auto"/>
        <w:right w:val="none" w:sz="0" w:space="0" w:color="auto"/>
      </w:divBdr>
      <w:divsChild>
        <w:div w:id="1198391588">
          <w:marLeft w:val="0"/>
          <w:marRight w:val="0"/>
          <w:marTop w:val="0"/>
          <w:marBottom w:val="0"/>
          <w:divBdr>
            <w:top w:val="none" w:sz="0" w:space="0" w:color="auto"/>
            <w:left w:val="none" w:sz="0" w:space="0" w:color="auto"/>
            <w:bottom w:val="none" w:sz="0" w:space="0" w:color="auto"/>
            <w:right w:val="none" w:sz="0" w:space="0" w:color="auto"/>
          </w:divBdr>
          <w:divsChild>
            <w:div w:id="74784581">
              <w:marLeft w:val="0"/>
              <w:marRight w:val="0"/>
              <w:marTop w:val="0"/>
              <w:marBottom w:val="0"/>
              <w:divBdr>
                <w:top w:val="none" w:sz="0" w:space="0" w:color="auto"/>
                <w:left w:val="none" w:sz="0" w:space="0" w:color="auto"/>
                <w:bottom w:val="none" w:sz="0" w:space="0" w:color="auto"/>
                <w:right w:val="none" w:sz="0" w:space="0" w:color="auto"/>
              </w:divBdr>
            </w:div>
            <w:div w:id="626592981">
              <w:marLeft w:val="0"/>
              <w:marRight w:val="0"/>
              <w:marTop w:val="0"/>
              <w:marBottom w:val="0"/>
              <w:divBdr>
                <w:top w:val="none" w:sz="0" w:space="0" w:color="auto"/>
                <w:left w:val="none" w:sz="0" w:space="0" w:color="auto"/>
                <w:bottom w:val="none" w:sz="0" w:space="0" w:color="auto"/>
                <w:right w:val="none" w:sz="0" w:space="0" w:color="auto"/>
              </w:divBdr>
            </w:div>
            <w:div w:id="841509178">
              <w:marLeft w:val="0"/>
              <w:marRight w:val="0"/>
              <w:marTop w:val="0"/>
              <w:marBottom w:val="0"/>
              <w:divBdr>
                <w:top w:val="none" w:sz="0" w:space="0" w:color="auto"/>
                <w:left w:val="none" w:sz="0" w:space="0" w:color="auto"/>
                <w:bottom w:val="none" w:sz="0" w:space="0" w:color="auto"/>
                <w:right w:val="none" w:sz="0" w:space="0" w:color="auto"/>
              </w:divBdr>
            </w:div>
            <w:div w:id="930939113">
              <w:marLeft w:val="0"/>
              <w:marRight w:val="0"/>
              <w:marTop w:val="0"/>
              <w:marBottom w:val="0"/>
              <w:divBdr>
                <w:top w:val="none" w:sz="0" w:space="0" w:color="auto"/>
                <w:left w:val="none" w:sz="0" w:space="0" w:color="auto"/>
                <w:bottom w:val="none" w:sz="0" w:space="0" w:color="auto"/>
                <w:right w:val="none" w:sz="0" w:space="0" w:color="auto"/>
              </w:divBdr>
            </w:div>
            <w:div w:id="1923682116">
              <w:marLeft w:val="0"/>
              <w:marRight w:val="0"/>
              <w:marTop w:val="0"/>
              <w:marBottom w:val="0"/>
              <w:divBdr>
                <w:top w:val="none" w:sz="0" w:space="0" w:color="auto"/>
                <w:left w:val="none" w:sz="0" w:space="0" w:color="auto"/>
                <w:bottom w:val="none" w:sz="0" w:space="0" w:color="auto"/>
                <w:right w:val="none" w:sz="0" w:space="0" w:color="auto"/>
              </w:divBdr>
            </w:div>
            <w:div w:id="20338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8420">
      <w:bodyDiv w:val="1"/>
      <w:marLeft w:val="0"/>
      <w:marRight w:val="0"/>
      <w:marTop w:val="0"/>
      <w:marBottom w:val="0"/>
      <w:divBdr>
        <w:top w:val="none" w:sz="0" w:space="0" w:color="auto"/>
        <w:left w:val="none" w:sz="0" w:space="0" w:color="auto"/>
        <w:bottom w:val="none" w:sz="0" w:space="0" w:color="auto"/>
        <w:right w:val="none" w:sz="0" w:space="0" w:color="auto"/>
      </w:divBdr>
      <w:divsChild>
        <w:div w:id="1338536023">
          <w:marLeft w:val="0"/>
          <w:marRight w:val="0"/>
          <w:marTop w:val="0"/>
          <w:marBottom w:val="0"/>
          <w:divBdr>
            <w:top w:val="none" w:sz="0" w:space="0" w:color="auto"/>
            <w:left w:val="none" w:sz="0" w:space="0" w:color="auto"/>
            <w:bottom w:val="none" w:sz="0" w:space="0" w:color="auto"/>
            <w:right w:val="none" w:sz="0" w:space="0" w:color="auto"/>
          </w:divBdr>
          <w:divsChild>
            <w:div w:id="88560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174">
      <w:bodyDiv w:val="1"/>
      <w:marLeft w:val="0"/>
      <w:marRight w:val="0"/>
      <w:marTop w:val="0"/>
      <w:marBottom w:val="0"/>
      <w:divBdr>
        <w:top w:val="none" w:sz="0" w:space="0" w:color="auto"/>
        <w:left w:val="none" w:sz="0" w:space="0" w:color="auto"/>
        <w:bottom w:val="none" w:sz="0" w:space="0" w:color="auto"/>
        <w:right w:val="none" w:sz="0" w:space="0" w:color="auto"/>
      </w:divBdr>
      <w:divsChild>
        <w:div w:id="716055343">
          <w:marLeft w:val="0"/>
          <w:marRight w:val="0"/>
          <w:marTop w:val="0"/>
          <w:marBottom w:val="0"/>
          <w:divBdr>
            <w:top w:val="none" w:sz="0" w:space="0" w:color="auto"/>
            <w:left w:val="none" w:sz="0" w:space="0" w:color="auto"/>
            <w:bottom w:val="none" w:sz="0" w:space="0" w:color="auto"/>
            <w:right w:val="none" w:sz="0" w:space="0" w:color="auto"/>
          </w:divBdr>
          <w:divsChild>
            <w:div w:id="14357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246">
      <w:bodyDiv w:val="1"/>
      <w:marLeft w:val="0"/>
      <w:marRight w:val="0"/>
      <w:marTop w:val="0"/>
      <w:marBottom w:val="0"/>
      <w:divBdr>
        <w:top w:val="none" w:sz="0" w:space="0" w:color="auto"/>
        <w:left w:val="none" w:sz="0" w:space="0" w:color="auto"/>
        <w:bottom w:val="none" w:sz="0" w:space="0" w:color="auto"/>
        <w:right w:val="none" w:sz="0" w:space="0" w:color="auto"/>
      </w:divBdr>
      <w:divsChild>
        <w:div w:id="406464750">
          <w:marLeft w:val="0"/>
          <w:marRight w:val="0"/>
          <w:marTop w:val="0"/>
          <w:marBottom w:val="0"/>
          <w:divBdr>
            <w:top w:val="none" w:sz="0" w:space="0" w:color="auto"/>
            <w:left w:val="none" w:sz="0" w:space="0" w:color="auto"/>
            <w:bottom w:val="none" w:sz="0" w:space="0" w:color="auto"/>
            <w:right w:val="none" w:sz="0" w:space="0" w:color="auto"/>
          </w:divBdr>
          <w:divsChild>
            <w:div w:id="9750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1318">
      <w:bodyDiv w:val="1"/>
      <w:marLeft w:val="0"/>
      <w:marRight w:val="0"/>
      <w:marTop w:val="0"/>
      <w:marBottom w:val="0"/>
      <w:divBdr>
        <w:top w:val="none" w:sz="0" w:space="0" w:color="auto"/>
        <w:left w:val="none" w:sz="0" w:space="0" w:color="auto"/>
        <w:bottom w:val="none" w:sz="0" w:space="0" w:color="auto"/>
        <w:right w:val="none" w:sz="0" w:space="0" w:color="auto"/>
      </w:divBdr>
      <w:divsChild>
        <w:div w:id="1684936054">
          <w:marLeft w:val="0"/>
          <w:marRight w:val="0"/>
          <w:marTop w:val="0"/>
          <w:marBottom w:val="0"/>
          <w:divBdr>
            <w:top w:val="none" w:sz="0" w:space="0" w:color="auto"/>
            <w:left w:val="none" w:sz="0" w:space="0" w:color="auto"/>
            <w:bottom w:val="none" w:sz="0" w:space="0" w:color="auto"/>
            <w:right w:val="none" w:sz="0" w:space="0" w:color="auto"/>
          </w:divBdr>
          <w:divsChild>
            <w:div w:id="1752580011">
              <w:marLeft w:val="0"/>
              <w:marRight w:val="0"/>
              <w:marTop w:val="0"/>
              <w:marBottom w:val="0"/>
              <w:divBdr>
                <w:top w:val="none" w:sz="0" w:space="0" w:color="auto"/>
                <w:left w:val="none" w:sz="0" w:space="0" w:color="auto"/>
                <w:bottom w:val="none" w:sz="0" w:space="0" w:color="auto"/>
                <w:right w:val="none" w:sz="0" w:space="0" w:color="auto"/>
              </w:divBdr>
            </w:div>
            <w:div w:id="5058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166">
      <w:bodyDiv w:val="1"/>
      <w:marLeft w:val="0"/>
      <w:marRight w:val="0"/>
      <w:marTop w:val="0"/>
      <w:marBottom w:val="0"/>
      <w:divBdr>
        <w:top w:val="none" w:sz="0" w:space="0" w:color="auto"/>
        <w:left w:val="none" w:sz="0" w:space="0" w:color="auto"/>
        <w:bottom w:val="none" w:sz="0" w:space="0" w:color="auto"/>
        <w:right w:val="none" w:sz="0" w:space="0" w:color="auto"/>
      </w:divBdr>
    </w:div>
    <w:div w:id="1470199678">
      <w:bodyDiv w:val="1"/>
      <w:marLeft w:val="0"/>
      <w:marRight w:val="0"/>
      <w:marTop w:val="0"/>
      <w:marBottom w:val="0"/>
      <w:divBdr>
        <w:top w:val="none" w:sz="0" w:space="0" w:color="auto"/>
        <w:left w:val="none" w:sz="0" w:space="0" w:color="auto"/>
        <w:bottom w:val="none" w:sz="0" w:space="0" w:color="auto"/>
        <w:right w:val="none" w:sz="0" w:space="0" w:color="auto"/>
      </w:divBdr>
      <w:divsChild>
        <w:div w:id="2133163793">
          <w:marLeft w:val="0"/>
          <w:marRight w:val="0"/>
          <w:marTop w:val="0"/>
          <w:marBottom w:val="0"/>
          <w:divBdr>
            <w:top w:val="none" w:sz="0" w:space="0" w:color="auto"/>
            <w:left w:val="none" w:sz="0" w:space="0" w:color="auto"/>
            <w:bottom w:val="none" w:sz="0" w:space="0" w:color="auto"/>
            <w:right w:val="none" w:sz="0" w:space="0" w:color="auto"/>
          </w:divBdr>
          <w:divsChild>
            <w:div w:id="921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40">
      <w:bodyDiv w:val="1"/>
      <w:marLeft w:val="0"/>
      <w:marRight w:val="0"/>
      <w:marTop w:val="0"/>
      <w:marBottom w:val="0"/>
      <w:divBdr>
        <w:top w:val="none" w:sz="0" w:space="0" w:color="auto"/>
        <w:left w:val="none" w:sz="0" w:space="0" w:color="auto"/>
        <w:bottom w:val="none" w:sz="0" w:space="0" w:color="auto"/>
        <w:right w:val="none" w:sz="0" w:space="0" w:color="auto"/>
      </w:divBdr>
      <w:divsChild>
        <w:div w:id="849376350">
          <w:marLeft w:val="0"/>
          <w:marRight w:val="0"/>
          <w:marTop w:val="0"/>
          <w:marBottom w:val="0"/>
          <w:divBdr>
            <w:top w:val="none" w:sz="0" w:space="0" w:color="auto"/>
            <w:left w:val="none" w:sz="0" w:space="0" w:color="auto"/>
            <w:bottom w:val="none" w:sz="0" w:space="0" w:color="auto"/>
            <w:right w:val="none" w:sz="0" w:space="0" w:color="auto"/>
          </w:divBdr>
          <w:divsChild>
            <w:div w:id="10080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53">
      <w:bodyDiv w:val="1"/>
      <w:marLeft w:val="0"/>
      <w:marRight w:val="0"/>
      <w:marTop w:val="0"/>
      <w:marBottom w:val="0"/>
      <w:divBdr>
        <w:top w:val="none" w:sz="0" w:space="0" w:color="auto"/>
        <w:left w:val="none" w:sz="0" w:space="0" w:color="auto"/>
        <w:bottom w:val="none" w:sz="0" w:space="0" w:color="auto"/>
        <w:right w:val="none" w:sz="0" w:space="0" w:color="auto"/>
      </w:divBdr>
      <w:divsChild>
        <w:div w:id="63114667">
          <w:marLeft w:val="0"/>
          <w:marRight w:val="0"/>
          <w:marTop w:val="0"/>
          <w:marBottom w:val="0"/>
          <w:divBdr>
            <w:top w:val="none" w:sz="0" w:space="0" w:color="auto"/>
            <w:left w:val="none" w:sz="0" w:space="0" w:color="auto"/>
            <w:bottom w:val="none" w:sz="0" w:space="0" w:color="auto"/>
            <w:right w:val="none" w:sz="0" w:space="0" w:color="auto"/>
          </w:divBdr>
          <w:divsChild>
            <w:div w:id="1653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504">
      <w:bodyDiv w:val="1"/>
      <w:marLeft w:val="0"/>
      <w:marRight w:val="0"/>
      <w:marTop w:val="0"/>
      <w:marBottom w:val="0"/>
      <w:divBdr>
        <w:top w:val="none" w:sz="0" w:space="0" w:color="auto"/>
        <w:left w:val="none" w:sz="0" w:space="0" w:color="auto"/>
        <w:bottom w:val="none" w:sz="0" w:space="0" w:color="auto"/>
        <w:right w:val="none" w:sz="0" w:space="0" w:color="auto"/>
      </w:divBdr>
      <w:divsChild>
        <w:div w:id="1503348296">
          <w:marLeft w:val="0"/>
          <w:marRight w:val="0"/>
          <w:marTop w:val="0"/>
          <w:marBottom w:val="0"/>
          <w:divBdr>
            <w:top w:val="none" w:sz="0" w:space="0" w:color="auto"/>
            <w:left w:val="none" w:sz="0" w:space="0" w:color="auto"/>
            <w:bottom w:val="none" w:sz="0" w:space="0" w:color="auto"/>
            <w:right w:val="none" w:sz="0" w:space="0" w:color="auto"/>
          </w:divBdr>
          <w:divsChild>
            <w:div w:id="7984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5410">
      <w:bodyDiv w:val="1"/>
      <w:marLeft w:val="0"/>
      <w:marRight w:val="0"/>
      <w:marTop w:val="0"/>
      <w:marBottom w:val="0"/>
      <w:divBdr>
        <w:top w:val="none" w:sz="0" w:space="0" w:color="auto"/>
        <w:left w:val="none" w:sz="0" w:space="0" w:color="auto"/>
        <w:bottom w:val="none" w:sz="0" w:space="0" w:color="auto"/>
        <w:right w:val="none" w:sz="0" w:space="0" w:color="auto"/>
      </w:divBdr>
      <w:divsChild>
        <w:div w:id="426000014">
          <w:marLeft w:val="0"/>
          <w:marRight w:val="0"/>
          <w:marTop w:val="0"/>
          <w:marBottom w:val="0"/>
          <w:divBdr>
            <w:top w:val="none" w:sz="0" w:space="0" w:color="auto"/>
            <w:left w:val="none" w:sz="0" w:space="0" w:color="auto"/>
            <w:bottom w:val="none" w:sz="0" w:space="0" w:color="auto"/>
            <w:right w:val="none" w:sz="0" w:space="0" w:color="auto"/>
          </w:divBdr>
          <w:divsChild>
            <w:div w:id="1121265408">
              <w:marLeft w:val="0"/>
              <w:marRight w:val="0"/>
              <w:marTop w:val="0"/>
              <w:marBottom w:val="0"/>
              <w:divBdr>
                <w:top w:val="none" w:sz="0" w:space="0" w:color="auto"/>
                <w:left w:val="none" w:sz="0" w:space="0" w:color="auto"/>
                <w:bottom w:val="none" w:sz="0" w:space="0" w:color="auto"/>
                <w:right w:val="none" w:sz="0" w:space="0" w:color="auto"/>
              </w:divBdr>
            </w:div>
            <w:div w:id="11160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745">
      <w:bodyDiv w:val="1"/>
      <w:marLeft w:val="0"/>
      <w:marRight w:val="0"/>
      <w:marTop w:val="0"/>
      <w:marBottom w:val="0"/>
      <w:divBdr>
        <w:top w:val="none" w:sz="0" w:space="0" w:color="auto"/>
        <w:left w:val="none" w:sz="0" w:space="0" w:color="auto"/>
        <w:bottom w:val="none" w:sz="0" w:space="0" w:color="auto"/>
        <w:right w:val="none" w:sz="0" w:space="0" w:color="auto"/>
      </w:divBdr>
      <w:divsChild>
        <w:div w:id="1525752953">
          <w:marLeft w:val="0"/>
          <w:marRight w:val="0"/>
          <w:marTop w:val="0"/>
          <w:marBottom w:val="0"/>
          <w:divBdr>
            <w:top w:val="none" w:sz="0" w:space="0" w:color="auto"/>
            <w:left w:val="none" w:sz="0" w:space="0" w:color="auto"/>
            <w:bottom w:val="none" w:sz="0" w:space="0" w:color="auto"/>
            <w:right w:val="none" w:sz="0" w:space="0" w:color="auto"/>
          </w:divBdr>
          <w:divsChild>
            <w:div w:id="529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466">
          <w:marLeft w:val="0"/>
          <w:marRight w:val="0"/>
          <w:marTop w:val="0"/>
          <w:marBottom w:val="0"/>
          <w:divBdr>
            <w:top w:val="none" w:sz="0" w:space="0" w:color="auto"/>
            <w:left w:val="none" w:sz="0" w:space="0" w:color="auto"/>
            <w:bottom w:val="none" w:sz="0" w:space="0" w:color="auto"/>
            <w:right w:val="none" w:sz="0" w:space="0" w:color="auto"/>
          </w:divBdr>
          <w:divsChild>
            <w:div w:id="16391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487">
      <w:bodyDiv w:val="1"/>
      <w:marLeft w:val="0"/>
      <w:marRight w:val="0"/>
      <w:marTop w:val="0"/>
      <w:marBottom w:val="0"/>
      <w:divBdr>
        <w:top w:val="none" w:sz="0" w:space="0" w:color="auto"/>
        <w:left w:val="none" w:sz="0" w:space="0" w:color="auto"/>
        <w:bottom w:val="none" w:sz="0" w:space="0" w:color="auto"/>
        <w:right w:val="none" w:sz="0" w:space="0" w:color="auto"/>
      </w:divBdr>
      <w:divsChild>
        <w:div w:id="1174956592">
          <w:marLeft w:val="0"/>
          <w:marRight w:val="0"/>
          <w:marTop w:val="0"/>
          <w:marBottom w:val="0"/>
          <w:divBdr>
            <w:top w:val="none" w:sz="0" w:space="0" w:color="auto"/>
            <w:left w:val="none" w:sz="0" w:space="0" w:color="auto"/>
            <w:bottom w:val="none" w:sz="0" w:space="0" w:color="auto"/>
            <w:right w:val="none" w:sz="0" w:space="0" w:color="auto"/>
          </w:divBdr>
          <w:divsChild>
            <w:div w:id="1880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539">
      <w:bodyDiv w:val="1"/>
      <w:marLeft w:val="0"/>
      <w:marRight w:val="0"/>
      <w:marTop w:val="0"/>
      <w:marBottom w:val="0"/>
      <w:divBdr>
        <w:top w:val="none" w:sz="0" w:space="0" w:color="auto"/>
        <w:left w:val="none" w:sz="0" w:space="0" w:color="auto"/>
        <w:bottom w:val="none" w:sz="0" w:space="0" w:color="auto"/>
        <w:right w:val="none" w:sz="0" w:space="0" w:color="auto"/>
      </w:divBdr>
      <w:divsChild>
        <w:div w:id="1930575281">
          <w:marLeft w:val="0"/>
          <w:marRight w:val="0"/>
          <w:marTop w:val="0"/>
          <w:marBottom w:val="0"/>
          <w:divBdr>
            <w:top w:val="none" w:sz="0" w:space="0" w:color="auto"/>
            <w:left w:val="none" w:sz="0" w:space="0" w:color="auto"/>
            <w:bottom w:val="none" w:sz="0" w:space="0" w:color="auto"/>
            <w:right w:val="none" w:sz="0" w:space="0" w:color="auto"/>
          </w:divBdr>
          <w:divsChild>
            <w:div w:id="1289167024">
              <w:marLeft w:val="0"/>
              <w:marRight w:val="0"/>
              <w:marTop w:val="0"/>
              <w:marBottom w:val="0"/>
              <w:divBdr>
                <w:top w:val="none" w:sz="0" w:space="0" w:color="auto"/>
                <w:left w:val="none" w:sz="0" w:space="0" w:color="auto"/>
                <w:bottom w:val="none" w:sz="0" w:space="0" w:color="auto"/>
                <w:right w:val="none" w:sz="0" w:space="0" w:color="auto"/>
              </w:divBdr>
            </w:div>
            <w:div w:id="1216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191">
      <w:bodyDiv w:val="1"/>
      <w:marLeft w:val="0"/>
      <w:marRight w:val="0"/>
      <w:marTop w:val="0"/>
      <w:marBottom w:val="0"/>
      <w:divBdr>
        <w:top w:val="none" w:sz="0" w:space="0" w:color="auto"/>
        <w:left w:val="none" w:sz="0" w:space="0" w:color="auto"/>
        <w:bottom w:val="none" w:sz="0" w:space="0" w:color="auto"/>
        <w:right w:val="none" w:sz="0" w:space="0" w:color="auto"/>
      </w:divBdr>
      <w:divsChild>
        <w:div w:id="25834422">
          <w:marLeft w:val="0"/>
          <w:marRight w:val="0"/>
          <w:marTop w:val="0"/>
          <w:marBottom w:val="0"/>
          <w:divBdr>
            <w:top w:val="none" w:sz="0" w:space="0" w:color="auto"/>
            <w:left w:val="none" w:sz="0" w:space="0" w:color="auto"/>
            <w:bottom w:val="none" w:sz="0" w:space="0" w:color="auto"/>
            <w:right w:val="none" w:sz="0" w:space="0" w:color="auto"/>
          </w:divBdr>
          <w:divsChild>
            <w:div w:id="17001663">
              <w:marLeft w:val="0"/>
              <w:marRight w:val="0"/>
              <w:marTop w:val="0"/>
              <w:marBottom w:val="0"/>
              <w:divBdr>
                <w:top w:val="none" w:sz="0" w:space="0" w:color="auto"/>
                <w:left w:val="none" w:sz="0" w:space="0" w:color="auto"/>
                <w:bottom w:val="none" w:sz="0" w:space="0" w:color="auto"/>
                <w:right w:val="none" w:sz="0" w:space="0" w:color="auto"/>
              </w:divBdr>
            </w:div>
            <w:div w:id="281308273">
              <w:marLeft w:val="0"/>
              <w:marRight w:val="0"/>
              <w:marTop w:val="0"/>
              <w:marBottom w:val="0"/>
              <w:divBdr>
                <w:top w:val="none" w:sz="0" w:space="0" w:color="auto"/>
                <w:left w:val="none" w:sz="0" w:space="0" w:color="auto"/>
                <w:bottom w:val="none" w:sz="0" w:space="0" w:color="auto"/>
                <w:right w:val="none" w:sz="0" w:space="0" w:color="auto"/>
              </w:divBdr>
            </w:div>
            <w:div w:id="315959095">
              <w:marLeft w:val="0"/>
              <w:marRight w:val="0"/>
              <w:marTop w:val="0"/>
              <w:marBottom w:val="0"/>
              <w:divBdr>
                <w:top w:val="none" w:sz="0" w:space="0" w:color="auto"/>
                <w:left w:val="none" w:sz="0" w:space="0" w:color="auto"/>
                <w:bottom w:val="none" w:sz="0" w:space="0" w:color="auto"/>
                <w:right w:val="none" w:sz="0" w:space="0" w:color="auto"/>
              </w:divBdr>
            </w:div>
            <w:div w:id="453670937">
              <w:marLeft w:val="0"/>
              <w:marRight w:val="0"/>
              <w:marTop w:val="0"/>
              <w:marBottom w:val="0"/>
              <w:divBdr>
                <w:top w:val="none" w:sz="0" w:space="0" w:color="auto"/>
                <w:left w:val="none" w:sz="0" w:space="0" w:color="auto"/>
                <w:bottom w:val="none" w:sz="0" w:space="0" w:color="auto"/>
                <w:right w:val="none" w:sz="0" w:space="0" w:color="auto"/>
              </w:divBdr>
            </w:div>
            <w:div w:id="642925781">
              <w:marLeft w:val="0"/>
              <w:marRight w:val="0"/>
              <w:marTop w:val="0"/>
              <w:marBottom w:val="0"/>
              <w:divBdr>
                <w:top w:val="none" w:sz="0" w:space="0" w:color="auto"/>
                <w:left w:val="none" w:sz="0" w:space="0" w:color="auto"/>
                <w:bottom w:val="none" w:sz="0" w:space="0" w:color="auto"/>
                <w:right w:val="none" w:sz="0" w:space="0" w:color="auto"/>
              </w:divBdr>
            </w:div>
            <w:div w:id="671571077">
              <w:marLeft w:val="0"/>
              <w:marRight w:val="0"/>
              <w:marTop w:val="0"/>
              <w:marBottom w:val="0"/>
              <w:divBdr>
                <w:top w:val="none" w:sz="0" w:space="0" w:color="auto"/>
                <w:left w:val="none" w:sz="0" w:space="0" w:color="auto"/>
                <w:bottom w:val="none" w:sz="0" w:space="0" w:color="auto"/>
                <w:right w:val="none" w:sz="0" w:space="0" w:color="auto"/>
              </w:divBdr>
            </w:div>
            <w:div w:id="753938824">
              <w:marLeft w:val="0"/>
              <w:marRight w:val="0"/>
              <w:marTop w:val="0"/>
              <w:marBottom w:val="0"/>
              <w:divBdr>
                <w:top w:val="none" w:sz="0" w:space="0" w:color="auto"/>
                <w:left w:val="none" w:sz="0" w:space="0" w:color="auto"/>
                <w:bottom w:val="none" w:sz="0" w:space="0" w:color="auto"/>
                <w:right w:val="none" w:sz="0" w:space="0" w:color="auto"/>
              </w:divBdr>
            </w:div>
            <w:div w:id="799225200">
              <w:marLeft w:val="0"/>
              <w:marRight w:val="0"/>
              <w:marTop w:val="0"/>
              <w:marBottom w:val="0"/>
              <w:divBdr>
                <w:top w:val="none" w:sz="0" w:space="0" w:color="auto"/>
                <w:left w:val="none" w:sz="0" w:space="0" w:color="auto"/>
                <w:bottom w:val="none" w:sz="0" w:space="0" w:color="auto"/>
                <w:right w:val="none" w:sz="0" w:space="0" w:color="auto"/>
              </w:divBdr>
            </w:div>
            <w:div w:id="910044778">
              <w:marLeft w:val="0"/>
              <w:marRight w:val="0"/>
              <w:marTop w:val="0"/>
              <w:marBottom w:val="0"/>
              <w:divBdr>
                <w:top w:val="none" w:sz="0" w:space="0" w:color="auto"/>
                <w:left w:val="none" w:sz="0" w:space="0" w:color="auto"/>
                <w:bottom w:val="none" w:sz="0" w:space="0" w:color="auto"/>
                <w:right w:val="none" w:sz="0" w:space="0" w:color="auto"/>
              </w:divBdr>
            </w:div>
            <w:div w:id="947396788">
              <w:marLeft w:val="0"/>
              <w:marRight w:val="0"/>
              <w:marTop w:val="0"/>
              <w:marBottom w:val="0"/>
              <w:divBdr>
                <w:top w:val="none" w:sz="0" w:space="0" w:color="auto"/>
                <w:left w:val="none" w:sz="0" w:space="0" w:color="auto"/>
                <w:bottom w:val="none" w:sz="0" w:space="0" w:color="auto"/>
                <w:right w:val="none" w:sz="0" w:space="0" w:color="auto"/>
              </w:divBdr>
            </w:div>
            <w:div w:id="1017922824">
              <w:marLeft w:val="0"/>
              <w:marRight w:val="0"/>
              <w:marTop w:val="0"/>
              <w:marBottom w:val="0"/>
              <w:divBdr>
                <w:top w:val="none" w:sz="0" w:space="0" w:color="auto"/>
                <w:left w:val="none" w:sz="0" w:space="0" w:color="auto"/>
                <w:bottom w:val="none" w:sz="0" w:space="0" w:color="auto"/>
                <w:right w:val="none" w:sz="0" w:space="0" w:color="auto"/>
              </w:divBdr>
            </w:div>
            <w:div w:id="1060402067">
              <w:marLeft w:val="0"/>
              <w:marRight w:val="0"/>
              <w:marTop w:val="0"/>
              <w:marBottom w:val="0"/>
              <w:divBdr>
                <w:top w:val="none" w:sz="0" w:space="0" w:color="auto"/>
                <w:left w:val="none" w:sz="0" w:space="0" w:color="auto"/>
                <w:bottom w:val="none" w:sz="0" w:space="0" w:color="auto"/>
                <w:right w:val="none" w:sz="0" w:space="0" w:color="auto"/>
              </w:divBdr>
            </w:div>
            <w:div w:id="1234387967">
              <w:marLeft w:val="0"/>
              <w:marRight w:val="0"/>
              <w:marTop w:val="0"/>
              <w:marBottom w:val="0"/>
              <w:divBdr>
                <w:top w:val="none" w:sz="0" w:space="0" w:color="auto"/>
                <w:left w:val="none" w:sz="0" w:space="0" w:color="auto"/>
                <w:bottom w:val="none" w:sz="0" w:space="0" w:color="auto"/>
                <w:right w:val="none" w:sz="0" w:space="0" w:color="auto"/>
              </w:divBdr>
            </w:div>
            <w:div w:id="1305545615">
              <w:marLeft w:val="0"/>
              <w:marRight w:val="0"/>
              <w:marTop w:val="0"/>
              <w:marBottom w:val="0"/>
              <w:divBdr>
                <w:top w:val="none" w:sz="0" w:space="0" w:color="auto"/>
                <w:left w:val="none" w:sz="0" w:space="0" w:color="auto"/>
                <w:bottom w:val="none" w:sz="0" w:space="0" w:color="auto"/>
                <w:right w:val="none" w:sz="0" w:space="0" w:color="auto"/>
              </w:divBdr>
            </w:div>
            <w:div w:id="1368801547">
              <w:marLeft w:val="0"/>
              <w:marRight w:val="0"/>
              <w:marTop w:val="0"/>
              <w:marBottom w:val="0"/>
              <w:divBdr>
                <w:top w:val="none" w:sz="0" w:space="0" w:color="auto"/>
                <w:left w:val="none" w:sz="0" w:space="0" w:color="auto"/>
                <w:bottom w:val="none" w:sz="0" w:space="0" w:color="auto"/>
                <w:right w:val="none" w:sz="0" w:space="0" w:color="auto"/>
              </w:divBdr>
            </w:div>
            <w:div w:id="1516455891">
              <w:marLeft w:val="0"/>
              <w:marRight w:val="0"/>
              <w:marTop w:val="0"/>
              <w:marBottom w:val="0"/>
              <w:divBdr>
                <w:top w:val="none" w:sz="0" w:space="0" w:color="auto"/>
                <w:left w:val="none" w:sz="0" w:space="0" w:color="auto"/>
                <w:bottom w:val="none" w:sz="0" w:space="0" w:color="auto"/>
                <w:right w:val="none" w:sz="0" w:space="0" w:color="auto"/>
              </w:divBdr>
            </w:div>
            <w:div w:id="1565868065">
              <w:marLeft w:val="0"/>
              <w:marRight w:val="0"/>
              <w:marTop w:val="0"/>
              <w:marBottom w:val="0"/>
              <w:divBdr>
                <w:top w:val="none" w:sz="0" w:space="0" w:color="auto"/>
                <w:left w:val="none" w:sz="0" w:space="0" w:color="auto"/>
                <w:bottom w:val="none" w:sz="0" w:space="0" w:color="auto"/>
                <w:right w:val="none" w:sz="0" w:space="0" w:color="auto"/>
              </w:divBdr>
            </w:div>
            <w:div w:id="1745302623">
              <w:marLeft w:val="0"/>
              <w:marRight w:val="0"/>
              <w:marTop w:val="0"/>
              <w:marBottom w:val="0"/>
              <w:divBdr>
                <w:top w:val="none" w:sz="0" w:space="0" w:color="auto"/>
                <w:left w:val="none" w:sz="0" w:space="0" w:color="auto"/>
                <w:bottom w:val="none" w:sz="0" w:space="0" w:color="auto"/>
                <w:right w:val="none" w:sz="0" w:space="0" w:color="auto"/>
              </w:divBdr>
            </w:div>
            <w:div w:id="1822116903">
              <w:marLeft w:val="0"/>
              <w:marRight w:val="0"/>
              <w:marTop w:val="0"/>
              <w:marBottom w:val="0"/>
              <w:divBdr>
                <w:top w:val="none" w:sz="0" w:space="0" w:color="auto"/>
                <w:left w:val="none" w:sz="0" w:space="0" w:color="auto"/>
                <w:bottom w:val="none" w:sz="0" w:space="0" w:color="auto"/>
                <w:right w:val="none" w:sz="0" w:space="0" w:color="auto"/>
              </w:divBdr>
            </w:div>
            <w:div w:id="1920365105">
              <w:marLeft w:val="0"/>
              <w:marRight w:val="0"/>
              <w:marTop w:val="0"/>
              <w:marBottom w:val="0"/>
              <w:divBdr>
                <w:top w:val="none" w:sz="0" w:space="0" w:color="auto"/>
                <w:left w:val="none" w:sz="0" w:space="0" w:color="auto"/>
                <w:bottom w:val="none" w:sz="0" w:space="0" w:color="auto"/>
                <w:right w:val="none" w:sz="0" w:space="0" w:color="auto"/>
              </w:divBdr>
            </w:div>
            <w:div w:id="2011131684">
              <w:marLeft w:val="0"/>
              <w:marRight w:val="0"/>
              <w:marTop w:val="0"/>
              <w:marBottom w:val="0"/>
              <w:divBdr>
                <w:top w:val="none" w:sz="0" w:space="0" w:color="auto"/>
                <w:left w:val="none" w:sz="0" w:space="0" w:color="auto"/>
                <w:bottom w:val="none" w:sz="0" w:space="0" w:color="auto"/>
                <w:right w:val="none" w:sz="0" w:space="0" w:color="auto"/>
              </w:divBdr>
            </w:div>
            <w:div w:id="2050449927">
              <w:marLeft w:val="0"/>
              <w:marRight w:val="0"/>
              <w:marTop w:val="0"/>
              <w:marBottom w:val="0"/>
              <w:divBdr>
                <w:top w:val="none" w:sz="0" w:space="0" w:color="auto"/>
                <w:left w:val="none" w:sz="0" w:space="0" w:color="auto"/>
                <w:bottom w:val="none" w:sz="0" w:space="0" w:color="auto"/>
                <w:right w:val="none" w:sz="0" w:space="0" w:color="auto"/>
              </w:divBdr>
            </w:div>
            <w:div w:id="2074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223">
      <w:bodyDiv w:val="1"/>
      <w:marLeft w:val="0"/>
      <w:marRight w:val="0"/>
      <w:marTop w:val="0"/>
      <w:marBottom w:val="0"/>
      <w:divBdr>
        <w:top w:val="none" w:sz="0" w:space="0" w:color="auto"/>
        <w:left w:val="none" w:sz="0" w:space="0" w:color="auto"/>
        <w:bottom w:val="none" w:sz="0" w:space="0" w:color="auto"/>
        <w:right w:val="none" w:sz="0" w:space="0" w:color="auto"/>
      </w:divBdr>
    </w:div>
    <w:div w:id="1560936631">
      <w:bodyDiv w:val="1"/>
      <w:marLeft w:val="0"/>
      <w:marRight w:val="0"/>
      <w:marTop w:val="0"/>
      <w:marBottom w:val="0"/>
      <w:divBdr>
        <w:top w:val="none" w:sz="0" w:space="0" w:color="auto"/>
        <w:left w:val="none" w:sz="0" w:space="0" w:color="auto"/>
        <w:bottom w:val="none" w:sz="0" w:space="0" w:color="auto"/>
        <w:right w:val="none" w:sz="0" w:space="0" w:color="auto"/>
      </w:divBdr>
      <w:divsChild>
        <w:div w:id="840780941">
          <w:marLeft w:val="0"/>
          <w:marRight w:val="0"/>
          <w:marTop w:val="0"/>
          <w:marBottom w:val="0"/>
          <w:divBdr>
            <w:top w:val="none" w:sz="0" w:space="0" w:color="auto"/>
            <w:left w:val="none" w:sz="0" w:space="0" w:color="auto"/>
            <w:bottom w:val="none" w:sz="0" w:space="0" w:color="auto"/>
            <w:right w:val="none" w:sz="0" w:space="0" w:color="auto"/>
          </w:divBdr>
          <w:divsChild>
            <w:div w:id="11122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100">
      <w:bodyDiv w:val="1"/>
      <w:marLeft w:val="0"/>
      <w:marRight w:val="0"/>
      <w:marTop w:val="0"/>
      <w:marBottom w:val="0"/>
      <w:divBdr>
        <w:top w:val="none" w:sz="0" w:space="0" w:color="auto"/>
        <w:left w:val="none" w:sz="0" w:space="0" w:color="auto"/>
        <w:bottom w:val="none" w:sz="0" w:space="0" w:color="auto"/>
        <w:right w:val="none" w:sz="0" w:space="0" w:color="auto"/>
      </w:divBdr>
      <w:divsChild>
        <w:div w:id="1336029500">
          <w:marLeft w:val="0"/>
          <w:marRight w:val="0"/>
          <w:marTop w:val="0"/>
          <w:marBottom w:val="0"/>
          <w:divBdr>
            <w:top w:val="none" w:sz="0" w:space="0" w:color="auto"/>
            <w:left w:val="none" w:sz="0" w:space="0" w:color="auto"/>
            <w:bottom w:val="none" w:sz="0" w:space="0" w:color="auto"/>
            <w:right w:val="none" w:sz="0" w:space="0" w:color="auto"/>
          </w:divBdr>
          <w:divsChild>
            <w:div w:id="14974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2675">
      <w:bodyDiv w:val="1"/>
      <w:marLeft w:val="0"/>
      <w:marRight w:val="0"/>
      <w:marTop w:val="0"/>
      <w:marBottom w:val="0"/>
      <w:divBdr>
        <w:top w:val="none" w:sz="0" w:space="0" w:color="auto"/>
        <w:left w:val="none" w:sz="0" w:space="0" w:color="auto"/>
        <w:bottom w:val="none" w:sz="0" w:space="0" w:color="auto"/>
        <w:right w:val="none" w:sz="0" w:space="0" w:color="auto"/>
      </w:divBdr>
      <w:divsChild>
        <w:div w:id="700938721">
          <w:marLeft w:val="0"/>
          <w:marRight w:val="0"/>
          <w:marTop w:val="0"/>
          <w:marBottom w:val="0"/>
          <w:divBdr>
            <w:top w:val="none" w:sz="0" w:space="0" w:color="auto"/>
            <w:left w:val="none" w:sz="0" w:space="0" w:color="auto"/>
            <w:bottom w:val="none" w:sz="0" w:space="0" w:color="auto"/>
            <w:right w:val="none" w:sz="0" w:space="0" w:color="auto"/>
          </w:divBdr>
          <w:divsChild>
            <w:div w:id="8672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9863">
      <w:bodyDiv w:val="1"/>
      <w:marLeft w:val="0"/>
      <w:marRight w:val="0"/>
      <w:marTop w:val="0"/>
      <w:marBottom w:val="0"/>
      <w:divBdr>
        <w:top w:val="none" w:sz="0" w:space="0" w:color="auto"/>
        <w:left w:val="none" w:sz="0" w:space="0" w:color="auto"/>
        <w:bottom w:val="none" w:sz="0" w:space="0" w:color="auto"/>
        <w:right w:val="none" w:sz="0" w:space="0" w:color="auto"/>
      </w:divBdr>
      <w:divsChild>
        <w:div w:id="910043972">
          <w:marLeft w:val="0"/>
          <w:marRight w:val="0"/>
          <w:marTop w:val="0"/>
          <w:marBottom w:val="0"/>
          <w:divBdr>
            <w:top w:val="none" w:sz="0" w:space="0" w:color="auto"/>
            <w:left w:val="none" w:sz="0" w:space="0" w:color="auto"/>
            <w:bottom w:val="none" w:sz="0" w:space="0" w:color="auto"/>
            <w:right w:val="none" w:sz="0" w:space="0" w:color="auto"/>
          </w:divBdr>
          <w:divsChild>
            <w:div w:id="7288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4769">
      <w:bodyDiv w:val="1"/>
      <w:marLeft w:val="0"/>
      <w:marRight w:val="0"/>
      <w:marTop w:val="0"/>
      <w:marBottom w:val="0"/>
      <w:divBdr>
        <w:top w:val="none" w:sz="0" w:space="0" w:color="auto"/>
        <w:left w:val="none" w:sz="0" w:space="0" w:color="auto"/>
        <w:bottom w:val="none" w:sz="0" w:space="0" w:color="auto"/>
        <w:right w:val="none" w:sz="0" w:space="0" w:color="auto"/>
      </w:divBdr>
      <w:divsChild>
        <w:div w:id="1547064415">
          <w:marLeft w:val="0"/>
          <w:marRight w:val="0"/>
          <w:marTop w:val="0"/>
          <w:marBottom w:val="0"/>
          <w:divBdr>
            <w:top w:val="none" w:sz="0" w:space="0" w:color="auto"/>
            <w:left w:val="none" w:sz="0" w:space="0" w:color="auto"/>
            <w:bottom w:val="none" w:sz="0" w:space="0" w:color="auto"/>
            <w:right w:val="none" w:sz="0" w:space="0" w:color="auto"/>
          </w:divBdr>
          <w:divsChild>
            <w:div w:id="873886655">
              <w:marLeft w:val="0"/>
              <w:marRight w:val="0"/>
              <w:marTop w:val="0"/>
              <w:marBottom w:val="0"/>
              <w:divBdr>
                <w:top w:val="none" w:sz="0" w:space="0" w:color="auto"/>
                <w:left w:val="none" w:sz="0" w:space="0" w:color="auto"/>
                <w:bottom w:val="none" w:sz="0" w:space="0" w:color="auto"/>
                <w:right w:val="none" w:sz="0" w:space="0" w:color="auto"/>
              </w:divBdr>
            </w:div>
            <w:div w:id="2099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2212">
      <w:bodyDiv w:val="1"/>
      <w:marLeft w:val="0"/>
      <w:marRight w:val="0"/>
      <w:marTop w:val="0"/>
      <w:marBottom w:val="0"/>
      <w:divBdr>
        <w:top w:val="none" w:sz="0" w:space="0" w:color="auto"/>
        <w:left w:val="none" w:sz="0" w:space="0" w:color="auto"/>
        <w:bottom w:val="none" w:sz="0" w:space="0" w:color="auto"/>
        <w:right w:val="none" w:sz="0" w:space="0" w:color="auto"/>
      </w:divBdr>
      <w:divsChild>
        <w:div w:id="1912302555">
          <w:marLeft w:val="0"/>
          <w:marRight w:val="0"/>
          <w:marTop w:val="0"/>
          <w:marBottom w:val="0"/>
          <w:divBdr>
            <w:top w:val="none" w:sz="0" w:space="0" w:color="auto"/>
            <w:left w:val="none" w:sz="0" w:space="0" w:color="auto"/>
            <w:bottom w:val="none" w:sz="0" w:space="0" w:color="auto"/>
            <w:right w:val="none" w:sz="0" w:space="0" w:color="auto"/>
          </w:divBdr>
          <w:divsChild>
            <w:div w:id="6495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4658">
      <w:bodyDiv w:val="1"/>
      <w:marLeft w:val="0"/>
      <w:marRight w:val="0"/>
      <w:marTop w:val="0"/>
      <w:marBottom w:val="0"/>
      <w:divBdr>
        <w:top w:val="none" w:sz="0" w:space="0" w:color="auto"/>
        <w:left w:val="none" w:sz="0" w:space="0" w:color="auto"/>
        <w:bottom w:val="none" w:sz="0" w:space="0" w:color="auto"/>
        <w:right w:val="none" w:sz="0" w:space="0" w:color="auto"/>
      </w:divBdr>
      <w:divsChild>
        <w:div w:id="571702273">
          <w:marLeft w:val="0"/>
          <w:marRight w:val="0"/>
          <w:marTop w:val="0"/>
          <w:marBottom w:val="0"/>
          <w:divBdr>
            <w:top w:val="none" w:sz="0" w:space="0" w:color="auto"/>
            <w:left w:val="none" w:sz="0" w:space="0" w:color="auto"/>
            <w:bottom w:val="none" w:sz="0" w:space="0" w:color="auto"/>
            <w:right w:val="none" w:sz="0" w:space="0" w:color="auto"/>
          </w:divBdr>
          <w:divsChild>
            <w:div w:id="12600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9210">
      <w:bodyDiv w:val="1"/>
      <w:marLeft w:val="0"/>
      <w:marRight w:val="0"/>
      <w:marTop w:val="0"/>
      <w:marBottom w:val="0"/>
      <w:divBdr>
        <w:top w:val="none" w:sz="0" w:space="0" w:color="auto"/>
        <w:left w:val="none" w:sz="0" w:space="0" w:color="auto"/>
        <w:bottom w:val="none" w:sz="0" w:space="0" w:color="auto"/>
        <w:right w:val="none" w:sz="0" w:space="0" w:color="auto"/>
      </w:divBdr>
      <w:divsChild>
        <w:div w:id="391583244">
          <w:marLeft w:val="0"/>
          <w:marRight w:val="0"/>
          <w:marTop w:val="0"/>
          <w:marBottom w:val="0"/>
          <w:divBdr>
            <w:top w:val="none" w:sz="0" w:space="0" w:color="auto"/>
            <w:left w:val="none" w:sz="0" w:space="0" w:color="auto"/>
            <w:bottom w:val="none" w:sz="0" w:space="0" w:color="auto"/>
            <w:right w:val="none" w:sz="0" w:space="0" w:color="auto"/>
          </w:divBdr>
          <w:divsChild>
            <w:div w:id="1989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721">
      <w:bodyDiv w:val="1"/>
      <w:marLeft w:val="0"/>
      <w:marRight w:val="0"/>
      <w:marTop w:val="0"/>
      <w:marBottom w:val="0"/>
      <w:divBdr>
        <w:top w:val="none" w:sz="0" w:space="0" w:color="auto"/>
        <w:left w:val="none" w:sz="0" w:space="0" w:color="auto"/>
        <w:bottom w:val="none" w:sz="0" w:space="0" w:color="auto"/>
        <w:right w:val="none" w:sz="0" w:space="0" w:color="auto"/>
      </w:divBdr>
    </w:div>
    <w:div w:id="1618294978">
      <w:bodyDiv w:val="1"/>
      <w:marLeft w:val="0"/>
      <w:marRight w:val="0"/>
      <w:marTop w:val="0"/>
      <w:marBottom w:val="0"/>
      <w:divBdr>
        <w:top w:val="none" w:sz="0" w:space="0" w:color="auto"/>
        <w:left w:val="none" w:sz="0" w:space="0" w:color="auto"/>
        <w:bottom w:val="none" w:sz="0" w:space="0" w:color="auto"/>
        <w:right w:val="none" w:sz="0" w:space="0" w:color="auto"/>
      </w:divBdr>
      <w:divsChild>
        <w:div w:id="1875843813">
          <w:marLeft w:val="0"/>
          <w:marRight w:val="0"/>
          <w:marTop w:val="0"/>
          <w:marBottom w:val="0"/>
          <w:divBdr>
            <w:top w:val="none" w:sz="0" w:space="0" w:color="auto"/>
            <w:left w:val="none" w:sz="0" w:space="0" w:color="auto"/>
            <w:bottom w:val="none" w:sz="0" w:space="0" w:color="auto"/>
            <w:right w:val="none" w:sz="0" w:space="0" w:color="auto"/>
          </w:divBdr>
          <w:divsChild>
            <w:div w:id="180894048">
              <w:marLeft w:val="0"/>
              <w:marRight w:val="0"/>
              <w:marTop w:val="0"/>
              <w:marBottom w:val="0"/>
              <w:divBdr>
                <w:top w:val="none" w:sz="0" w:space="0" w:color="auto"/>
                <w:left w:val="none" w:sz="0" w:space="0" w:color="auto"/>
                <w:bottom w:val="none" w:sz="0" w:space="0" w:color="auto"/>
                <w:right w:val="none" w:sz="0" w:space="0" w:color="auto"/>
              </w:divBdr>
            </w:div>
            <w:div w:id="265576094">
              <w:marLeft w:val="0"/>
              <w:marRight w:val="0"/>
              <w:marTop w:val="0"/>
              <w:marBottom w:val="0"/>
              <w:divBdr>
                <w:top w:val="none" w:sz="0" w:space="0" w:color="auto"/>
                <w:left w:val="none" w:sz="0" w:space="0" w:color="auto"/>
                <w:bottom w:val="none" w:sz="0" w:space="0" w:color="auto"/>
                <w:right w:val="none" w:sz="0" w:space="0" w:color="auto"/>
              </w:divBdr>
            </w:div>
            <w:div w:id="748313406">
              <w:marLeft w:val="0"/>
              <w:marRight w:val="0"/>
              <w:marTop w:val="0"/>
              <w:marBottom w:val="0"/>
              <w:divBdr>
                <w:top w:val="none" w:sz="0" w:space="0" w:color="auto"/>
                <w:left w:val="none" w:sz="0" w:space="0" w:color="auto"/>
                <w:bottom w:val="none" w:sz="0" w:space="0" w:color="auto"/>
                <w:right w:val="none" w:sz="0" w:space="0" w:color="auto"/>
              </w:divBdr>
            </w:div>
            <w:div w:id="879781831">
              <w:marLeft w:val="0"/>
              <w:marRight w:val="0"/>
              <w:marTop w:val="0"/>
              <w:marBottom w:val="0"/>
              <w:divBdr>
                <w:top w:val="none" w:sz="0" w:space="0" w:color="auto"/>
                <w:left w:val="none" w:sz="0" w:space="0" w:color="auto"/>
                <w:bottom w:val="none" w:sz="0" w:space="0" w:color="auto"/>
                <w:right w:val="none" w:sz="0" w:space="0" w:color="auto"/>
              </w:divBdr>
            </w:div>
            <w:div w:id="13767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6054">
      <w:bodyDiv w:val="1"/>
      <w:marLeft w:val="0"/>
      <w:marRight w:val="0"/>
      <w:marTop w:val="0"/>
      <w:marBottom w:val="0"/>
      <w:divBdr>
        <w:top w:val="none" w:sz="0" w:space="0" w:color="auto"/>
        <w:left w:val="none" w:sz="0" w:space="0" w:color="auto"/>
        <w:bottom w:val="none" w:sz="0" w:space="0" w:color="auto"/>
        <w:right w:val="none" w:sz="0" w:space="0" w:color="auto"/>
      </w:divBdr>
      <w:divsChild>
        <w:div w:id="1184172382">
          <w:marLeft w:val="0"/>
          <w:marRight w:val="0"/>
          <w:marTop w:val="0"/>
          <w:marBottom w:val="0"/>
          <w:divBdr>
            <w:top w:val="none" w:sz="0" w:space="0" w:color="auto"/>
            <w:left w:val="none" w:sz="0" w:space="0" w:color="auto"/>
            <w:bottom w:val="none" w:sz="0" w:space="0" w:color="auto"/>
            <w:right w:val="none" w:sz="0" w:space="0" w:color="auto"/>
          </w:divBdr>
          <w:divsChild>
            <w:div w:id="691034963">
              <w:marLeft w:val="0"/>
              <w:marRight w:val="0"/>
              <w:marTop w:val="0"/>
              <w:marBottom w:val="0"/>
              <w:divBdr>
                <w:top w:val="none" w:sz="0" w:space="0" w:color="auto"/>
                <w:left w:val="none" w:sz="0" w:space="0" w:color="auto"/>
                <w:bottom w:val="none" w:sz="0" w:space="0" w:color="auto"/>
                <w:right w:val="none" w:sz="0" w:space="0" w:color="auto"/>
              </w:divBdr>
            </w:div>
            <w:div w:id="274945267">
              <w:marLeft w:val="0"/>
              <w:marRight w:val="0"/>
              <w:marTop w:val="0"/>
              <w:marBottom w:val="0"/>
              <w:divBdr>
                <w:top w:val="none" w:sz="0" w:space="0" w:color="auto"/>
                <w:left w:val="none" w:sz="0" w:space="0" w:color="auto"/>
                <w:bottom w:val="none" w:sz="0" w:space="0" w:color="auto"/>
                <w:right w:val="none" w:sz="0" w:space="0" w:color="auto"/>
              </w:divBdr>
            </w:div>
            <w:div w:id="248076598">
              <w:marLeft w:val="0"/>
              <w:marRight w:val="0"/>
              <w:marTop w:val="0"/>
              <w:marBottom w:val="0"/>
              <w:divBdr>
                <w:top w:val="none" w:sz="0" w:space="0" w:color="auto"/>
                <w:left w:val="none" w:sz="0" w:space="0" w:color="auto"/>
                <w:bottom w:val="none" w:sz="0" w:space="0" w:color="auto"/>
                <w:right w:val="none" w:sz="0" w:space="0" w:color="auto"/>
              </w:divBdr>
            </w:div>
            <w:div w:id="2106267256">
              <w:marLeft w:val="0"/>
              <w:marRight w:val="0"/>
              <w:marTop w:val="0"/>
              <w:marBottom w:val="0"/>
              <w:divBdr>
                <w:top w:val="none" w:sz="0" w:space="0" w:color="auto"/>
                <w:left w:val="none" w:sz="0" w:space="0" w:color="auto"/>
                <w:bottom w:val="none" w:sz="0" w:space="0" w:color="auto"/>
                <w:right w:val="none" w:sz="0" w:space="0" w:color="auto"/>
              </w:divBdr>
            </w:div>
            <w:div w:id="415059713">
              <w:marLeft w:val="0"/>
              <w:marRight w:val="0"/>
              <w:marTop w:val="0"/>
              <w:marBottom w:val="0"/>
              <w:divBdr>
                <w:top w:val="none" w:sz="0" w:space="0" w:color="auto"/>
                <w:left w:val="none" w:sz="0" w:space="0" w:color="auto"/>
                <w:bottom w:val="none" w:sz="0" w:space="0" w:color="auto"/>
                <w:right w:val="none" w:sz="0" w:space="0" w:color="auto"/>
              </w:divBdr>
            </w:div>
            <w:div w:id="1896424343">
              <w:marLeft w:val="0"/>
              <w:marRight w:val="0"/>
              <w:marTop w:val="0"/>
              <w:marBottom w:val="0"/>
              <w:divBdr>
                <w:top w:val="none" w:sz="0" w:space="0" w:color="auto"/>
                <w:left w:val="none" w:sz="0" w:space="0" w:color="auto"/>
                <w:bottom w:val="none" w:sz="0" w:space="0" w:color="auto"/>
                <w:right w:val="none" w:sz="0" w:space="0" w:color="auto"/>
              </w:divBdr>
            </w:div>
            <w:div w:id="1803572532">
              <w:marLeft w:val="0"/>
              <w:marRight w:val="0"/>
              <w:marTop w:val="0"/>
              <w:marBottom w:val="0"/>
              <w:divBdr>
                <w:top w:val="none" w:sz="0" w:space="0" w:color="auto"/>
                <w:left w:val="none" w:sz="0" w:space="0" w:color="auto"/>
                <w:bottom w:val="none" w:sz="0" w:space="0" w:color="auto"/>
                <w:right w:val="none" w:sz="0" w:space="0" w:color="auto"/>
              </w:divBdr>
            </w:div>
            <w:div w:id="1570530802">
              <w:marLeft w:val="0"/>
              <w:marRight w:val="0"/>
              <w:marTop w:val="0"/>
              <w:marBottom w:val="0"/>
              <w:divBdr>
                <w:top w:val="none" w:sz="0" w:space="0" w:color="auto"/>
                <w:left w:val="none" w:sz="0" w:space="0" w:color="auto"/>
                <w:bottom w:val="none" w:sz="0" w:space="0" w:color="auto"/>
                <w:right w:val="none" w:sz="0" w:space="0" w:color="auto"/>
              </w:divBdr>
            </w:div>
            <w:div w:id="375543404">
              <w:marLeft w:val="0"/>
              <w:marRight w:val="0"/>
              <w:marTop w:val="0"/>
              <w:marBottom w:val="0"/>
              <w:divBdr>
                <w:top w:val="none" w:sz="0" w:space="0" w:color="auto"/>
                <w:left w:val="none" w:sz="0" w:space="0" w:color="auto"/>
                <w:bottom w:val="none" w:sz="0" w:space="0" w:color="auto"/>
                <w:right w:val="none" w:sz="0" w:space="0" w:color="auto"/>
              </w:divBdr>
            </w:div>
            <w:div w:id="95911357">
              <w:marLeft w:val="0"/>
              <w:marRight w:val="0"/>
              <w:marTop w:val="0"/>
              <w:marBottom w:val="0"/>
              <w:divBdr>
                <w:top w:val="none" w:sz="0" w:space="0" w:color="auto"/>
                <w:left w:val="none" w:sz="0" w:space="0" w:color="auto"/>
                <w:bottom w:val="none" w:sz="0" w:space="0" w:color="auto"/>
                <w:right w:val="none" w:sz="0" w:space="0" w:color="auto"/>
              </w:divBdr>
            </w:div>
            <w:div w:id="1547257565">
              <w:marLeft w:val="0"/>
              <w:marRight w:val="0"/>
              <w:marTop w:val="0"/>
              <w:marBottom w:val="0"/>
              <w:divBdr>
                <w:top w:val="none" w:sz="0" w:space="0" w:color="auto"/>
                <w:left w:val="none" w:sz="0" w:space="0" w:color="auto"/>
                <w:bottom w:val="none" w:sz="0" w:space="0" w:color="auto"/>
                <w:right w:val="none" w:sz="0" w:space="0" w:color="auto"/>
              </w:divBdr>
            </w:div>
            <w:div w:id="720717229">
              <w:marLeft w:val="0"/>
              <w:marRight w:val="0"/>
              <w:marTop w:val="0"/>
              <w:marBottom w:val="0"/>
              <w:divBdr>
                <w:top w:val="none" w:sz="0" w:space="0" w:color="auto"/>
                <w:left w:val="none" w:sz="0" w:space="0" w:color="auto"/>
                <w:bottom w:val="none" w:sz="0" w:space="0" w:color="auto"/>
                <w:right w:val="none" w:sz="0" w:space="0" w:color="auto"/>
              </w:divBdr>
            </w:div>
            <w:div w:id="261836930">
              <w:marLeft w:val="0"/>
              <w:marRight w:val="0"/>
              <w:marTop w:val="0"/>
              <w:marBottom w:val="0"/>
              <w:divBdr>
                <w:top w:val="none" w:sz="0" w:space="0" w:color="auto"/>
                <w:left w:val="none" w:sz="0" w:space="0" w:color="auto"/>
                <w:bottom w:val="none" w:sz="0" w:space="0" w:color="auto"/>
                <w:right w:val="none" w:sz="0" w:space="0" w:color="auto"/>
              </w:divBdr>
            </w:div>
            <w:div w:id="973020100">
              <w:marLeft w:val="0"/>
              <w:marRight w:val="0"/>
              <w:marTop w:val="0"/>
              <w:marBottom w:val="0"/>
              <w:divBdr>
                <w:top w:val="none" w:sz="0" w:space="0" w:color="auto"/>
                <w:left w:val="none" w:sz="0" w:space="0" w:color="auto"/>
                <w:bottom w:val="none" w:sz="0" w:space="0" w:color="auto"/>
                <w:right w:val="none" w:sz="0" w:space="0" w:color="auto"/>
              </w:divBdr>
            </w:div>
            <w:div w:id="1045712864">
              <w:marLeft w:val="0"/>
              <w:marRight w:val="0"/>
              <w:marTop w:val="0"/>
              <w:marBottom w:val="0"/>
              <w:divBdr>
                <w:top w:val="none" w:sz="0" w:space="0" w:color="auto"/>
                <w:left w:val="none" w:sz="0" w:space="0" w:color="auto"/>
                <w:bottom w:val="none" w:sz="0" w:space="0" w:color="auto"/>
                <w:right w:val="none" w:sz="0" w:space="0" w:color="auto"/>
              </w:divBdr>
            </w:div>
            <w:div w:id="1442066429">
              <w:marLeft w:val="0"/>
              <w:marRight w:val="0"/>
              <w:marTop w:val="0"/>
              <w:marBottom w:val="0"/>
              <w:divBdr>
                <w:top w:val="none" w:sz="0" w:space="0" w:color="auto"/>
                <w:left w:val="none" w:sz="0" w:space="0" w:color="auto"/>
                <w:bottom w:val="none" w:sz="0" w:space="0" w:color="auto"/>
                <w:right w:val="none" w:sz="0" w:space="0" w:color="auto"/>
              </w:divBdr>
            </w:div>
            <w:div w:id="362370254">
              <w:marLeft w:val="0"/>
              <w:marRight w:val="0"/>
              <w:marTop w:val="0"/>
              <w:marBottom w:val="0"/>
              <w:divBdr>
                <w:top w:val="none" w:sz="0" w:space="0" w:color="auto"/>
                <w:left w:val="none" w:sz="0" w:space="0" w:color="auto"/>
                <w:bottom w:val="none" w:sz="0" w:space="0" w:color="auto"/>
                <w:right w:val="none" w:sz="0" w:space="0" w:color="auto"/>
              </w:divBdr>
            </w:div>
            <w:div w:id="2126608451">
              <w:marLeft w:val="0"/>
              <w:marRight w:val="0"/>
              <w:marTop w:val="0"/>
              <w:marBottom w:val="0"/>
              <w:divBdr>
                <w:top w:val="none" w:sz="0" w:space="0" w:color="auto"/>
                <w:left w:val="none" w:sz="0" w:space="0" w:color="auto"/>
                <w:bottom w:val="none" w:sz="0" w:space="0" w:color="auto"/>
                <w:right w:val="none" w:sz="0" w:space="0" w:color="auto"/>
              </w:divBdr>
            </w:div>
            <w:div w:id="1273127069">
              <w:marLeft w:val="0"/>
              <w:marRight w:val="0"/>
              <w:marTop w:val="0"/>
              <w:marBottom w:val="0"/>
              <w:divBdr>
                <w:top w:val="none" w:sz="0" w:space="0" w:color="auto"/>
                <w:left w:val="none" w:sz="0" w:space="0" w:color="auto"/>
                <w:bottom w:val="none" w:sz="0" w:space="0" w:color="auto"/>
                <w:right w:val="none" w:sz="0" w:space="0" w:color="auto"/>
              </w:divBdr>
            </w:div>
            <w:div w:id="20860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2006">
      <w:bodyDiv w:val="1"/>
      <w:marLeft w:val="0"/>
      <w:marRight w:val="0"/>
      <w:marTop w:val="0"/>
      <w:marBottom w:val="0"/>
      <w:divBdr>
        <w:top w:val="none" w:sz="0" w:space="0" w:color="auto"/>
        <w:left w:val="none" w:sz="0" w:space="0" w:color="auto"/>
        <w:bottom w:val="none" w:sz="0" w:space="0" w:color="auto"/>
        <w:right w:val="none" w:sz="0" w:space="0" w:color="auto"/>
      </w:divBdr>
      <w:divsChild>
        <w:div w:id="1676882019">
          <w:marLeft w:val="0"/>
          <w:marRight w:val="0"/>
          <w:marTop w:val="0"/>
          <w:marBottom w:val="0"/>
          <w:divBdr>
            <w:top w:val="none" w:sz="0" w:space="0" w:color="auto"/>
            <w:left w:val="none" w:sz="0" w:space="0" w:color="auto"/>
            <w:bottom w:val="none" w:sz="0" w:space="0" w:color="auto"/>
            <w:right w:val="none" w:sz="0" w:space="0" w:color="auto"/>
          </w:divBdr>
          <w:divsChild>
            <w:div w:id="20697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9559">
      <w:bodyDiv w:val="1"/>
      <w:marLeft w:val="0"/>
      <w:marRight w:val="0"/>
      <w:marTop w:val="0"/>
      <w:marBottom w:val="0"/>
      <w:divBdr>
        <w:top w:val="none" w:sz="0" w:space="0" w:color="auto"/>
        <w:left w:val="none" w:sz="0" w:space="0" w:color="auto"/>
        <w:bottom w:val="none" w:sz="0" w:space="0" w:color="auto"/>
        <w:right w:val="none" w:sz="0" w:space="0" w:color="auto"/>
      </w:divBdr>
      <w:divsChild>
        <w:div w:id="867379212">
          <w:marLeft w:val="0"/>
          <w:marRight w:val="0"/>
          <w:marTop w:val="0"/>
          <w:marBottom w:val="0"/>
          <w:divBdr>
            <w:top w:val="none" w:sz="0" w:space="0" w:color="auto"/>
            <w:left w:val="none" w:sz="0" w:space="0" w:color="auto"/>
            <w:bottom w:val="none" w:sz="0" w:space="0" w:color="auto"/>
            <w:right w:val="none" w:sz="0" w:space="0" w:color="auto"/>
          </w:divBdr>
          <w:divsChild>
            <w:div w:id="19363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900">
      <w:bodyDiv w:val="1"/>
      <w:marLeft w:val="0"/>
      <w:marRight w:val="0"/>
      <w:marTop w:val="0"/>
      <w:marBottom w:val="0"/>
      <w:divBdr>
        <w:top w:val="none" w:sz="0" w:space="0" w:color="auto"/>
        <w:left w:val="none" w:sz="0" w:space="0" w:color="auto"/>
        <w:bottom w:val="none" w:sz="0" w:space="0" w:color="auto"/>
        <w:right w:val="none" w:sz="0" w:space="0" w:color="auto"/>
      </w:divBdr>
      <w:divsChild>
        <w:div w:id="798913603">
          <w:marLeft w:val="0"/>
          <w:marRight w:val="0"/>
          <w:marTop w:val="0"/>
          <w:marBottom w:val="0"/>
          <w:divBdr>
            <w:top w:val="none" w:sz="0" w:space="0" w:color="auto"/>
            <w:left w:val="none" w:sz="0" w:space="0" w:color="auto"/>
            <w:bottom w:val="none" w:sz="0" w:space="0" w:color="auto"/>
            <w:right w:val="none" w:sz="0" w:space="0" w:color="auto"/>
          </w:divBdr>
          <w:divsChild>
            <w:div w:id="806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400832643">
          <w:marLeft w:val="0"/>
          <w:marRight w:val="0"/>
          <w:marTop w:val="0"/>
          <w:marBottom w:val="0"/>
          <w:divBdr>
            <w:top w:val="none" w:sz="0" w:space="0" w:color="auto"/>
            <w:left w:val="none" w:sz="0" w:space="0" w:color="auto"/>
            <w:bottom w:val="none" w:sz="0" w:space="0" w:color="auto"/>
            <w:right w:val="none" w:sz="0" w:space="0" w:color="auto"/>
          </w:divBdr>
          <w:divsChild>
            <w:div w:id="1989359030">
              <w:marLeft w:val="0"/>
              <w:marRight w:val="0"/>
              <w:marTop w:val="0"/>
              <w:marBottom w:val="0"/>
              <w:divBdr>
                <w:top w:val="none" w:sz="0" w:space="0" w:color="auto"/>
                <w:left w:val="none" w:sz="0" w:space="0" w:color="auto"/>
                <w:bottom w:val="none" w:sz="0" w:space="0" w:color="auto"/>
                <w:right w:val="none" w:sz="0" w:space="0" w:color="auto"/>
              </w:divBdr>
            </w:div>
            <w:div w:id="289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4616">
      <w:bodyDiv w:val="1"/>
      <w:marLeft w:val="0"/>
      <w:marRight w:val="0"/>
      <w:marTop w:val="0"/>
      <w:marBottom w:val="0"/>
      <w:divBdr>
        <w:top w:val="none" w:sz="0" w:space="0" w:color="auto"/>
        <w:left w:val="none" w:sz="0" w:space="0" w:color="auto"/>
        <w:bottom w:val="none" w:sz="0" w:space="0" w:color="auto"/>
        <w:right w:val="none" w:sz="0" w:space="0" w:color="auto"/>
      </w:divBdr>
    </w:div>
    <w:div w:id="1695422355">
      <w:bodyDiv w:val="1"/>
      <w:marLeft w:val="0"/>
      <w:marRight w:val="0"/>
      <w:marTop w:val="0"/>
      <w:marBottom w:val="0"/>
      <w:divBdr>
        <w:top w:val="none" w:sz="0" w:space="0" w:color="auto"/>
        <w:left w:val="none" w:sz="0" w:space="0" w:color="auto"/>
        <w:bottom w:val="none" w:sz="0" w:space="0" w:color="auto"/>
        <w:right w:val="none" w:sz="0" w:space="0" w:color="auto"/>
      </w:divBdr>
      <w:divsChild>
        <w:div w:id="364140679">
          <w:marLeft w:val="0"/>
          <w:marRight w:val="0"/>
          <w:marTop w:val="0"/>
          <w:marBottom w:val="0"/>
          <w:divBdr>
            <w:top w:val="none" w:sz="0" w:space="0" w:color="auto"/>
            <w:left w:val="none" w:sz="0" w:space="0" w:color="auto"/>
            <w:bottom w:val="none" w:sz="0" w:space="0" w:color="auto"/>
            <w:right w:val="none" w:sz="0" w:space="0" w:color="auto"/>
          </w:divBdr>
          <w:divsChild>
            <w:div w:id="19242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233">
      <w:bodyDiv w:val="1"/>
      <w:marLeft w:val="0"/>
      <w:marRight w:val="0"/>
      <w:marTop w:val="0"/>
      <w:marBottom w:val="0"/>
      <w:divBdr>
        <w:top w:val="none" w:sz="0" w:space="0" w:color="auto"/>
        <w:left w:val="none" w:sz="0" w:space="0" w:color="auto"/>
        <w:bottom w:val="none" w:sz="0" w:space="0" w:color="auto"/>
        <w:right w:val="none" w:sz="0" w:space="0" w:color="auto"/>
      </w:divBdr>
      <w:divsChild>
        <w:div w:id="323318998">
          <w:marLeft w:val="0"/>
          <w:marRight w:val="0"/>
          <w:marTop w:val="0"/>
          <w:marBottom w:val="0"/>
          <w:divBdr>
            <w:top w:val="none" w:sz="0" w:space="0" w:color="auto"/>
            <w:left w:val="none" w:sz="0" w:space="0" w:color="auto"/>
            <w:bottom w:val="none" w:sz="0" w:space="0" w:color="auto"/>
            <w:right w:val="none" w:sz="0" w:space="0" w:color="auto"/>
          </w:divBdr>
          <w:divsChild>
            <w:div w:id="9655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3855">
      <w:bodyDiv w:val="1"/>
      <w:marLeft w:val="0"/>
      <w:marRight w:val="0"/>
      <w:marTop w:val="0"/>
      <w:marBottom w:val="0"/>
      <w:divBdr>
        <w:top w:val="none" w:sz="0" w:space="0" w:color="auto"/>
        <w:left w:val="none" w:sz="0" w:space="0" w:color="auto"/>
        <w:bottom w:val="none" w:sz="0" w:space="0" w:color="auto"/>
        <w:right w:val="none" w:sz="0" w:space="0" w:color="auto"/>
      </w:divBdr>
      <w:divsChild>
        <w:div w:id="1186089862">
          <w:marLeft w:val="0"/>
          <w:marRight w:val="0"/>
          <w:marTop w:val="0"/>
          <w:marBottom w:val="0"/>
          <w:divBdr>
            <w:top w:val="none" w:sz="0" w:space="0" w:color="auto"/>
            <w:left w:val="none" w:sz="0" w:space="0" w:color="auto"/>
            <w:bottom w:val="none" w:sz="0" w:space="0" w:color="auto"/>
            <w:right w:val="none" w:sz="0" w:space="0" w:color="auto"/>
          </w:divBdr>
          <w:divsChild>
            <w:div w:id="26613795">
              <w:marLeft w:val="0"/>
              <w:marRight w:val="0"/>
              <w:marTop w:val="0"/>
              <w:marBottom w:val="0"/>
              <w:divBdr>
                <w:top w:val="none" w:sz="0" w:space="0" w:color="auto"/>
                <w:left w:val="none" w:sz="0" w:space="0" w:color="auto"/>
                <w:bottom w:val="none" w:sz="0" w:space="0" w:color="auto"/>
                <w:right w:val="none" w:sz="0" w:space="0" w:color="auto"/>
              </w:divBdr>
            </w:div>
            <w:div w:id="3773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018">
      <w:bodyDiv w:val="1"/>
      <w:marLeft w:val="0"/>
      <w:marRight w:val="0"/>
      <w:marTop w:val="0"/>
      <w:marBottom w:val="0"/>
      <w:divBdr>
        <w:top w:val="none" w:sz="0" w:space="0" w:color="auto"/>
        <w:left w:val="none" w:sz="0" w:space="0" w:color="auto"/>
        <w:bottom w:val="none" w:sz="0" w:space="0" w:color="auto"/>
        <w:right w:val="none" w:sz="0" w:space="0" w:color="auto"/>
      </w:divBdr>
      <w:divsChild>
        <w:div w:id="1088577088">
          <w:marLeft w:val="0"/>
          <w:marRight w:val="0"/>
          <w:marTop w:val="0"/>
          <w:marBottom w:val="0"/>
          <w:divBdr>
            <w:top w:val="none" w:sz="0" w:space="0" w:color="auto"/>
            <w:left w:val="none" w:sz="0" w:space="0" w:color="auto"/>
            <w:bottom w:val="none" w:sz="0" w:space="0" w:color="auto"/>
            <w:right w:val="none" w:sz="0" w:space="0" w:color="auto"/>
          </w:divBdr>
          <w:divsChild>
            <w:div w:id="18320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631">
      <w:bodyDiv w:val="1"/>
      <w:marLeft w:val="0"/>
      <w:marRight w:val="0"/>
      <w:marTop w:val="0"/>
      <w:marBottom w:val="0"/>
      <w:divBdr>
        <w:top w:val="none" w:sz="0" w:space="0" w:color="auto"/>
        <w:left w:val="none" w:sz="0" w:space="0" w:color="auto"/>
        <w:bottom w:val="none" w:sz="0" w:space="0" w:color="auto"/>
        <w:right w:val="none" w:sz="0" w:space="0" w:color="auto"/>
      </w:divBdr>
      <w:divsChild>
        <w:div w:id="131145446">
          <w:marLeft w:val="0"/>
          <w:marRight w:val="0"/>
          <w:marTop w:val="0"/>
          <w:marBottom w:val="0"/>
          <w:divBdr>
            <w:top w:val="none" w:sz="0" w:space="0" w:color="auto"/>
            <w:left w:val="none" w:sz="0" w:space="0" w:color="auto"/>
            <w:bottom w:val="none" w:sz="0" w:space="0" w:color="auto"/>
            <w:right w:val="none" w:sz="0" w:space="0" w:color="auto"/>
          </w:divBdr>
          <w:divsChild>
            <w:div w:id="77405304">
              <w:marLeft w:val="0"/>
              <w:marRight w:val="0"/>
              <w:marTop w:val="0"/>
              <w:marBottom w:val="0"/>
              <w:divBdr>
                <w:top w:val="none" w:sz="0" w:space="0" w:color="auto"/>
                <w:left w:val="none" w:sz="0" w:space="0" w:color="auto"/>
                <w:bottom w:val="none" w:sz="0" w:space="0" w:color="auto"/>
                <w:right w:val="none" w:sz="0" w:space="0" w:color="auto"/>
              </w:divBdr>
            </w:div>
            <w:div w:id="332416199">
              <w:marLeft w:val="0"/>
              <w:marRight w:val="0"/>
              <w:marTop w:val="0"/>
              <w:marBottom w:val="0"/>
              <w:divBdr>
                <w:top w:val="none" w:sz="0" w:space="0" w:color="auto"/>
                <w:left w:val="none" w:sz="0" w:space="0" w:color="auto"/>
                <w:bottom w:val="none" w:sz="0" w:space="0" w:color="auto"/>
                <w:right w:val="none" w:sz="0" w:space="0" w:color="auto"/>
              </w:divBdr>
            </w:div>
            <w:div w:id="454180321">
              <w:marLeft w:val="0"/>
              <w:marRight w:val="0"/>
              <w:marTop w:val="0"/>
              <w:marBottom w:val="0"/>
              <w:divBdr>
                <w:top w:val="none" w:sz="0" w:space="0" w:color="auto"/>
                <w:left w:val="none" w:sz="0" w:space="0" w:color="auto"/>
                <w:bottom w:val="none" w:sz="0" w:space="0" w:color="auto"/>
                <w:right w:val="none" w:sz="0" w:space="0" w:color="auto"/>
              </w:divBdr>
            </w:div>
            <w:div w:id="761413173">
              <w:marLeft w:val="0"/>
              <w:marRight w:val="0"/>
              <w:marTop w:val="0"/>
              <w:marBottom w:val="0"/>
              <w:divBdr>
                <w:top w:val="none" w:sz="0" w:space="0" w:color="auto"/>
                <w:left w:val="none" w:sz="0" w:space="0" w:color="auto"/>
                <w:bottom w:val="none" w:sz="0" w:space="0" w:color="auto"/>
                <w:right w:val="none" w:sz="0" w:space="0" w:color="auto"/>
              </w:divBdr>
            </w:div>
            <w:div w:id="898712523">
              <w:marLeft w:val="0"/>
              <w:marRight w:val="0"/>
              <w:marTop w:val="0"/>
              <w:marBottom w:val="0"/>
              <w:divBdr>
                <w:top w:val="none" w:sz="0" w:space="0" w:color="auto"/>
                <w:left w:val="none" w:sz="0" w:space="0" w:color="auto"/>
                <w:bottom w:val="none" w:sz="0" w:space="0" w:color="auto"/>
                <w:right w:val="none" w:sz="0" w:space="0" w:color="auto"/>
              </w:divBdr>
            </w:div>
            <w:div w:id="1602369983">
              <w:marLeft w:val="0"/>
              <w:marRight w:val="0"/>
              <w:marTop w:val="0"/>
              <w:marBottom w:val="0"/>
              <w:divBdr>
                <w:top w:val="none" w:sz="0" w:space="0" w:color="auto"/>
                <w:left w:val="none" w:sz="0" w:space="0" w:color="auto"/>
                <w:bottom w:val="none" w:sz="0" w:space="0" w:color="auto"/>
                <w:right w:val="none" w:sz="0" w:space="0" w:color="auto"/>
              </w:divBdr>
            </w:div>
            <w:div w:id="1633175329">
              <w:marLeft w:val="0"/>
              <w:marRight w:val="0"/>
              <w:marTop w:val="0"/>
              <w:marBottom w:val="0"/>
              <w:divBdr>
                <w:top w:val="none" w:sz="0" w:space="0" w:color="auto"/>
                <w:left w:val="none" w:sz="0" w:space="0" w:color="auto"/>
                <w:bottom w:val="none" w:sz="0" w:space="0" w:color="auto"/>
                <w:right w:val="none" w:sz="0" w:space="0" w:color="auto"/>
              </w:divBdr>
            </w:div>
            <w:div w:id="21423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299">
      <w:bodyDiv w:val="1"/>
      <w:marLeft w:val="0"/>
      <w:marRight w:val="0"/>
      <w:marTop w:val="0"/>
      <w:marBottom w:val="0"/>
      <w:divBdr>
        <w:top w:val="none" w:sz="0" w:space="0" w:color="auto"/>
        <w:left w:val="none" w:sz="0" w:space="0" w:color="auto"/>
        <w:bottom w:val="none" w:sz="0" w:space="0" w:color="auto"/>
        <w:right w:val="none" w:sz="0" w:space="0" w:color="auto"/>
      </w:divBdr>
    </w:div>
    <w:div w:id="1731297093">
      <w:bodyDiv w:val="1"/>
      <w:marLeft w:val="0"/>
      <w:marRight w:val="0"/>
      <w:marTop w:val="0"/>
      <w:marBottom w:val="0"/>
      <w:divBdr>
        <w:top w:val="none" w:sz="0" w:space="0" w:color="auto"/>
        <w:left w:val="none" w:sz="0" w:space="0" w:color="auto"/>
        <w:bottom w:val="none" w:sz="0" w:space="0" w:color="auto"/>
        <w:right w:val="none" w:sz="0" w:space="0" w:color="auto"/>
      </w:divBdr>
      <w:divsChild>
        <w:div w:id="327945002">
          <w:marLeft w:val="0"/>
          <w:marRight w:val="0"/>
          <w:marTop w:val="0"/>
          <w:marBottom w:val="0"/>
          <w:divBdr>
            <w:top w:val="none" w:sz="0" w:space="0" w:color="auto"/>
            <w:left w:val="none" w:sz="0" w:space="0" w:color="auto"/>
            <w:bottom w:val="none" w:sz="0" w:space="0" w:color="auto"/>
            <w:right w:val="none" w:sz="0" w:space="0" w:color="auto"/>
          </w:divBdr>
          <w:divsChild>
            <w:div w:id="2654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650">
      <w:bodyDiv w:val="1"/>
      <w:marLeft w:val="0"/>
      <w:marRight w:val="0"/>
      <w:marTop w:val="0"/>
      <w:marBottom w:val="0"/>
      <w:divBdr>
        <w:top w:val="none" w:sz="0" w:space="0" w:color="auto"/>
        <w:left w:val="none" w:sz="0" w:space="0" w:color="auto"/>
        <w:bottom w:val="none" w:sz="0" w:space="0" w:color="auto"/>
        <w:right w:val="none" w:sz="0" w:space="0" w:color="auto"/>
      </w:divBdr>
      <w:divsChild>
        <w:div w:id="2036340717">
          <w:marLeft w:val="0"/>
          <w:marRight w:val="0"/>
          <w:marTop w:val="0"/>
          <w:marBottom w:val="0"/>
          <w:divBdr>
            <w:top w:val="none" w:sz="0" w:space="0" w:color="auto"/>
            <w:left w:val="none" w:sz="0" w:space="0" w:color="auto"/>
            <w:bottom w:val="none" w:sz="0" w:space="0" w:color="auto"/>
            <w:right w:val="none" w:sz="0" w:space="0" w:color="auto"/>
          </w:divBdr>
          <w:divsChild>
            <w:div w:id="17437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49443">
      <w:bodyDiv w:val="1"/>
      <w:marLeft w:val="0"/>
      <w:marRight w:val="0"/>
      <w:marTop w:val="0"/>
      <w:marBottom w:val="0"/>
      <w:divBdr>
        <w:top w:val="none" w:sz="0" w:space="0" w:color="auto"/>
        <w:left w:val="none" w:sz="0" w:space="0" w:color="auto"/>
        <w:bottom w:val="none" w:sz="0" w:space="0" w:color="auto"/>
        <w:right w:val="none" w:sz="0" w:space="0" w:color="auto"/>
      </w:divBdr>
      <w:divsChild>
        <w:div w:id="1994136504">
          <w:marLeft w:val="0"/>
          <w:marRight w:val="0"/>
          <w:marTop w:val="0"/>
          <w:marBottom w:val="0"/>
          <w:divBdr>
            <w:top w:val="none" w:sz="0" w:space="0" w:color="auto"/>
            <w:left w:val="none" w:sz="0" w:space="0" w:color="auto"/>
            <w:bottom w:val="none" w:sz="0" w:space="0" w:color="auto"/>
            <w:right w:val="none" w:sz="0" w:space="0" w:color="auto"/>
          </w:divBdr>
          <w:divsChild>
            <w:div w:id="21133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611">
      <w:bodyDiv w:val="1"/>
      <w:marLeft w:val="0"/>
      <w:marRight w:val="0"/>
      <w:marTop w:val="0"/>
      <w:marBottom w:val="0"/>
      <w:divBdr>
        <w:top w:val="none" w:sz="0" w:space="0" w:color="auto"/>
        <w:left w:val="none" w:sz="0" w:space="0" w:color="auto"/>
        <w:bottom w:val="none" w:sz="0" w:space="0" w:color="auto"/>
        <w:right w:val="none" w:sz="0" w:space="0" w:color="auto"/>
      </w:divBdr>
      <w:divsChild>
        <w:div w:id="1441756698">
          <w:marLeft w:val="0"/>
          <w:marRight w:val="0"/>
          <w:marTop w:val="0"/>
          <w:marBottom w:val="0"/>
          <w:divBdr>
            <w:top w:val="none" w:sz="0" w:space="0" w:color="auto"/>
            <w:left w:val="none" w:sz="0" w:space="0" w:color="auto"/>
            <w:bottom w:val="none" w:sz="0" w:space="0" w:color="auto"/>
            <w:right w:val="none" w:sz="0" w:space="0" w:color="auto"/>
          </w:divBdr>
          <w:divsChild>
            <w:div w:id="4110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1236">
      <w:bodyDiv w:val="1"/>
      <w:marLeft w:val="0"/>
      <w:marRight w:val="0"/>
      <w:marTop w:val="0"/>
      <w:marBottom w:val="0"/>
      <w:divBdr>
        <w:top w:val="none" w:sz="0" w:space="0" w:color="auto"/>
        <w:left w:val="none" w:sz="0" w:space="0" w:color="auto"/>
        <w:bottom w:val="none" w:sz="0" w:space="0" w:color="auto"/>
        <w:right w:val="none" w:sz="0" w:space="0" w:color="auto"/>
      </w:divBdr>
      <w:divsChild>
        <w:div w:id="522285981">
          <w:marLeft w:val="0"/>
          <w:marRight w:val="0"/>
          <w:marTop w:val="0"/>
          <w:marBottom w:val="0"/>
          <w:divBdr>
            <w:top w:val="none" w:sz="0" w:space="0" w:color="auto"/>
            <w:left w:val="none" w:sz="0" w:space="0" w:color="auto"/>
            <w:bottom w:val="none" w:sz="0" w:space="0" w:color="auto"/>
            <w:right w:val="none" w:sz="0" w:space="0" w:color="auto"/>
          </w:divBdr>
          <w:divsChild>
            <w:div w:id="182592927">
              <w:marLeft w:val="0"/>
              <w:marRight w:val="0"/>
              <w:marTop w:val="0"/>
              <w:marBottom w:val="0"/>
              <w:divBdr>
                <w:top w:val="none" w:sz="0" w:space="0" w:color="auto"/>
                <w:left w:val="none" w:sz="0" w:space="0" w:color="auto"/>
                <w:bottom w:val="none" w:sz="0" w:space="0" w:color="auto"/>
                <w:right w:val="none" w:sz="0" w:space="0" w:color="auto"/>
              </w:divBdr>
            </w:div>
            <w:div w:id="196430929">
              <w:marLeft w:val="0"/>
              <w:marRight w:val="0"/>
              <w:marTop w:val="0"/>
              <w:marBottom w:val="0"/>
              <w:divBdr>
                <w:top w:val="none" w:sz="0" w:space="0" w:color="auto"/>
                <w:left w:val="none" w:sz="0" w:space="0" w:color="auto"/>
                <w:bottom w:val="none" w:sz="0" w:space="0" w:color="auto"/>
                <w:right w:val="none" w:sz="0" w:space="0" w:color="auto"/>
              </w:divBdr>
            </w:div>
            <w:div w:id="245965942">
              <w:marLeft w:val="0"/>
              <w:marRight w:val="0"/>
              <w:marTop w:val="0"/>
              <w:marBottom w:val="0"/>
              <w:divBdr>
                <w:top w:val="none" w:sz="0" w:space="0" w:color="auto"/>
                <w:left w:val="none" w:sz="0" w:space="0" w:color="auto"/>
                <w:bottom w:val="none" w:sz="0" w:space="0" w:color="auto"/>
                <w:right w:val="none" w:sz="0" w:space="0" w:color="auto"/>
              </w:divBdr>
            </w:div>
            <w:div w:id="387383413">
              <w:marLeft w:val="0"/>
              <w:marRight w:val="0"/>
              <w:marTop w:val="0"/>
              <w:marBottom w:val="0"/>
              <w:divBdr>
                <w:top w:val="none" w:sz="0" w:space="0" w:color="auto"/>
                <w:left w:val="none" w:sz="0" w:space="0" w:color="auto"/>
                <w:bottom w:val="none" w:sz="0" w:space="0" w:color="auto"/>
                <w:right w:val="none" w:sz="0" w:space="0" w:color="auto"/>
              </w:divBdr>
            </w:div>
            <w:div w:id="391395320">
              <w:marLeft w:val="0"/>
              <w:marRight w:val="0"/>
              <w:marTop w:val="0"/>
              <w:marBottom w:val="0"/>
              <w:divBdr>
                <w:top w:val="none" w:sz="0" w:space="0" w:color="auto"/>
                <w:left w:val="none" w:sz="0" w:space="0" w:color="auto"/>
                <w:bottom w:val="none" w:sz="0" w:space="0" w:color="auto"/>
                <w:right w:val="none" w:sz="0" w:space="0" w:color="auto"/>
              </w:divBdr>
            </w:div>
            <w:div w:id="477186832">
              <w:marLeft w:val="0"/>
              <w:marRight w:val="0"/>
              <w:marTop w:val="0"/>
              <w:marBottom w:val="0"/>
              <w:divBdr>
                <w:top w:val="none" w:sz="0" w:space="0" w:color="auto"/>
                <w:left w:val="none" w:sz="0" w:space="0" w:color="auto"/>
                <w:bottom w:val="none" w:sz="0" w:space="0" w:color="auto"/>
                <w:right w:val="none" w:sz="0" w:space="0" w:color="auto"/>
              </w:divBdr>
            </w:div>
            <w:div w:id="493836950">
              <w:marLeft w:val="0"/>
              <w:marRight w:val="0"/>
              <w:marTop w:val="0"/>
              <w:marBottom w:val="0"/>
              <w:divBdr>
                <w:top w:val="none" w:sz="0" w:space="0" w:color="auto"/>
                <w:left w:val="none" w:sz="0" w:space="0" w:color="auto"/>
                <w:bottom w:val="none" w:sz="0" w:space="0" w:color="auto"/>
                <w:right w:val="none" w:sz="0" w:space="0" w:color="auto"/>
              </w:divBdr>
            </w:div>
            <w:div w:id="665474675">
              <w:marLeft w:val="0"/>
              <w:marRight w:val="0"/>
              <w:marTop w:val="0"/>
              <w:marBottom w:val="0"/>
              <w:divBdr>
                <w:top w:val="none" w:sz="0" w:space="0" w:color="auto"/>
                <w:left w:val="none" w:sz="0" w:space="0" w:color="auto"/>
                <w:bottom w:val="none" w:sz="0" w:space="0" w:color="auto"/>
                <w:right w:val="none" w:sz="0" w:space="0" w:color="auto"/>
              </w:divBdr>
            </w:div>
            <w:div w:id="742482935">
              <w:marLeft w:val="0"/>
              <w:marRight w:val="0"/>
              <w:marTop w:val="0"/>
              <w:marBottom w:val="0"/>
              <w:divBdr>
                <w:top w:val="none" w:sz="0" w:space="0" w:color="auto"/>
                <w:left w:val="none" w:sz="0" w:space="0" w:color="auto"/>
                <w:bottom w:val="none" w:sz="0" w:space="0" w:color="auto"/>
                <w:right w:val="none" w:sz="0" w:space="0" w:color="auto"/>
              </w:divBdr>
            </w:div>
            <w:div w:id="882324778">
              <w:marLeft w:val="0"/>
              <w:marRight w:val="0"/>
              <w:marTop w:val="0"/>
              <w:marBottom w:val="0"/>
              <w:divBdr>
                <w:top w:val="none" w:sz="0" w:space="0" w:color="auto"/>
                <w:left w:val="none" w:sz="0" w:space="0" w:color="auto"/>
                <w:bottom w:val="none" w:sz="0" w:space="0" w:color="auto"/>
                <w:right w:val="none" w:sz="0" w:space="0" w:color="auto"/>
              </w:divBdr>
            </w:div>
            <w:div w:id="908147733">
              <w:marLeft w:val="0"/>
              <w:marRight w:val="0"/>
              <w:marTop w:val="0"/>
              <w:marBottom w:val="0"/>
              <w:divBdr>
                <w:top w:val="none" w:sz="0" w:space="0" w:color="auto"/>
                <w:left w:val="none" w:sz="0" w:space="0" w:color="auto"/>
                <w:bottom w:val="none" w:sz="0" w:space="0" w:color="auto"/>
                <w:right w:val="none" w:sz="0" w:space="0" w:color="auto"/>
              </w:divBdr>
            </w:div>
            <w:div w:id="1115517371">
              <w:marLeft w:val="0"/>
              <w:marRight w:val="0"/>
              <w:marTop w:val="0"/>
              <w:marBottom w:val="0"/>
              <w:divBdr>
                <w:top w:val="none" w:sz="0" w:space="0" w:color="auto"/>
                <w:left w:val="none" w:sz="0" w:space="0" w:color="auto"/>
                <w:bottom w:val="none" w:sz="0" w:space="0" w:color="auto"/>
                <w:right w:val="none" w:sz="0" w:space="0" w:color="auto"/>
              </w:divBdr>
            </w:div>
            <w:div w:id="1171485664">
              <w:marLeft w:val="0"/>
              <w:marRight w:val="0"/>
              <w:marTop w:val="0"/>
              <w:marBottom w:val="0"/>
              <w:divBdr>
                <w:top w:val="none" w:sz="0" w:space="0" w:color="auto"/>
                <w:left w:val="none" w:sz="0" w:space="0" w:color="auto"/>
                <w:bottom w:val="none" w:sz="0" w:space="0" w:color="auto"/>
                <w:right w:val="none" w:sz="0" w:space="0" w:color="auto"/>
              </w:divBdr>
            </w:div>
            <w:div w:id="1197231118">
              <w:marLeft w:val="0"/>
              <w:marRight w:val="0"/>
              <w:marTop w:val="0"/>
              <w:marBottom w:val="0"/>
              <w:divBdr>
                <w:top w:val="none" w:sz="0" w:space="0" w:color="auto"/>
                <w:left w:val="none" w:sz="0" w:space="0" w:color="auto"/>
                <w:bottom w:val="none" w:sz="0" w:space="0" w:color="auto"/>
                <w:right w:val="none" w:sz="0" w:space="0" w:color="auto"/>
              </w:divBdr>
            </w:div>
            <w:div w:id="1481191685">
              <w:marLeft w:val="0"/>
              <w:marRight w:val="0"/>
              <w:marTop w:val="0"/>
              <w:marBottom w:val="0"/>
              <w:divBdr>
                <w:top w:val="none" w:sz="0" w:space="0" w:color="auto"/>
                <w:left w:val="none" w:sz="0" w:space="0" w:color="auto"/>
                <w:bottom w:val="none" w:sz="0" w:space="0" w:color="auto"/>
                <w:right w:val="none" w:sz="0" w:space="0" w:color="auto"/>
              </w:divBdr>
            </w:div>
            <w:div w:id="1633973537">
              <w:marLeft w:val="0"/>
              <w:marRight w:val="0"/>
              <w:marTop w:val="0"/>
              <w:marBottom w:val="0"/>
              <w:divBdr>
                <w:top w:val="none" w:sz="0" w:space="0" w:color="auto"/>
                <w:left w:val="none" w:sz="0" w:space="0" w:color="auto"/>
                <w:bottom w:val="none" w:sz="0" w:space="0" w:color="auto"/>
                <w:right w:val="none" w:sz="0" w:space="0" w:color="auto"/>
              </w:divBdr>
            </w:div>
            <w:div w:id="1738823357">
              <w:marLeft w:val="0"/>
              <w:marRight w:val="0"/>
              <w:marTop w:val="0"/>
              <w:marBottom w:val="0"/>
              <w:divBdr>
                <w:top w:val="none" w:sz="0" w:space="0" w:color="auto"/>
                <w:left w:val="none" w:sz="0" w:space="0" w:color="auto"/>
                <w:bottom w:val="none" w:sz="0" w:space="0" w:color="auto"/>
                <w:right w:val="none" w:sz="0" w:space="0" w:color="auto"/>
              </w:divBdr>
            </w:div>
            <w:div w:id="1747261135">
              <w:marLeft w:val="0"/>
              <w:marRight w:val="0"/>
              <w:marTop w:val="0"/>
              <w:marBottom w:val="0"/>
              <w:divBdr>
                <w:top w:val="none" w:sz="0" w:space="0" w:color="auto"/>
                <w:left w:val="none" w:sz="0" w:space="0" w:color="auto"/>
                <w:bottom w:val="none" w:sz="0" w:space="0" w:color="auto"/>
                <w:right w:val="none" w:sz="0" w:space="0" w:color="auto"/>
              </w:divBdr>
            </w:div>
            <w:div w:id="19611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0979">
      <w:bodyDiv w:val="1"/>
      <w:marLeft w:val="0"/>
      <w:marRight w:val="0"/>
      <w:marTop w:val="0"/>
      <w:marBottom w:val="0"/>
      <w:divBdr>
        <w:top w:val="none" w:sz="0" w:space="0" w:color="auto"/>
        <w:left w:val="none" w:sz="0" w:space="0" w:color="auto"/>
        <w:bottom w:val="none" w:sz="0" w:space="0" w:color="auto"/>
        <w:right w:val="none" w:sz="0" w:space="0" w:color="auto"/>
      </w:divBdr>
      <w:divsChild>
        <w:div w:id="1930195905">
          <w:marLeft w:val="0"/>
          <w:marRight w:val="0"/>
          <w:marTop w:val="0"/>
          <w:marBottom w:val="0"/>
          <w:divBdr>
            <w:top w:val="none" w:sz="0" w:space="0" w:color="auto"/>
            <w:left w:val="none" w:sz="0" w:space="0" w:color="auto"/>
            <w:bottom w:val="none" w:sz="0" w:space="0" w:color="auto"/>
            <w:right w:val="none" w:sz="0" w:space="0" w:color="auto"/>
          </w:divBdr>
          <w:divsChild>
            <w:div w:id="116412546">
              <w:marLeft w:val="0"/>
              <w:marRight w:val="0"/>
              <w:marTop w:val="0"/>
              <w:marBottom w:val="0"/>
              <w:divBdr>
                <w:top w:val="none" w:sz="0" w:space="0" w:color="auto"/>
                <w:left w:val="none" w:sz="0" w:space="0" w:color="auto"/>
                <w:bottom w:val="none" w:sz="0" w:space="0" w:color="auto"/>
                <w:right w:val="none" w:sz="0" w:space="0" w:color="auto"/>
              </w:divBdr>
            </w:div>
            <w:div w:id="278030131">
              <w:marLeft w:val="0"/>
              <w:marRight w:val="0"/>
              <w:marTop w:val="0"/>
              <w:marBottom w:val="0"/>
              <w:divBdr>
                <w:top w:val="none" w:sz="0" w:space="0" w:color="auto"/>
                <w:left w:val="none" w:sz="0" w:space="0" w:color="auto"/>
                <w:bottom w:val="none" w:sz="0" w:space="0" w:color="auto"/>
                <w:right w:val="none" w:sz="0" w:space="0" w:color="auto"/>
              </w:divBdr>
            </w:div>
            <w:div w:id="516433719">
              <w:marLeft w:val="0"/>
              <w:marRight w:val="0"/>
              <w:marTop w:val="0"/>
              <w:marBottom w:val="0"/>
              <w:divBdr>
                <w:top w:val="none" w:sz="0" w:space="0" w:color="auto"/>
                <w:left w:val="none" w:sz="0" w:space="0" w:color="auto"/>
                <w:bottom w:val="none" w:sz="0" w:space="0" w:color="auto"/>
                <w:right w:val="none" w:sz="0" w:space="0" w:color="auto"/>
              </w:divBdr>
            </w:div>
            <w:div w:id="558173237">
              <w:marLeft w:val="0"/>
              <w:marRight w:val="0"/>
              <w:marTop w:val="0"/>
              <w:marBottom w:val="0"/>
              <w:divBdr>
                <w:top w:val="none" w:sz="0" w:space="0" w:color="auto"/>
                <w:left w:val="none" w:sz="0" w:space="0" w:color="auto"/>
                <w:bottom w:val="none" w:sz="0" w:space="0" w:color="auto"/>
                <w:right w:val="none" w:sz="0" w:space="0" w:color="auto"/>
              </w:divBdr>
            </w:div>
            <w:div w:id="642809255">
              <w:marLeft w:val="0"/>
              <w:marRight w:val="0"/>
              <w:marTop w:val="0"/>
              <w:marBottom w:val="0"/>
              <w:divBdr>
                <w:top w:val="none" w:sz="0" w:space="0" w:color="auto"/>
                <w:left w:val="none" w:sz="0" w:space="0" w:color="auto"/>
                <w:bottom w:val="none" w:sz="0" w:space="0" w:color="auto"/>
                <w:right w:val="none" w:sz="0" w:space="0" w:color="auto"/>
              </w:divBdr>
            </w:div>
            <w:div w:id="727919021">
              <w:marLeft w:val="0"/>
              <w:marRight w:val="0"/>
              <w:marTop w:val="0"/>
              <w:marBottom w:val="0"/>
              <w:divBdr>
                <w:top w:val="none" w:sz="0" w:space="0" w:color="auto"/>
                <w:left w:val="none" w:sz="0" w:space="0" w:color="auto"/>
                <w:bottom w:val="none" w:sz="0" w:space="0" w:color="auto"/>
                <w:right w:val="none" w:sz="0" w:space="0" w:color="auto"/>
              </w:divBdr>
            </w:div>
            <w:div w:id="740441661">
              <w:marLeft w:val="0"/>
              <w:marRight w:val="0"/>
              <w:marTop w:val="0"/>
              <w:marBottom w:val="0"/>
              <w:divBdr>
                <w:top w:val="none" w:sz="0" w:space="0" w:color="auto"/>
                <w:left w:val="none" w:sz="0" w:space="0" w:color="auto"/>
                <w:bottom w:val="none" w:sz="0" w:space="0" w:color="auto"/>
                <w:right w:val="none" w:sz="0" w:space="0" w:color="auto"/>
              </w:divBdr>
            </w:div>
            <w:div w:id="819620029">
              <w:marLeft w:val="0"/>
              <w:marRight w:val="0"/>
              <w:marTop w:val="0"/>
              <w:marBottom w:val="0"/>
              <w:divBdr>
                <w:top w:val="none" w:sz="0" w:space="0" w:color="auto"/>
                <w:left w:val="none" w:sz="0" w:space="0" w:color="auto"/>
                <w:bottom w:val="none" w:sz="0" w:space="0" w:color="auto"/>
                <w:right w:val="none" w:sz="0" w:space="0" w:color="auto"/>
              </w:divBdr>
            </w:div>
            <w:div w:id="959993237">
              <w:marLeft w:val="0"/>
              <w:marRight w:val="0"/>
              <w:marTop w:val="0"/>
              <w:marBottom w:val="0"/>
              <w:divBdr>
                <w:top w:val="none" w:sz="0" w:space="0" w:color="auto"/>
                <w:left w:val="none" w:sz="0" w:space="0" w:color="auto"/>
                <w:bottom w:val="none" w:sz="0" w:space="0" w:color="auto"/>
                <w:right w:val="none" w:sz="0" w:space="0" w:color="auto"/>
              </w:divBdr>
            </w:div>
            <w:div w:id="1181549610">
              <w:marLeft w:val="0"/>
              <w:marRight w:val="0"/>
              <w:marTop w:val="0"/>
              <w:marBottom w:val="0"/>
              <w:divBdr>
                <w:top w:val="none" w:sz="0" w:space="0" w:color="auto"/>
                <w:left w:val="none" w:sz="0" w:space="0" w:color="auto"/>
                <w:bottom w:val="none" w:sz="0" w:space="0" w:color="auto"/>
                <w:right w:val="none" w:sz="0" w:space="0" w:color="auto"/>
              </w:divBdr>
            </w:div>
            <w:div w:id="1196187637">
              <w:marLeft w:val="0"/>
              <w:marRight w:val="0"/>
              <w:marTop w:val="0"/>
              <w:marBottom w:val="0"/>
              <w:divBdr>
                <w:top w:val="none" w:sz="0" w:space="0" w:color="auto"/>
                <w:left w:val="none" w:sz="0" w:space="0" w:color="auto"/>
                <w:bottom w:val="none" w:sz="0" w:space="0" w:color="auto"/>
                <w:right w:val="none" w:sz="0" w:space="0" w:color="auto"/>
              </w:divBdr>
            </w:div>
            <w:div w:id="1201092046">
              <w:marLeft w:val="0"/>
              <w:marRight w:val="0"/>
              <w:marTop w:val="0"/>
              <w:marBottom w:val="0"/>
              <w:divBdr>
                <w:top w:val="none" w:sz="0" w:space="0" w:color="auto"/>
                <w:left w:val="none" w:sz="0" w:space="0" w:color="auto"/>
                <w:bottom w:val="none" w:sz="0" w:space="0" w:color="auto"/>
                <w:right w:val="none" w:sz="0" w:space="0" w:color="auto"/>
              </w:divBdr>
            </w:div>
            <w:div w:id="1203253774">
              <w:marLeft w:val="0"/>
              <w:marRight w:val="0"/>
              <w:marTop w:val="0"/>
              <w:marBottom w:val="0"/>
              <w:divBdr>
                <w:top w:val="none" w:sz="0" w:space="0" w:color="auto"/>
                <w:left w:val="none" w:sz="0" w:space="0" w:color="auto"/>
                <w:bottom w:val="none" w:sz="0" w:space="0" w:color="auto"/>
                <w:right w:val="none" w:sz="0" w:space="0" w:color="auto"/>
              </w:divBdr>
            </w:div>
            <w:div w:id="1325013051">
              <w:marLeft w:val="0"/>
              <w:marRight w:val="0"/>
              <w:marTop w:val="0"/>
              <w:marBottom w:val="0"/>
              <w:divBdr>
                <w:top w:val="none" w:sz="0" w:space="0" w:color="auto"/>
                <w:left w:val="none" w:sz="0" w:space="0" w:color="auto"/>
                <w:bottom w:val="none" w:sz="0" w:space="0" w:color="auto"/>
                <w:right w:val="none" w:sz="0" w:space="0" w:color="auto"/>
              </w:divBdr>
            </w:div>
            <w:div w:id="1602645409">
              <w:marLeft w:val="0"/>
              <w:marRight w:val="0"/>
              <w:marTop w:val="0"/>
              <w:marBottom w:val="0"/>
              <w:divBdr>
                <w:top w:val="none" w:sz="0" w:space="0" w:color="auto"/>
                <w:left w:val="none" w:sz="0" w:space="0" w:color="auto"/>
                <w:bottom w:val="none" w:sz="0" w:space="0" w:color="auto"/>
                <w:right w:val="none" w:sz="0" w:space="0" w:color="auto"/>
              </w:divBdr>
            </w:div>
            <w:div w:id="1693798135">
              <w:marLeft w:val="0"/>
              <w:marRight w:val="0"/>
              <w:marTop w:val="0"/>
              <w:marBottom w:val="0"/>
              <w:divBdr>
                <w:top w:val="none" w:sz="0" w:space="0" w:color="auto"/>
                <w:left w:val="none" w:sz="0" w:space="0" w:color="auto"/>
                <w:bottom w:val="none" w:sz="0" w:space="0" w:color="auto"/>
                <w:right w:val="none" w:sz="0" w:space="0" w:color="auto"/>
              </w:divBdr>
            </w:div>
            <w:div w:id="1782452212">
              <w:marLeft w:val="0"/>
              <w:marRight w:val="0"/>
              <w:marTop w:val="0"/>
              <w:marBottom w:val="0"/>
              <w:divBdr>
                <w:top w:val="none" w:sz="0" w:space="0" w:color="auto"/>
                <w:left w:val="none" w:sz="0" w:space="0" w:color="auto"/>
                <w:bottom w:val="none" w:sz="0" w:space="0" w:color="auto"/>
                <w:right w:val="none" w:sz="0" w:space="0" w:color="auto"/>
              </w:divBdr>
            </w:div>
            <w:div w:id="1997488653">
              <w:marLeft w:val="0"/>
              <w:marRight w:val="0"/>
              <w:marTop w:val="0"/>
              <w:marBottom w:val="0"/>
              <w:divBdr>
                <w:top w:val="none" w:sz="0" w:space="0" w:color="auto"/>
                <w:left w:val="none" w:sz="0" w:space="0" w:color="auto"/>
                <w:bottom w:val="none" w:sz="0" w:space="0" w:color="auto"/>
                <w:right w:val="none" w:sz="0" w:space="0" w:color="auto"/>
              </w:divBdr>
            </w:div>
            <w:div w:id="20215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1847">
      <w:bodyDiv w:val="1"/>
      <w:marLeft w:val="0"/>
      <w:marRight w:val="0"/>
      <w:marTop w:val="0"/>
      <w:marBottom w:val="0"/>
      <w:divBdr>
        <w:top w:val="none" w:sz="0" w:space="0" w:color="auto"/>
        <w:left w:val="none" w:sz="0" w:space="0" w:color="auto"/>
        <w:bottom w:val="none" w:sz="0" w:space="0" w:color="auto"/>
        <w:right w:val="none" w:sz="0" w:space="0" w:color="auto"/>
      </w:divBdr>
      <w:divsChild>
        <w:div w:id="1970092592">
          <w:marLeft w:val="0"/>
          <w:marRight w:val="0"/>
          <w:marTop w:val="0"/>
          <w:marBottom w:val="0"/>
          <w:divBdr>
            <w:top w:val="none" w:sz="0" w:space="0" w:color="auto"/>
            <w:left w:val="none" w:sz="0" w:space="0" w:color="auto"/>
            <w:bottom w:val="none" w:sz="0" w:space="0" w:color="auto"/>
            <w:right w:val="none" w:sz="0" w:space="0" w:color="auto"/>
          </w:divBdr>
          <w:divsChild>
            <w:div w:id="663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6898">
      <w:bodyDiv w:val="1"/>
      <w:marLeft w:val="0"/>
      <w:marRight w:val="0"/>
      <w:marTop w:val="0"/>
      <w:marBottom w:val="0"/>
      <w:divBdr>
        <w:top w:val="none" w:sz="0" w:space="0" w:color="auto"/>
        <w:left w:val="none" w:sz="0" w:space="0" w:color="auto"/>
        <w:bottom w:val="none" w:sz="0" w:space="0" w:color="auto"/>
        <w:right w:val="none" w:sz="0" w:space="0" w:color="auto"/>
      </w:divBdr>
      <w:divsChild>
        <w:div w:id="715466944">
          <w:marLeft w:val="0"/>
          <w:marRight w:val="0"/>
          <w:marTop w:val="0"/>
          <w:marBottom w:val="0"/>
          <w:divBdr>
            <w:top w:val="none" w:sz="0" w:space="0" w:color="auto"/>
            <w:left w:val="none" w:sz="0" w:space="0" w:color="auto"/>
            <w:bottom w:val="none" w:sz="0" w:space="0" w:color="auto"/>
            <w:right w:val="none" w:sz="0" w:space="0" w:color="auto"/>
          </w:divBdr>
          <w:divsChild>
            <w:div w:id="10013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8336">
      <w:bodyDiv w:val="1"/>
      <w:marLeft w:val="0"/>
      <w:marRight w:val="0"/>
      <w:marTop w:val="0"/>
      <w:marBottom w:val="0"/>
      <w:divBdr>
        <w:top w:val="none" w:sz="0" w:space="0" w:color="auto"/>
        <w:left w:val="none" w:sz="0" w:space="0" w:color="auto"/>
        <w:bottom w:val="none" w:sz="0" w:space="0" w:color="auto"/>
        <w:right w:val="none" w:sz="0" w:space="0" w:color="auto"/>
      </w:divBdr>
      <w:divsChild>
        <w:div w:id="1099526899">
          <w:marLeft w:val="0"/>
          <w:marRight w:val="0"/>
          <w:marTop w:val="0"/>
          <w:marBottom w:val="0"/>
          <w:divBdr>
            <w:top w:val="none" w:sz="0" w:space="0" w:color="auto"/>
            <w:left w:val="none" w:sz="0" w:space="0" w:color="auto"/>
            <w:bottom w:val="none" w:sz="0" w:space="0" w:color="auto"/>
            <w:right w:val="none" w:sz="0" w:space="0" w:color="auto"/>
          </w:divBdr>
          <w:divsChild>
            <w:div w:id="175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0711">
      <w:bodyDiv w:val="1"/>
      <w:marLeft w:val="0"/>
      <w:marRight w:val="0"/>
      <w:marTop w:val="0"/>
      <w:marBottom w:val="0"/>
      <w:divBdr>
        <w:top w:val="none" w:sz="0" w:space="0" w:color="auto"/>
        <w:left w:val="none" w:sz="0" w:space="0" w:color="auto"/>
        <w:bottom w:val="none" w:sz="0" w:space="0" w:color="auto"/>
        <w:right w:val="none" w:sz="0" w:space="0" w:color="auto"/>
      </w:divBdr>
    </w:div>
    <w:div w:id="1848713363">
      <w:bodyDiv w:val="1"/>
      <w:marLeft w:val="0"/>
      <w:marRight w:val="0"/>
      <w:marTop w:val="0"/>
      <w:marBottom w:val="0"/>
      <w:divBdr>
        <w:top w:val="none" w:sz="0" w:space="0" w:color="auto"/>
        <w:left w:val="none" w:sz="0" w:space="0" w:color="auto"/>
        <w:bottom w:val="none" w:sz="0" w:space="0" w:color="auto"/>
        <w:right w:val="none" w:sz="0" w:space="0" w:color="auto"/>
      </w:divBdr>
      <w:divsChild>
        <w:div w:id="814571182">
          <w:marLeft w:val="0"/>
          <w:marRight w:val="0"/>
          <w:marTop w:val="0"/>
          <w:marBottom w:val="0"/>
          <w:divBdr>
            <w:top w:val="none" w:sz="0" w:space="0" w:color="auto"/>
            <w:left w:val="none" w:sz="0" w:space="0" w:color="auto"/>
            <w:bottom w:val="none" w:sz="0" w:space="0" w:color="auto"/>
            <w:right w:val="none" w:sz="0" w:space="0" w:color="auto"/>
          </w:divBdr>
          <w:divsChild>
            <w:div w:id="7551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234">
      <w:bodyDiv w:val="1"/>
      <w:marLeft w:val="0"/>
      <w:marRight w:val="0"/>
      <w:marTop w:val="0"/>
      <w:marBottom w:val="0"/>
      <w:divBdr>
        <w:top w:val="none" w:sz="0" w:space="0" w:color="auto"/>
        <w:left w:val="none" w:sz="0" w:space="0" w:color="auto"/>
        <w:bottom w:val="none" w:sz="0" w:space="0" w:color="auto"/>
        <w:right w:val="none" w:sz="0" w:space="0" w:color="auto"/>
      </w:divBdr>
      <w:divsChild>
        <w:div w:id="930821163">
          <w:marLeft w:val="0"/>
          <w:marRight w:val="0"/>
          <w:marTop w:val="0"/>
          <w:marBottom w:val="0"/>
          <w:divBdr>
            <w:top w:val="none" w:sz="0" w:space="0" w:color="auto"/>
            <w:left w:val="none" w:sz="0" w:space="0" w:color="auto"/>
            <w:bottom w:val="none" w:sz="0" w:space="0" w:color="auto"/>
            <w:right w:val="none" w:sz="0" w:space="0" w:color="auto"/>
          </w:divBdr>
          <w:divsChild>
            <w:div w:id="13575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2273">
      <w:bodyDiv w:val="1"/>
      <w:marLeft w:val="0"/>
      <w:marRight w:val="0"/>
      <w:marTop w:val="0"/>
      <w:marBottom w:val="0"/>
      <w:divBdr>
        <w:top w:val="none" w:sz="0" w:space="0" w:color="auto"/>
        <w:left w:val="none" w:sz="0" w:space="0" w:color="auto"/>
        <w:bottom w:val="none" w:sz="0" w:space="0" w:color="auto"/>
        <w:right w:val="none" w:sz="0" w:space="0" w:color="auto"/>
      </w:divBdr>
      <w:divsChild>
        <w:div w:id="1746683408">
          <w:marLeft w:val="0"/>
          <w:marRight w:val="0"/>
          <w:marTop w:val="0"/>
          <w:marBottom w:val="0"/>
          <w:divBdr>
            <w:top w:val="none" w:sz="0" w:space="0" w:color="auto"/>
            <w:left w:val="none" w:sz="0" w:space="0" w:color="auto"/>
            <w:bottom w:val="none" w:sz="0" w:space="0" w:color="auto"/>
            <w:right w:val="none" w:sz="0" w:space="0" w:color="auto"/>
          </w:divBdr>
          <w:divsChild>
            <w:div w:id="793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1296">
      <w:bodyDiv w:val="1"/>
      <w:marLeft w:val="0"/>
      <w:marRight w:val="0"/>
      <w:marTop w:val="0"/>
      <w:marBottom w:val="0"/>
      <w:divBdr>
        <w:top w:val="none" w:sz="0" w:space="0" w:color="auto"/>
        <w:left w:val="none" w:sz="0" w:space="0" w:color="auto"/>
        <w:bottom w:val="none" w:sz="0" w:space="0" w:color="auto"/>
        <w:right w:val="none" w:sz="0" w:space="0" w:color="auto"/>
      </w:divBdr>
      <w:divsChild>
        <w:div w:id="586155128">
          <w:marLeft w:val="0"/>
          <w:marRight w:val="0"/>
          <w:marTop w:val="0"/>
          <w:marBottom w:val="0"/>
          <w:divBdr>
            <w:top w:val="none" w:sz="0" w:space="0" w:color="auto"/>
            <w:left w:val="none" w:sz="0" w:space="0" w:color="auto"/>
            <w:bottom w:val="none" w:sz="0" w:space="0" w:color="auto"/>
            <w:right w:val="none" w:sz="0" w:space="0" w:color="auto"/>
          </w:divBdr>
          <w:divsChild>
            <w:div w:id="923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3854">
      <w:bodyDiv w:val="1"/>
      <w:marLeft w:val="0"/>
      <w:marRight w:val="0"/>
      <w:marTop w:val="0"/>
      <w:marBottom w:val="0"/>
      <w:divBdr>
        <w:top w:val="none" w:sz="0" w:space="0" w:color="auto"/>
        <w:left w:val="none" w:sz="0" w:space="0" w:color="auto"/>
        <w:bottom w:val="none" w:sz="0" w:space="0" w:color="auto"/>
        <w:right w:val="none" w:sz="0" w:space="0" w:color="auto"/>
      </w:divBdr>
      <w:divsChild>
        <w:div w:id="299042619">
          <w:marLeft w:val="0"/>
          <w:marRight w:val="0"/>
          <w:marTop w:val="0"/>
          <w:marBottom w:val="0"/>
          <w:divBdr>
            <w:top w:val="none" w:sz="0" w:space="0" w:color="auto"/>
            <w:left w:val="none" w:sz="0" w:space="0" w:color="auto"/>
            <w:bottom w:val="none" w:sz="0" w:space="0" w:color="auto"/>
            <w:right w:val="none" w:sz="0" w:space="0" w:color="auto"/>
          </w:divBdr>
          <w:divsChild>
            <w:div w:id="1400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5035">
      <w:bodyDiv w:val="1"/>
      <w:marLeft w:val="0"/>
      <w:marRight w:val="0"/>
      <w:marTop w:val="0"/>
      <w:marBottom w:val="0"/>
      <w:divBdr>
        <w:top w:val="none" w:sz="0" w:space="0" w:color="auto"/>
        <w:left w:val="none" w:sz="0" w:space="0" w:color="auto"/>
        <w:bottom w:val="none" w:sz="0" w:space="0" w:color="auto"/>
        <w:right w:val="none" w:sz="0" w:space="0" w:color="auto"/>
      </w:divBdr>
      <w:divsChild>
        <w:div w:id="267473512">
          <w:marLeft w:val="0"/>
          <w:marRight w:val="0"/>
          <w:marTop w:val="0"/>
          <w:marBottom w:val="0"/>
          <w:divBdr>
            <w:top w:val="none" w:sz="0" w:space="0" w:color="auto"/>
            <w:left w:val="none" w:sz="0" w:space="0" w:color="auto"/>
            <w:bottom w:val="none" w:sz="0" w:space="0" w:color="auto"/>
            <w:right w:val="none" w:sz="0" w:space="0" w:color="auto"/>
          </w:divBdr>
          <w:divsChild>
            <w:div w:id="158205135">
              <w:marLeft w:val="0"/>
              <w:marRight w:val="0"/>
              <w:marTop w:val="0"/>
              <w:marBottom w:val="0"/>
              <w:divBdr>
                <w:top w:val="none" w:sz="0" w:space="0" w:color="auto"/>
                <w:left w:val="none" w:sz="0" w:space="0" w:color="auto"/>
                <w:bottom w:val="none" w:sz="0" w:space="0" w:color="auto"/>
                <w:right w:val="none" w:sz="0" w:space="0" w:color="auto"/>
              </w:divBdr>
            </w:div>
            <w:div w:id="728118004">
              <w:marLeft w:val="0"/>
              <w:marRight w:val="0"/>
              <w:marTop w:val="0"/>
              <w:marBottom w:val="0"/>
              <w:divBdr>
                <w:top w:val="none" w:sz="0" w:space="0" w:color="auto"/>
                <w:left w:val="none" w:sz="0" w:space="0" w:color="auto"/>
                <w:bottom w:val="none" w:sz="0" w:space="0" w:color="auto"/>
                <w:right w:val="none" w:sz="0" w:space="0" w:color="auto"/>
              </w:divBdr>
            </w:div>
            <w:div w:id="1246382589">
              <w:marLeft w:val="0"/>
              <w:marRight w:val="0"/>
              <w:marTop w:val="0"/>
              <w:marBottom w:val="0"/>
              <w:divBdr>
                <w:top w:val="none" w:sz="0" w:space="0" w:color="auto"/>
                <w:left w:val="none" w:sz="0" w:space="0" w:color="auto"/>
                <w:bottom w:val="none" w:sz="0" w:space="0" w:color="auto"/>
                <w:right w:val="none" w:sz="0" w:space="0" w:color="auto"/>
              </w:divBdr>
            </w:div>
            <w:div w:id="1466239960">
              <w:marLeft w:val="0"/>
              <w:marRight w:val="0"/>
              <w:marTop w:val="0"/>
              <w:marBottom w:val="0"/>
              <w:divBdr>
                <w:top w:val="none" w:sz="0" w:space="0" w:color="auto"/>
                <w:left w:val="none" w:sz="0" w:space="0" w:color="auto"/>
                <w:bottom w:val="none" w:sz="0" w:space="0" w:color="auto"/>
                <w:right w:val="none" w:sz="0" w:space="0" w:color="auto"/>
              </w:divBdr>
            </w:div>
            <w:div w:id="1546793206">
              <w:marLeft w:val="0"/>
              <w:marRight w:val="0"/>
              <w:marTop w:val="0"/>
              <w:marBottom w:val="0"/>
              <w:divBdr>
                <w:top w:val="none" w:sz="0" w:space="0" w:color="auto"/>
                <w:left w:val="none" w:sz="0" w:space="0" w:color="auto"/>
                <w:bottom w:val="none" w:sz="0" w:space="0" w:color="auto"/>
                <w:right w:val="none" w:sz="0" w:space="0" w:color="auto"/>
              </w:divBdr>
            </w:div>
            <w:div w:id="1739284111">
              <w:marLeft w:val="0"/>
              <w:marRight w:val="0"/>
              <w:marTop w:val="0"/>
              <w:marBottom w:val="0"/>
              <w:divBdr>
                <w:top w:val="none" w:sz="0" w:space="0" w:color="auto"/>
                <w:left w:val="none" w:sz="0" w:space="0" w:color="auto"/>
                <w:bottom w:val="none" w:sz="0" w:space="0" w:color="auto"/>
                <w:right w:val="none" w:sz="0" w:space="0" w:color="auto"/>
              </w:divBdr>
            </w:div>
            <w:div w:id="1787039927">
              <w:marLeft w:val="0"/>
              <w:marRight w:val="0"/>
              <w:marTop w:val="0"/>
              <w:marBottom w:val="0"/>
              <w:divBdr>
                <w:top w:val="none" w:sz="0" w:space="0" w:color="auto"/>
                <w:left w:val="none" w:sz="0" w:space="0" w:color="auto"/>
                <w:bottom w:val="none" w:sz="0" w:space="0" w:color="auto"/>
                <w:right w:val="none" w:sz="0" w:space="0" w:color="auto"/>
              </w:divBdr>
            </w:div>
            <w:div w:id="1829713890">
              <w:marLeft w:val="0"/>
              <w:marRight w:val="0"/>
              <w:marTop w:val="0"/>
              <w:marBottom w:val="0"/>
              <w:divBdr>
                <w:top w:val="none" w:sz="0" w:space="0" w:color="auto"/>
                <w:left w:val="none" w:sz="0" w:space="0" w:color="auto"/>
                <w:bottom w:val="none" w:sz="0" w:space="0" w:color="auto"/>
                <w:right w:val="none" w:sz="0" w:space="0" w:color="auto"/>
              </w:divBdr>
            </w:div>
            <w:div w:id="18563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9926">
      <w:bodyDiv w:val="1"/>
      <w:marLeft w:val="0"/>
      <w:marRight w:val="0"/>
      <w:marTop w:val="0"/>
      <w:marBottom w:val="0"/>
      <w:divBdr>
        <w:top w:val="none" w:sz="0" w:space="0" w:color="auto"/>
        <w:left w:val="none" w:sz="0" w:space="0" w:color="auto"/>
        <w:bottom w:val="none" w:sz="0" w:space="0" w:color="auto"/>
        <w:right w:val="none" w:sz="0" w:space="0" w:color="auto"/>
      </w:divBdr>
      <w:divsChild>
        <w:div w:id="612202327">
          <w:marLeft w:val="0"/>
          <w:marRight w:val="0"/>
          <w:marTop w:val="0"/>
          <w:marBottom w:val="0"/>
          <w:divBdr>
            <w:top w:val="none" w:sz="0" w:space="0" w:color="auto"/>
            <w:left w:val="none" w:sz="0" w:space="0" w:color="auto"/>
            <w:bottom w:val="none" w:sz="0" w:space="0" w:color="auto"/>
            <w:right w:val="none" w:sz="0" w:space="0" w:color="auto"/>
          </w:divBdr>
          <w:divsChild>
            <w:div w:id="16739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1573">
      <w:bodyDiv w:val="1"/>
      <w:marLeft w:val="0"/>
      <w:marRight w:val="0"/>
      <w:marTop w:val="0"/>
      <w:marBottom w:val="0"/>
      <w:divBdr>
        <w:top w:val="none" w:sz="0" w:space="0" w:color="auto"/>
        <w:left w:val="none" w:sz="0" w:space="0" w:color="auto"/>
        <w:bottom w:val="none" w:sz="0" w:space="0" w:color="auto"/>
        <w:right w:val="none" w:sz="0" w:space="0" w:color="auto"/>
      </w:divBdr>
      <w:divsChild>
        <w:div w:id="707336377">
          <w:marLeft w:val="0"/>
          <w:marRight w:val="0"/>
          <w:marTop w:val="0"/>
          <w:marBottom w:val="0"/>
          <w:divBdr>
            <w:top w:val="none" w:sz="0" w:space="0" w:color="auto"/>
            <w:left w:val="none" w:sz="0" w:space="0" w:color="auto"/>
            <w:bottom w:val="none" w:sz="0" w:space="0" w:color="auto"/>
            <w:right w:val="none" w:sz="0" w:space="0" w:color="auto"/>
          </w:divBdr>
          <w:divsChild>
            <w:div w:id="7131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763">
      <w:bodyDiv w:val="1"/>
      <w:marLeft w:val="0"/>
      <w:marRight w:val="0"/>
      <w:marTop w:val="0"/>
      <w:marBottom w:val="0"/>
      <w:divBdr>
        <w:top w:val="none" w:sz="0" w:space="0" w:color="auto"/>
        <w:left w:val="none" w:sz="0" w:space="0" w:color="auto"/>
        <w:bottom w:val="none" w:sz="0" w:space="0" w:color="auto"/>
        <w:right w:val="none" w:sz="0" w:space="0" w:color="auto"/>
      </w:divBdr>
    </w:div>
    <w:div w:id="1920558923">
      <w:bodyDiv w:val="1"/>
      <w:marLeft w:val="0"/>
      <w:marRight w:val="0"/>
      <w:marTop w:val="0"/>
      <w:marBottom w:val="0"/>
      <w:divBdr>
        <w:top w:val="none" w:sz="0" w:space="0" w:color="auto"/>
        <w:left w:val="none" w:sz="0" w:space="0" w:color="auto"/>
        <w:bottom w:val="none" w:sz="0" w:space="0" w:color="auto"/>
        <w:right w:val="none" w:sz="0" w:space="0" w:color="auto"/>
      </w:divBdr>
      <w:divsChild>
        <w:div w:id="550961932">
          <w:marLeft w:val="0"/>
          <w:marRight w:val="0"/>
          <w:marTop w:val="0"/>
          <w:marBottom w:val="0"/>
          <w:divBdr>
            <w:top w:val="none" w:sz="0" w:space="0" w:color="auto"/>
            <w:left w:val="none" w:sz="0" w:space="0" w:color="auto"/>
            <w:bottom w:val="none" w:sz="0" w:space="0" w:color="auto"/>
            <w:right w:val="none" w:sz="0" w:space="0" w:color="auto"/>
          </w:divBdr>
          <w:divsChild>
            <w:div w:id="8249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951">
      <w:bodyDiv w:val="1"/>
      <w:marLeft w:val="0"/>
      <w:marRight w:val="0"/>
      <w:marTop w:val="0"/>
      <w:marBottom w:val="0"/>
      <w:divBdr>
        <w:top w:val="none" w:sz="0" w:space="0" w:color="auto"/>
        <w:left w:val="none" w:sz="0" w:space="0" w:color="auto"/>
        <w:bottom w:val="none" w:sz="0" w:space="0" w:color="auto"/>
        <w:right w:val="none" w:sz="0" w:space="0" w:color="auto"/>
      </w:divBdr>
    </w:div>
    <w:div w:id="1928463842">
      <w:bodyDiv w:val="1"/>
      <w:marLeft w:val="0"/>
      <w:marRight w:val="0"/>
      <w:marTop w:val="0"/>
      <w:marBottom w:val="0"/>
      <w:divBdr>
        <w:top w:val="none" w:sz="0" w:space="0" w:color="auto"/>
        <w:left w:val="none" w:sz="0" w:space="0" w:color="auto"/>
        <w:bottom w:val="none" w:sz="0" w:space="0" w:color="auto"/>
        <w:right w:val="none" w:sz="0" w:space="0" w:color="auto"/>
      </w:divBdr>
      <w:divsChild>
        <w:div w:id="1685128612">
          <w:marLeft w:val="0"/>
          <w:marRight w:val="0"/>
          <w:marTop w:val="0"/>
          <w:marBottom w:val="0"/>
          <w:divBdr>
            <w:top w:val="none" w:sz="0" w:space="0" w:color="auto"/>
            <w:left w:val="none" w:sz="0" w:space="0" w:color="auto"/>
            <w:bottom w:val="none" w:sz="0" w:space="0" w:color="auto"/>
            <w:right w:val="none" w:sz="0" w:space="0" w:color="auto"/>
          </w:divBdr>
          <w:divsChild>
            <w:div w:id="993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4142">
      <w:bodyDiv w:val="1"/>
      <w:marLeft w:val="0"/>
      <w:marRight w:val="0"/>
      <w:marTop w:val="0"/>
      <w:marBottom w:val="0"/>
      <w:divBdr>
        <w:top w:val="none" w:sz="0" w:space="0" w:color="auto"/>
        <w:left w:val="none" w:sz="0" w:space="0" w:color="auto"/>
        <w:bottom w:val="none" w:sz="0" w:space="0" w:color="auto"/>
        <w:right w:val="none" w:sz="0" w:space="0" w:color="auto"/>
      </w:divBdr>
      <w:divsChild>
        <w:div w:id="326909999">
          <w:marLeft w:val="0"/>
          <w:marRight w:val="0"/>
          <w:marTop w:val="0"/>
          <w:marBottom w:val="0"/>
          <w:divBdr>
            <w:top w:val="none" w:sz="0" w:space="0" w:color="auto"/>
            <w:left w:val="none" w:sz="0" w:space="0" w:color="auto"/>
            <w:bottom w:val="none" w:sz="0" w:space="0" w:color="auto"/>
            <w:right w:val="none" w:sz="0" w:space="0" w:color="auto"/>
          </w:divBdr>
          <w:divsChild>
            <w:div w:id="1490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8098">
      <w:bodyDiv w:val="1"/>
      <w:marLeft w:val="0"/>
      <w:marRight w:val="0"/>
      <w:marTop w:val="0"/>
      <w:marBottom w:val="0"/>
      <w:divBdr>
        <w:top w:val="none" w:sz="0" w:space="0" w:color="auto"/>
        <w:left w:val="none" w:sz="0" w:space="0" w:color="auto"/>
        <w:bottom w:val="none" w:sz="0" w:space="0" w:color="auto"/>
        <w:right w:val="none" w:sz="0" w:space="0" w:color="auto"/>
      </w:divBdr>
      <w:divsChild>
        <w:div w:id="1630089739">
          <w:marLeft w:val="0"/>
          <w:marRight w:val="0"/>
          <w:marTop w:val="0"/>
          <w:marBottom w:val="0"/>
          <w:divBdr>
            <w:top w:val="none" w:sz="0" w:space="0" w:color="auto"/>
            <w:left w:val="none" w:sz="0" w:space="0" w:color="auto"/>
            <w:bottom w:val="none" w:sz="0" w:space="0" w:color="auto"/>
            <w:right w:val="none" w:sz="0" w:space="0" w:color="auto"/>
          </w:divBdr>
          <w:divsChild>
            <w:div w:id="930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1096">
      <w:bodyDiv w:val="1"/>
      <w:marLeft w:val="0"/>
      <w:marRight w:val="0"/>
      <w:marTop w:val="0"/>
      <w:marBottom w:val="0"/>
      <w:divBdr>
        <w:top w:val="none" w:sz="0" w:space="0" w:color="auto"/>
        <w:left w:val="none" w:sz="0" w:space="0" w:color="auto"/>
        <w:bottom w:val="none" w:sz="0" w:space="0" w:color="auto"/>
        <w:right w:val="none" w:sz="0" w:space="0" w:color="auto"/>
      </w:divBdr>
      <w:divsChild>
        <w:div w:id="291636724">
          <w:marLeft w:val="0"/>
          <w:marRight w:val="0"/>
          <w:marTop w:val="0"/>
          <w:marBottom w:val="0"/>
          <w:divBdr>
            <w:top w:val="none" w:sz="0" w:space="0" w:color="auto"/>
            <w:left w:val="none" w:sz="0" w:space="0" w:color="auto"/>
            <w:bottom w:val="none" w:sz="0" w:space="0" w:color="auto"/>
            <w:right w:val="none" w:sz="0" w:space="0" w:color="auto"/>
          </w:divBdr>
          <w:divsChild>
            <w:div w:id="262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8530">
      <w:bodyDiv w:val="1"/>
      <w:marLeft w:val="0"/>
      <w:marRight w:val="0"/>
      <w:marTop w:val="0"/>
      <w:marBottom w:val="0"/>
      <w:divBdr>
        <w:top w:val="none" w:sz="0" w:space="0" w:color="auto"/>
        <w:left w:val="none" w:sz="0" w:space="0" w:color="auto"/>
        <w:bottom w:val="none" w:sz="0" w:space="0" w:color="auto"/>
        <w:right w:val="none" w:sz="0" w:space="0" w:color="auto"/>
      </w:divBdr>
      <w:divsChild>
        <w:div w:id="1474981398">
          <w:marLeft w:val="0"/>
          <w:marRight w:val="0"/>
          <w:marTop w:val="0"/>
          <w:marBottom w:val="0"/>
          <w:divBdr>
            <w:top w:val="none" w:sz="0" w:space="0" w:color="auto"/>
            <w:left w:val="none" w:sz="0" w:space="0" w:color="auto"/>
            <w:bottom w:val="none" w:sz="0" w:space="0" w:color="auto"/>
            <w:right w:val="none" w:sz="0" w:space="0" w:color="auto"/>
          </w:divBdr>
          <w:divsChild>
            <w:div w:id="8350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1722">
      <w:bodyDiv w:val="1"/>
      <w:marLeft w:val="0"/>
      <w:marRight w:val="0"/>
      <w:marTop w:val="0"/>
      <w:marBottom w:val="0"/>
      <w:divBdr>
        <w:top w:val="none" w:sz="0" w:space="0" w:color="auto"/>
        <w:left w:val="none" w:sz="0" w:space="0" w:color="auto"/>
        <w:bottom w:val="none" w:sz="0" w:space="0" w:color="auto"/>
        <w:right w:val="none" w:sz="0" w:space="0" w:color="auto"/>
      </w:divBdr>
      <w:divsChild>
        <w:div w:id="500854881">
          <w:marLeft w:val="0"/>
          <w:marRight w:val="0"/>
          <w:marTop w:val="0"/>
          <w:marBottom w:val="0"/>
          <w:divBdr>
            <w:top w:val="none" w:sz="0" w:space="0" w:color="auto"/>
            <w:left w:val="none" w:sz="0" w:space="0" w:color="auto"/>
            <w:bottom w:val="none" w:sz="0" w:space="0" w:color="auto"/>
            <w:right w:val="none" w:sz="0" w:space="0" w:color="auto"/>
          </w:divBdr>
          <w:divsChild>
            <w:div w:id="405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2800">
      <w:bodyDiv w:val="1"/>
      <w:marLeft w:val="0"/>
      <w:marRight w:val="0"/>
      <w:marTop w:val="0"/>
      <w:marBottom w:val="0"/>
      <w:divBdr>
        <w:top w:val="none" w:sz="0" w:space="0" w:color="auto"/>
        <w:left w:val="none" w:sz="0" w:space="0" w:color="auto"/>
        <w:bottom w:val="none" w:sz="0" w:space="0" w:color="auto"/>
        <w:right w:val="none" w:sz="0" w:space="0" w:color="auto"/>
      </w:divBdr>
      <w:divsChild>
        <w:div w:id="226305453">
          <w:marLeft w:val="0"/>
          <w:marRight w:val="0"/>
          <w:marTop w:val="0"/>
          <w:marBottom w:val="0"/>
          <w:divBdr>
            <w:top w:val="none" w:sz="0" w:space="0" w:color="auto"/>
            <w:left w:val="none" w:sz="0" w:space="0" w:color="auto"/>
            <w:bottom w:val="none" w:sz="0" w:space="0" w:color="auto"/>
            <w:right w:val="none" w:sz="0" w:space="0" w:color="auto"/>
          </w:divBdr>
          <w:divsChild>
            <w:div w:id="17915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1609">
      <w:bodyDiv w:val="1"/>
      <w:marLeft w:val="0"/>
      <w:marRight w:val="0"/>
      <w:marTop w:val="0"/>
      <w:marBottom w:val="0"/>
      <w:divBdr>
        <w:top w:val="none" w:sz="0" w:space="0" w:color="auto"/>
        <w:left w:val="none" w:sz="0" w:space="0" w:color="auto"/>
        <w:bottom w:val="none" w:sz="0" w:space="0" w:color="auto"/>
        <w:right w:val="none" w:sz="0" w:space="0" w:color="auto"/>
      </w:divBdr>
      <w:divsChild>
        <w:div w:id="364716014">
          <w:marLeft w:val="0"/>
          <w:marRight w:val="0"/>
          <w:marTop w:val="0"/>
          <w:marBottom w:val="0"/>
          <w:divBdr>
            <w:top w:val="none" w:sz="0" w:space="0" w:color="auto"/>
            <w:left w:val="none" w:sz="0" w:space="0" w:color="auto"/>
            <w:bottom w:val="none" w:sz="0" w:space="0" w:color="auto"/>
            <w:right w:val="none" w:sz="0" w:space="0" w:color="auto"/>
          </w:divBdr>
          <w:divsChild>
            <w:div w:id="14805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4422">
      <w:bodyDiv w:val="1"/>
      <w:marLeft w:val="0"/>
      <w:marRight w:val="0"/>
      <w:marTop w:val="0"/>
      <w:marBottom w:val="0"/>
      <w:divBdr>
        <w:top w:val="none" w:sz="0" w:space="0" w:color="auto"/>
        <w:left w:val="none" w:sz="0" w:space="0" w:color="auto"/>
        <w:bottom w:val="none" w:sz="0" w:space="0" w:color="auto"/>
        <w:right w:val="none" w:sz="0" w:space="0" w:color="auto"/>
      </w:divBdr>
      <w:divsChild>
        <w:div w:id="1022173119">
          <w:marLeft w:val="0"/>
          <w:marRight w:val="0"/>
          <w:marTop w:val="0"/>
          <w:marBottom w:val="0"/>
          <w:divBdr>
            <w:top w:val="none" w:sz="0" w:space="0" w:color="auto"/>
            <w:left w:val="none" w:sz="0" w:space="0" w:color="auto"/>
            <w:bottom w:val="none" w:sz="0" w:space="0" w:color="auto"/>
            <w:right w:val="none" w:sz="0" w:space="0" w:color="auto"/>
          </w:divBdr>
          <w:divsChild>
            <w:div w:id="10394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166">
      <w:bodyDiv w:val="1"/>
      <w:marLeft w:val="0"/>
      <w:marRight w:val="0"/>
      <w:marTop w:val="0"/>
      <w:marBottom w:val="0"/>
      <w:divBdr>
        <w:top w:val="none" w:sz="0" w:space="0" w:color="auto"/>
        <w:left w:val="none" w:sz="0" w:space="0" w:color="auto"/>
        <w:bottom w:val="none" w:sz="0" w:space="0" w:color="auto"/>
        <w:right w:val="none" w:sz="0" w:space="0" w:color="auto"/>
      </w:divBdr>
      <w:divsChild>
        <w:div w:id="1967541376">
          <w:marLeft w:val="0"/>
          <w:marRight w:val="0"/>
          <w:marTop w:val="0"/>
          <w:marBottom w:val="0"/>
          <w:divBdr>
            <w:top w:val="none" w:sz="0" w:space="0" w:color="auto"/>
            <w:left w:val="none" w:sz="0" w:space="0" w:color="auto"/>
            <w:bottom w:val="none" w:sz="0" w:space="0" w:color="auto"/>
            <w:right w:val="none" w:sz="0" w:space="0" w:color="auto"/>
          </w:divBdr>
          <w:divsChild>
            <w:div w:id="20610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1035">
      <w:bodyDiv w:val="1"/>
      <w:marLeft w:val="0"/>
      <w:marRight w:val="0"/>
      <w:marTop w:val="0"/>
      <w:marBottom w:val="0"/>
      <w:divBdr>
        <w:top w:val="none" w:sz="0" w:space="0" w:color="auto"/>
        <w:left w:val="none" w:sz="0" w:space="0" w:color="auto"/>
        <w:bottom w:val="none" w:sz="0" w:space="0" w:color="auto"/>
        <w:right w:val="none" w:sz="0" w:space="0" w:color="auto"/>
      </w:divBdr>
      <w:divsChild>
        <w:div w:id="402341281">
          <w:marLeft w:val="0"/>
          <w:marRight w:val="0"/>
          <w:marTop w:val="0"/>
          <w:marBottom w:val="0"/>
          <w:divBdr>
            <w:top w:val="none" w:sz="0" w:space="0" w:color="auto"/>
            <w:left w:val="none" w:sz="0" w:space="0" w:color="auto"/>
            <w:bottom w:val="none" w:sz="0" w:space="0" w:color="auto"/>
            <w:right w:val="none" w:sz="0" w:space="0" w:color="auto"/>
          </w:divBdr>
          <w:divsChild>
            <w:div w:id="428934354">
              <w:marLeft w:val="0"/>
              <w:marRight w:val="0"/>
              <w:marTop w:val="0"/>
              <w:marBottom w:val="0"/>
              <w:divBdr>
                <w:top w:val="none" w:sz="0" w:space="0" w:color="auto"/>
                <w:left w:val="none" w:sz="0" w:space="0" w:color="auto"/>
                <w:bottom w:val="none" w:sz="0" w:space="0" w:color="auto"/>
                <w:right w:val="none" w:sz="0" w:space="0" w:color="auto"/>
              </w:divBdr>
            </w:div>
            <w:div w:id="20725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6010">
      <w:bodyDiv w:val="1"/>
      <w:marLeft w:val="0"/>
      <w:marRight w:val="0"/>
      <w:marTop w:val="0"/>
      <w:marBottom w:val="0"/>
      <w:divBdr>
        <w:top w:val="none" w:sz="0" w:space="0" w:color="auto"/>
        <w:left w:val="none" w:sz="0" w:space="0" w:color="auto"/>
        <w:bottom w:val="none" w:sz="0" w:space="0" w:color="auto"/>
        <w:right w:val="none" w:sz="0" w:space="0" w:color="auto"/>
      </w:divBdr>
      <w:divsChild>
        <w:div w:id="1683165315">
          <w:marLeft w:val="0"/>
          <w:marRight w:val="0"/>
          <w:marTop w:val="0"/>
          <w:marBottom w:val="0"/>
          <w:divBdr>
            <w:top w:val="none" w:sz="0" w:space="0" w:color="auto"/>
            <w:left w:val="none" w:sz="0" w:space="0" w:color="auto"/>
            <w:bottom w:val="none" w:sz="0" w:space="0" w:color="auto"/>
            <w:right w:val="none" w:sz="0" w:space="0" w:color="auto"/>
          </w:divBdr>
          <w:divsChild>
            <w:div w:id="1725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642">
      <w:bodyDiv w:val="1"/>
      <w:marLeft w:val="0"/>
      <w:marRight w:val="0"/>
      <w:marTop w:val="0"/>
      <w:marBottom w:val="0"/>
      <w:divBdr>
        <w:top w:val="none" w:sz="0" w:space="0" w:color="auto"/>
        <w:left w:val="none" w:sz="0" w:space="0" w:color="auto"/>
        <w:bottom w:val="none" w:sz="0" w:space="0" w:color="auto"/>
        <w:right w:val="none" w:sz="0" w:space="0" w:color="auto"/>
      </w:divBdr>
      <w:divsChild>
        <w:div w:id="40519401">
          <w:marLeft w:val="0"/>
          <w:marRight w:val="0"/>
          <w:marTop w:val="0"/>
          <w:marBottom w:val="0"/>
          <w:divBdr>
            <w:top w:val="none" w:sz="0" w:space="0" w:color="auto"/>
            <w:left w:val="none" w:sz="0" w:space="0" w:color="auto"/>
            <w:bottom w:val="none" w:sz="0" w:space="0" w:color="auto"/>
            <w:right w:val="none" w:sz="0" w:space="0" w:color="auto"/>
          </w:divBdr>
          <w:divsChild>
            <w:div w:id="19889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8445">
      <w:bodyDiv w:val="1"/>
      <w:marLeft w:val="0"/>
      <w:marRight w:val="0"/>
      <w:marTop w:val="0"/>
      <w:marBottom w:val="0"/>
      <w:divBdr>
        <w:top w:val="none" w:sz="0" w:space="0" w:color="auto"/>
        <w:left w:val="none" w:sz="0" w:space="0" w:color="auto"/>
        <w:bottom w:val="none" w:sz="0" w:space="0" w:color="auto"/>
        <w:right w:val="none" w:sz="0" w:space="0" w:color="auto"/>
      </w:divBdr>
      <w:divsChild>
        <w:div w:id="1736001387">
          <w:marLeft w:val="0"/>
          <w:marRight w:val="0"/>
          <w:marTop w:val="0"/>
          <w:marBottom w:val="0"/>
          <w:divBdr>
            <w:top w:val="none" w:sz="0" w:space="0" w:color="auto"/>
            <w:left w:val="none" w:sz="0" w:space="0" w:color="auto"/>
            <w:bottom w:val="none" w:sz="0" w:space="0" w:color="auto"/>
            <w:right w:val="none" w:sz="0" w:space="0" w:color="auto"/>
          </w:divBdr>
          <w:divsChild>
            <w:div w:id="1008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3921">
      <w:bodyDiv w:val="1"/>
      <w:marLeft w:val="0"/>
      <w:marRight w:val="0"/>
      <w:marTop w:val="0"/>
      <w:marBottom w:val="0"/>
      <w:divBdr>
        <w:top w:val="none" w:sz="0" w:space="0" w:color="auto"/>
        <w:left w:val="none" w:sz="0" w:space="0" w:color="auto"/>
        <w:bottom w:val="none" w:sz="0" w:space="0" w:color="auto"/>
        <w:right w:val="none" w:sz="0" w:space="0" w:color="auto"/>
      </w:divBdr>
      <w:divsChild>
        <w:div w:id="1127504275">
          <w:marLeft w:val="0"/>
          <w:marRight w:val="0"/>
          <w:marTop w:val="0"/>
          <w:marBottom w:val="0"/>
          <w:divBdr>
            <w:top w:val="none" w:sz="0" w:space="0" w:color="auto"/>
            <w:left w:val="none" w:sz="0" w:space="0" w:color="auto"/>
            <w:bottom w:val="none" w:sz="0" w:space="0" w:color="auto"/>
            <w:right w:val="none" w:sz="0" w:space="0" w:color="auto"/>
          </w:divBdr>
          <w:divsChild>
            <w:div w:id="18478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5845">
      <w:bodyDiv w:val="1"/>
      <w:marLeft w:val="0"/>
      <w:marRight w:val="0"/>
      <w:marTop w:val="0"/>
      <w:marBottom w:val="0"/>
      <w:divBdr>
        <w:top w:val="none" w:sz="0" w:space="0" w:color="auto"/>
        <w:left w:val="none" w:sz="0" w:space="0" w:color="auto"/>
        <w:bottom w:val="none" w:sz="0" w:space="0" w:color="auto"/>
        <w:right w:val="none" w:sz="0" w:space="0" w:color="auto"/>
      </w:divBdr>
    </w:div>
    <w:div w:id="2034335190">
      <w:bodyDiv w:val="1"/>
      <w:marLeft w:val="0"/>
      <w:marRight w:val="0"/>
      <w:marTop w:val="0"/>
      <w:marBottom w:val="0"/>
      <w:divBdr>
        <w:top w:val="none" w:sz="0" w:space="0" w:color="auto"/>
        <w:left w:val="none" w:sz="0" w:space="0" w:color="auto"/>
        <w:bottom w:val="none" w:sz="0" w:space="0" w:color="auto"/>
        <w:right w:val="none" w:sz="0" w:space="0" w:color="auto"/>
      </w:divBdr>
      <w:divsChild>
        <w:div w:id="386609255">
          <w:marLeft w:val="0"/>
          <w:marRight w:val="0"/>
          <w:marTop w:val="0"/>
          <w:marBottom w:val="0"/>
          <w:divBdr>
            <w:top w:val="none" w:sz="0" w:space="0" w:color="auto"/>
            <w:left w:val="none" w:sz="0" w:space="0" w:color="auto"/>
            <w:bottom w:val="none" w:sz="0" w:space="0" w:color="auto"/>
            <w:right w:val="none" w:sz="0" w:space="0" w:color="auto"/>
          </w:divBdr>
          <w:divsChild>
            <w:div w:id="20307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429">
      <w:bodyDiv w:val="1"/>
      <w:marLeft w:val="0"/>
      <w:marRight w:val="0"/>
      <w:marTop w:val="0"/>
      <w:marBottom w:val="0"/>
      <w:divBdr>
        <w:top w:val="none" w:sz="0" w:space="0" w:color="auto"/>
        <w:left w:val="none" w:sz="0" w:space="0" w:color="auto"/>
        <w:bottom w:val="none" w:sz="0" w:space="0" w:color="auto"/>
        <w:right w:val="none" w:sz="0" w:space="0" w:color="auto"/>
      </w:divBdr>
      <w:divsChild>
        <w:div w:id="1229727396">
          <w:marLeft w:val="0"/>
          <w:marRight w:val="0"/>
          <w:marTop w:val="0"/>
          <w:marBottom w:val="0"/>
          <w:divBdr>
            <w:top w:val="none" w:sz="0" w:space="0" w:color="auto"/>
            <w:left w:val="none" w:sz="0" w:space="0" w:color="auto"/>
            <w:bottom w:val="none" w:sz="0" w:space="0" w:color="auto"/>
            <w:right w:val="none" w:sz="0" w:space="0" w:color="auto"/>
          </w:divBdr>
          <w:divsChild>
            <w:div w:id="644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4486">
      <w:bodyDiv w:val="1"/>
      <w:marLeft w:val="0"/>
      <w:marRight w:val="0"/>
      <w:marTop w:val="0"/>
      <w:marBottom w:val="0"/>
      <w:divBdr>
        <w:top w:val="none" w:sz="0" w:space="0" w:color="auto"/>
        <w:left w:val="none" w:sz="0" w:space="0" w:color="auto"/>
        <w:bottom w:val="none" w:sz="0" w:space="0" w:color="auto"/>
        <w:right w:val="none" w:sz="0" w:space="0" w:color="auto"/>
      </w:divBdr>
      <w:divsChild>
        <w:div w:id="1801336592">
          <w:marLeft w:val="0"/>
          <w:marRight w:val="0"/>
          <w:marTop w:val="0"/>
          <w:marBottom w:val="0"/>
          <w:divBdr>
            <w:top w:val="none" w:sz="0" w:space="0" w:color="auto"/>
            <w:left w:val="none" w:sz="0" w:space="0" w:color="auto"/>
            <w:bottom w:val="none" w:sz="0" w:space="0" w:color="auto"/>
            <w:right w:val="none" w:sz="0" w:space="0" w:color="auto"/>
          </w:divBdr>
          <w:divsChild>
            <w:div w:id="1251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41">
      <w:bodyDiv w:val="1"/>
      <w:marLeft w:val="0"/>
      <w:marRight w:val="0"/>
      <w:marTop w:val="0"/>
      <w:marBottom w:val="0"/>
      <w:divBdr>
        <w:top w:val="none" w:sz="0" w:space="0" w:color="auto"/>
        <w:left w:val="none" w:sz="0" w:space="0" w:color="auto"/>
        <w:bottom w:val="none" w:sz="0" w:space="0" w:color="auto"/>
        <w:right w:val="none" w:sz="0" w:space="0" w:color="auto"/>
      </w:divBdr>
      <w:divsChild>
        <w:div w:id="313224356">
          <w:marLeft w:val="0"/>
          <w:marRight w:val="0"/>
          <w:marTop w:val="0"/>
          <w:marBottom w:val="0"/>
          <w:divBdr>
            <w:top w:val="none" w:sz="0" w:space="0" w:color="auto"/>
            <w:left w:val="none" w:sz="0" w:space="0" w:color="auto"/>
            <w:bottom w:val="none" w:sz="0" w:space="0" w:color="auto"/>
            <w:right w:val="none" w:sz="0" w:space="0" w:color="auto"/>
          </w:divBdr>
          <w:divsChild>
            <w:div w:id="15681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481">
      <w:bodyDiv w:val="1"/>
      <w:marLeft w:val="0"/>
      <w:marRight w:val="0"/>
      <w:marTop w:val="0"/>
      <w:marBottom w:val="0"/>
      <w:divBdr>
        <w:top w:val="none" w:sz="0" w:space="0" w:color="auto"/>
        <w:left w:val="none" w:sz="0" w:space="0" w:color="auto"/>
        <w:bottom w:val="none" w:sz="0" w:space="0" w:color="auto"/>
        <w:right w:val="none" w:sz="0" w:space="0" w:color="auto"/>
      </w:divBdr>
      <w:divsChild>
        <w:div w:id="1331257744">
          <w:marLeft w:val="0"/>
          <w:marRight w:val="0"/>
          <w:marTop w:val="0"/>
          <w:marBottom w:val="0"/>
          <w:divBdr>
            <w:top w:val="none" w:sz="0" w:space="0" w:color="auto"/>
            <w:left w:val="none" w:sz="0" w:space="0" w:color="auto"/>
            <w:bottom w:val="none" w:sz="0" w:space="0" w:color="auto"/>
            <w:right w:val="none" w:sz="0" w:space="0" w:color="auto"/>
          </w:divBdr>
          <w:divsChild>
            <w:div w:id="21100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7796">
      <w:bodyDiv w:val="1"/>
      <w:marLeft w:val="0"/>
      <w:marRight w:val="0"/>
      <w:marTop w:val="0"/>
      <w:marBottom w:val="0"/>
      <w:divBdr>
        <w:top w:val="none" w:sz="0" w:space="0" w:color="auto"/>
        <w:left w:val="none" w:sz="0" w:space="0" w:color="auto"/>
        <w:bottom w:val="none" w:sz="0" w:space="0" w:color="auto"/>
        <w:right w:val="none" w:sz="0" w:space="0" w:color="auto"/>
      </w:divBdr>
      <w:divsChild>
        <w:div w:id="1035689216">
          <w:marLeft w:val="0"/>
          <w:marRight w:val="0"/>
          <w:marTop w:val="0"/>
          <w:marBottom w:val="0"/>
          <w:divBdr>
            <w:top w:val="none" w:sz="0" w:space="0" w:color="auto"/>
            <w:left w:val="none" w:sz="0" w:space="0" w:color="auto"/>
            <w:bottom w:val="none" w:sz="0" w:space="0" w:color="auto"/>
            <w:right w:val="none" w:sz="0" w:space="0" w:color="auto"/>
          </w:divBdr>
          <w:divsChild>
            <w:div w:id="12633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94">
      <w:bodyDiv w:val="1"/>
      <w:marLeft w:val="0"/>
      <w:marRight w:val="0"/>
      <w:marTop w:val="0"/>
      <w:marBottom w:val="0"/>
      <w:divBdr>
        <w:top w:val="none" w:sz="0" w:space="0" w:color="auto"/>
        <w:left w:val="none" w:sz="0" w:space="0" w:color="auto"/>
        <w:bottom w:val="none" w:sz="0" w:space="0" w:color="auto"/>
        <w:right w:val="none" w:sz="0" w:space="0" w:color="auto"/>
      </w:divBdr>
      <w:divsChild>
        <w:div w:id="881601789">
          <w:marLeft w:val="0"/>
          <w:marRight w:val="0"/>
          <w:marTop w:val="0"/>
          <w:marBottom w:val="0"/>
          <w:divBdr>
            <w:top w:val="none" w:sz="0" w:space="0" w:color="auto"/>
            <w:left w:val="none" w:sz="0" w:space="0" w:color="auto"/>
            <w:bottom w:val="none" w:sz="0" w:space="0" w:color="auto"/>
            <w:right w:val="none" w:sz="0" w:space="0" w:color="auto"/>
          </w:divBdr>
          <w:divsChild>
            <w:div w:id="117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0138">
      <w:bodyDiv w:val="1"/>
      <w:marLeft w:val="0"/>
      <w:marRight w:val="0"/>
      <w:marTop w:val="0"/>
      <w:marBottom w:val="0"/>
      <w:divBdr>
        <w:top w:val="none" w:sz="0" w:space="0" w:color="auto"/>
        <w:left w:val="none" w:sz="0" w:space="0" w:color="auto"/>
        <w:bottom w:val="none" w:sz="0" w:space="0" w:color="auto"/>
        <w:right w:val="none" w:sz="0" w:space="0" w:color="auto"/>
      </w:divBdr>
    </w:div>
    <w:div w:id="2087799796">
      <w:bodyDiv w:val="1"/>
      <w:marLeft w:val="0"/>
      <w:marRight w:val="0"/>
      <w:marTop w:val="0"/>
      <w:marBottom w:val="0"/>
      <w:divBdr>
        <w:top w:val="none" w:sz="0" w:space="0" w:color="auto"/>
        <w:left w:val="none" w:sz="0" w:space="0" w:color="auto"/>
        <w:bottom w:val="none" w:sz="0" w:space="0" w:color="auto"/>
        <w:right w:val="none" w:sz="0" w:space="0" w:color="auto"/>
      </w:divBdr>
      <w:divsChild>
        <w:div w:id="782922026">
          <w:marLeft w:val="0"/>
          <w:marRight w:val="0"/>
          <w:marTop w:val="0"/>
          <w:marBottom w:val="0"/>
          <w:divBdr>
            <w:top w:val="none" w:sz="0" w:space="0" w:color="auto"/>
            <w:left w:val="none" w:sz="0" w:space="0" w:color="auto"/>
            <w:bottom w:val="none" w:sz="0" w:space="0" w:color="auto"/>
            <w:right w:val="none" w:sz="0" w:space="0" w:color="auto"/>
          </w:divBdr>
          <w:divsChild>
            <w:div w:id="3741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38113">
      <w:bodyDiv w:val="1"/>
      <w:marLeft w:val="0"/>
      <w:marRight w:val="0"/>
      <w:marTop w:val="0"/>
      <w:marBottom w:val="0"/>
      <w:divBdr>
        <w:top w:val="none" w:sz="0" w:space="0" w:color="auto"/>
        <w:left w:val="none" w:sz="0" w:space="0" w:color="auto"/>
        <w:bottom w:val="none" w:sz="0" w:space="0" w:color="auto"/>
        <w:right w:val="none" w:sz="0" w:space="0" w:color="auto"/>
      </w:divBdr>
      <w:divsChild>
        <w:div w:id="1181966146">
          <w:marLeft w:val="0"/>
          <w:marRight w:val="0"/>
          <w:marTop w:val="0"/>
          <w:marBottom w:val="0"/>
          <w:divBdr>
            <w:top w:val="none" w:sz="0" w:space="0" w:color="auto"/>
            <w:left w:val="none" w:sz="0" w:space="0" w:color="auto"/>
            <w:bottom w:val="none" w:sz="0" w:space="0" w:color="auto"/>
            <w:right w:val="none" w:sz="0" w:space="0" w:color="auto"/>
          </w:divBdr>
          <w:divsChild>
            <w:div w:id="3587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226">
      <w:bodyDiv w:val="1"/>
      <w:marLeft w:val="0"/>
      <w:marRight w:val="0"/>
      <w:marTop w:val="0"/>
      <w:marBottom w:val="0"/>
      <w:divBdr>
        <w:top w:val="none" w:sz="0" w:space="0" w:color="auto"/>
        <w:left w:val="none" w:sz="0" w:space="0" w:color="auto"/>
        <w:bottom w:val="none" w:sz="0" w:space="0" w:color="auto"/>
        <w:right w:val="none" w:sz="0" w:space="0" w:color="auto"/>
      </w:divBdr>
      <w:divsChild>
        <w:div w:id="465977979">
          <w:marLeft w:val="0"/>
          <w:marRight w:val="0"/>
          <w:marTop w:val="0"/>
          <w:marBottom w:val="0"/>
          <w:divBdr>
            <w:top w:val="none" w:sz="0" w:space="0" w:color="auto"/>
            <w:left w:val="none" w:sz="0" w:space="0" w:color="auto"/>
            <w:bottom w:val="none" w:sz="0" w:space="0" w:color="auto"/>
            <w:right w:val="none" w:sz="0" w:space="0" w:color="auto"/>
          </w:divBdr>
          <w:divsChild>
            <w:div w:id="14815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134">
      <w:bodyDiv w:val="1"/>
      <w:marLeft w:val="0"/>
      <w:marRight w:val="0"/>
      <w:marTop w:val="0"/>
      <w:marBottom w:val="0"/>
      <w:divBdr>
        <w:top w:val="none" w:sz="0" w:space="0" w:color="auto"/>
        <w:left w:val="none" w:sz="0" w:space="0" w:color="auto"/>
        <w:bottom w:val="none" w:sz="0" w:space="0" w:color="auto"/>
        <w:right w:val="none" w:sz="0" w:space="0" w:color="auto"/>
      </w:divBdr>
      <w:divsChild>
        <w:div w:id="730348471">
          <w:marLeft w:val="0"/>
          <w:marRight w:val="0"/>
          <w:marTop w:val="0"/>
          <w:marBottom w:val="0"/>
          <w:divBdr>
            <w:top w:val="none" w:sz="0" w:space="0" w:color="auto"/>
            <w:left w:val="none" w:sz="0" w:space="0" w:color="auto"/>
            <w:bottom w:val="none" w:sz="0" w:space="0" w:color="auto"/>
            <w:right w:val="none" w:sz="0" w:space="0" w:color="auto"/>
          </w:divBdr>
          <w:divsChild>
            <w:div w:id="10765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9960">
      <w:bodyDiv w:val="1"/>
      <w:marLeft w:val="0"/>
      <w:marRight w:val="0"/>
      <w:marTop w:val="0"/>
      <w:marBottom w:val="0"/>
      <w:divBdr>
        <w:top w:val="none" w:sz="0" w:space="0" w:color="auto"/>
        <w:left w:val="none" w:sz="0" w:space="0" w:color="auto"/>
        <w:bottom w:val="none" w:sz="0" w:space="0" w:color="auto"/>
        <w:right w:val="none" w:sz="0" w:space="0" w:color="auto"/>
      </w:divBdr>
      <w:divsChild>
        <w:div w:id="1505169456">
          <w:marLeft w:val="0"/>
          <w:marRight w:val="0"/>
          <w:marTop w:val="0"/>
          <w:marBottom w:val="0"/>
          <w:divBdr>
            <w:top w:val="none" w:sz="0" w:space="0" w:color="auto"/>
            <w:left w:val="none" w:sz="0" w:space="0" w:color="auto"/>
            <w:bottom w:val="none" w:sz="0" w:space="0" w:color="auto"/>
            <w:right w:val="none" w:sz="0" w:space="0" w:color="auto"/>
          </w:divBdr>
          <w:divsChild>
            <w:div w:id="6825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3333">
      <w:bodyDiv w:val="1"/>
      <w:marLeft w:val="0"/>
      <w:marRight w:val="0"/>
      <w:marTop w:val="0"/>
      <w:marBottom w:val="0"/>
      <w:divBdr>
        <w:top w:val="none" w:sz="0" w:space="0" w:color="auto"/>
        <w:left w:val="none" w:sz="0" w:space="0" w:color="auto"/>
        <w:bottom w:val="none" w:sz="0" w:space="0" w:color="auto"/>
        <w:right w:val="none" w:sz="0" w:space="0" w:color="auto"/>
      </w:divBdr>
    </w:div>
    <w:div w:id="2109080818">
      <w:bodyDiv w:val="1"/>
      <w:marLeft w:val="0"/>
      <w:marRight w:val="0"/>
      <w:marTop w:val="0"/>
      <w:marBottom w:val="0"/>
      <w:divBdr>
        <w:top w:val="none" w:sz="0" w:space="0" w:color="auto"/>
        <w:left w:val="none" w:sz="0" w:space="0" w:color="auto"/>
        <w:bottom w:val="none" w:sz="0" w:space="0" w:color="auto"/>
        <w:right w:val="none" w:sz="0" w:space="0" w:color="auto"/>
      </w:divBdr>
      <w:divsChild>
        <w:div w:id="1873566066">
          <w:marLeft w:val="0"/>
          <w:marRight w:val="0"/>
          <w:marTop w:val="0"/>
          <w:marBottom w:val="0"/>
          <w:divBdr>
            <w:top w:val="none" w:sz="0" w:space="0" w:color="auto"/>
            <w:left w:val="none" w:sz="0" w:space="0" w:color="auto"/>
            <w:bottom w:val="none" w:sz="0" w:space="0" w:color="auto"/>
            <w:right w:val="none" w:sz="0" w:space="0" w:color="auto"/>
          </w:divBdr>
          <w:divsChild>
            <w:div w:id="16744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550">
      <w:bodyDiv w:val="1"/>
      <w:marLeft w:val="0"/>
      <w:marRight w:val="0"/>
      <w:marTop w:val="0"/>
      <w:marBottom w:val="0"/>
      <w:divBdr>
        <w:top w:val="none" w:sz="0" w:space="0" w:color="auto"/>
        <w:left w:val="none" w:sz="0" w:space="0" w:color="auto"/>
        <w:bottom w:val="none" w:sz="0" w:space="0" w:color="auto"/>
        <w:right w:val="none" w:sz="0" w:space="0" w:color="auto"/>
      </w:divBdr>
      <w:divsChild>
        <w:div w:id="939601726">
          <w:marLeft w:val="0"/>
          <w:marRight w:val="0"/>
          <w:marTop w:val="0"/>
          <w:marBottom w:val="0"/>
          <w:divBdr>
            <w:top w:val="none" w:sz="0" w:space="0" w:color="auto"/>
            <w:left w:val="none" w:sz="0" w:space="0" w:color="auto"/>
            <w:bottom w:val="none" w:sz="0" w:space="0" w:color="auto"/>
            <w:right w:val="none" w:sz="0" w:space="0" w:color="auto"/>
          </w:divBdr>
          <w:divsChild>
            <w:div w:id="8413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1260">
      <w:bodyDiv w:val="1"/>
      <w:marLeft w:val="0"/>
      <w:marRight w:val="0"/>
      <w:marTop w:val="0"/>
      <w:marBottom w:val="0"/>
      <w:divBdr>
        <w:top w:val="none" w:sz="0" w:space="0" w:color="auto"/>
        <w:left w:val="none" w:sz="0" w:space="0" w:color="auto"/>
        <w:bottom w:val="none" w:sz="0" w:space="0" w:color="auto"/>
        <w:right w:val="none" w:sz="0" w:space="0" w:color="auto"/>
      </w:divBdr>
      <w:divsChild>
        <w:div w:id="1301418539">
          <w:marLeft w:val="0"/>
          <w:marRight w:val="0"/>
          <w:marTop w:val="0"/>
          <w:marBottom w:val="0"/>
          <w:divBdr>
            <w:top w:val="none" w:sz="0" w:space="0" w:color="auto"/>
            <w:left w:val="none" w:sz="0" w:space="0" w:color="auto"/>
            <w:bottom w:val="none" w:sz="0" w:space="0" w:color="auto"/>
            <w:right w:val="none" w:sz="0" w:space="0" w:color="auto"/>
          </w:divBdr>
          <w:divsChild>
            <w:div w:id="20257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832">
      <w:bodyDiv w:val="1"/>
      <w:marLeft w:val="0"/>
      <w:marRight w:val="0"/>
      <w:marTop w:val="0"/>
      <w:marBottom w:val="0"/>
      <w:divBdr>
        <w:top w:val="none" w:sz="0" w:space="0" w:color="auto"/>
        <w:left w:val="none" w:sz="0" w:space="0" w:color="auto"/>
        <w:bottom w:val="none" w:sz="0" w:space="0" w:color="auto"/>
        <w:right w:val="none" w:sz="0" w:space="0" w:color="auto"/>
      </w:divBdr>
      <w:divsChild>
        <w:div w:id="486676885">
          <w:marLeft w:val="0"/>
          <w:marRight w:val="0"/>
          <w:marTop w:val="0"/>
          <w:marBottom w:val="0"/>
          <w:divBdr>
            <w:top w:val="none" w:sz="0" w:space="0" w:color="auto"/>
            <w:left w:val="none" w:sz="0" w:space="0" w:color="auto"/>
            <w:bottom w:val="none" w:sz="0" w:space="0" w:color="auto"/>
            <w:right w:val="none" w:sz="0" w:space="0" w:color="auto"/>
          </w:divBdr>
          <w:divsChild>
            <w:div w:id="13188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5150">
      <w:bodyDiv w:val="1"/>
      <w:marLeft w:val="0"/>
      <w:marRight w:val="0"/>
      <w:marTop w:val="0"/>
      <w:marBottom w:val="0"/>
      <w:divBdr>
        <w:top w:val="none" w:sz="0" w:space="0" w:color="auto"/>
        <w:left w:val="none" w:sz="0" w:space="0" w:color="auto"/>
        <w:bottom w:val="none" w:sz="0" w:space="0" w:color="auto"/>
        <w:right w:val="none" w:sz="0" w:space="0" w:color="auto"/>
      </w:divBdr>
      <w:divsChild>
        <w:div w:id="133182407">
          <w:marLeft w:val="0"/>
          <w:marRight w:val="0"/>
          <w:marTop w:val="0"/>
          <w:marBottom w:val="0"/>
          <w:divBdr>
            <w:top w:val="none" w:sz="0" w:space="0" w:color="auto"/>
            <w:left w:val="none" w:sz="0" w:space="0" w:color="auto"/>
            <w:bottom w:val="none" w:sz="0" w:space="0" w:color="auto"/>
            <w:right w:val="none" w:sz="0" w:space="0" w:color="auto"/>
          </w:divBdr>
          <w:divsChild>
            <w:div w:id="1873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356">
      <w:bodyDiv w:val="1"/>
      <w:marLeft w:val="0"/>
      <w:marRight w:val="0"/>
      <w:marTop w:val="0"/>
      <w:marBottom w:val="0"/>
      <w:divBdr>
        <w:top w:val="none" w:sz="0" w:space="0" w:color="auto"/>
        <w:left w:val="none" w:sz="0" w:space="0" w:color="auto"/>
        <w:bottom w:val="none" w:sz="0" w:space="0" w:color="auto"/>
        <w:right w:val="none" w:sz="0" w:space="0" w:color="auto"/>
      </w:divBdr>
      <w:divsChild>
        <w:div w:id="2111075319">
          <w:marLeft w:val="0"/>
          <w:marRight w:val="0"/>
          <w:marTop w:val="0"/>
          <w:marBottom w:val="0"/>
          <w:divBdr>
            <w:top w:val="none" w:sz="0" w:space="0" w:color="auto"/>
            <w:left w:val="none" w:sz="0" w:space="0" w:color="auto"/>
            <w:bottom w:val="none" w:sz="0" w:space="0" w:color="auto"/>
            <w:right w:val="none" w:sz="0" w:space="0" w:color="auto"/>
          </w:divBdr>
          <w:divsChild>
            <w:div w:id="260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5067">
      <w:bodyDiv w:val="1"/>
      <w:marLeft w:val="0"/>
      <w:marRight w:val="0"/>
      <w:marTop w:val="0"/>
      <w:marBottom w:val="0"/>
      <w:divBdr>
        <w:top w:val="none" w:sz="0" w:space="0" w:color="auto"/>
        <w:left w:val="none" w:sz="0" w:space="0" w:color="auto"/>
        <w:bottom w:val="none" w:sz="0" w:space="0" w:color="auto"/>
        <w:right w:val="none" w:sz="0" w:space="0" w:color="auto"/>
      </w:divBdr>
      <w:divsChild>
        <w:div w:id="478302273">
          <w:marLeft w:val="0"/>
          <w:marRight w:val="0"/>
          <w:marTop w:val="0"/>
          <w:marBottom w:val="0"/>
          <w:divBdr>
            <w:top w:val="none" w:sz="0" w:space="0" w:color="auto"/>
            <w:left w:val="none" w:sz="0" w:space="0" w:color="auto"/>
            <w:bottom w:val="none" w:sz="0" w:space="0" w:color="auto"/>
            <w:right w:val="none" w:sz="0" w:space="0" w:color="auto"/>
          </w:divBdr>
          <w:divsChild>
            <w:div w:id="752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2992">
      <w:bodyDiv w:val="1"/>
      <w:marLeft w:val="0"/>
      <w:marRight w:val="0"/>
      <w:marTop w:val="0"/>
      <w:marBottom w:val="0"/>
      <w:divBdr>
        <w:top w:val="none" w:sz="0" w:space="0" w:color="auto"/>
        <w:left w:val="none" w:sz="0" w:space="0" w:color="auto"/>
        <w:bottom w:val="none" w:sz="0" w:space="0" w:color="auto"/>
        <w:right w:val="none" w:sz="0" w:space="0" w:color="auto"/>
      </w:divBdr>
      <w:divsChild>
        <w:div w:id="1012301176">
          <w:marLeft w:val="0"/>
          <w:marRight w:val="0"/>
          <w:marTop w:val="0"/>
          <w:marBottom w:val="0"/>
          <w:divBdr>
            <w:top w:val="none" w:sz="0" w:space="0" w:color="auto"/>
            <w:left w:val="none" w:sz="0" w:space="0" w:color="auto"/>
            <w:bottom w:val="none" w:sz="0" w:space="0" w:color="auto"/>
            <w:right w:val="none" w:sz="0" w:space="0" w:color="auto"/>
          </w:divBdr>
          <w:divsChild>
            <w:div w:id="4525861">
              <w:marLeft w:val="0"/>
              <w:marRight w:val="0"/>
              <w:marTop w:val="0"/>
              <w:marBottom w:val="0"/>
              <w:divBdr>
                <w:top w:val="none" w:sz="0" w:space="0" w:color="auto"/>
                <w:left w:val="none" w:sz="0" w:space="0" w:color="auto"/>
                <w:bottom w:val="none" w:sz="0" w:space="0" w:color="auto"/>
                <w:right w:val="none" w:sz="0" w:space="0" w:color="auto"/>
              </w:divBdr>
            </w:div>
            <w:div w:id="16740728">
              <w:marLeft w:val="0"/>
              <w:marRight w:val="0"/>
              <w:marTop w:val="0"/>
              <w:marBottom w:val="0"/>
              <w:divBdr>
                <w:top w:val="none" w:sz="0" w:space="0" w:color="auto"/>
                <w:left w:val="none" w:sz="0" w:space="0" w:color="auto"/>
                <w:bottom w:val="none" w:sz="0" w:space="0" w:color="auto"/>
                <w:right w:val="none" w:sz="0" w:space="0" w:color="auto"/>
              </w:divBdr>
            </w:div>
            <w:div w:id="17631068">
              <w:marLeft w:val="0"/>
              <w:marRight w:val="0"/>
              <w:marTop w:val="0"/>
              <w:marBottom w:val="0"/>
              <w:divBdr>
                <w:top w:val="none" w:sz="0" w:space="0" w:color="auto"/>
                <w:left w:val="none" w:sz="0" w:space="0" w:color="auto"/>
                <w:bottom w:val="none" w:sz="0" w:space="0" w:color="auto"/>
                <w:right w:val="none" w:sz="0" w:space="0" w:color="auto"/>
              </w:divBdr>
            </w:div>
            <w:div w:id="23871709">
              <w:marLeft w:val="0"/>
              <w:marRight w:val="0"/>
              <w:marTop w:val="0"/>
              <w:marBottom w:val="0"/>
              <w:divBdr>
                <w:top w:val="none" w:sz="0" w:space="0" w:color="auto"/>
                <w:left w:val="none" w:sz="0" w:space="0" w:color="auto"/>
                <w:bottom w:val="none" w:sz="0" w:space="0" w:color="auto"/>
                <w:right w:val="none" w:sz="0" w:space="0" w:color="auto"/>
              </w:divBdr>
            </w:div>
            <w:div w:id="32316535">
              <w:marLeft w:val="0"/>
              <w:marRight w:val="0"/>
              <w:marTop w:val="0"/>
              <w:marBottom w:val="0"/>
              <w:divBdr>
                <w:top w:val="none" w:sz="0" w:space="0" w:color="auto"/>
                <w:left w:val="none" w:sz="0" w:space="0" w:color="auto"/>
                <w:bottom w:val="none" w:sz="0" w:space="0" w:color="auto"/>
                <w:right w:val="none" w:sz="0" w:space="0" w:color="auto"/>
              </w:divBdr>
            </w:div>
            <w:div w:id="34426088">
              <w:marLeft w:val="0"/>
              <w:marRight w:val="0"/>
              <w:marTop w:val="0"/>
              <w:marBottom w:val="0"/>
              <w:divBdr>
                <w:top w:val="none" w:sz="0" w:space="0" w:color="auto"/>
                <w:left w:val="none" w:sz="0" w:space="0" w:color="auto"/>
                <w:bottom w:val="none" w:sz="0" w:space="0" w:color="auto"/>
                <w:right w:val="none" w:sz="0" w:space="0" w:color="auto"/>
              </w:divBdr>
            </w:div>
            <w:div w:id="40177754">
              <w:marLeft w:val="0"/>
              <w:marRight w:val="0"/>
              <w:marTop w:val="0"/>
              <w:marBottom w:val="0"/>
              <w:divBdr>
                <w:top w:val="none" w:sz="0" w:space="0" w:color="auto"/>
                <w:left w:val="none" w:sz="0" w:space="0" w:color="auto"/>
                <w:bottom w:val="none" w:sz="0" w:space="0" w:color="auto"/>
                <w:right w:val="none" w:sz="0" w:space="0" w:color="auto"/>
              </w:divBdr>
            </w:div>
            <w:div w:id="47266091">
              <w:marLeft w:val="0"/>
              <w:marRight w:val="0"/>
              <w:marTop w:val="0"/>
              <w:marBottom w:val="0"/>
              <w:divBdr>
                <w:top w:val="none" w:sz="0" w:space="0" w:color="auto"/>
                <w:left w:val="none" w:sz="0" w:space="0" w:color="auto"/>
                <w:bottom w:val="none" w:sz="0" w:space="0" w:color="auto"/>
                <w:right w:val="none" w:sz="0" w:space="0" w:color="auto"/>
              </w:divBdr>
            </w:div>
            <w:div w:id="48307994">
              <w:marLeft w:val="0"/>
              <w:marRight w:val="0"/>
              <w:marTop w:val="0"/>
              <w:marBottom w:val="0"/>
              <w:divBdr>
                <w:top w:val="none" w:sz="0" w:space="0" w:color="auto"/>
                <w:left w:val="none" w:sz="0" w:space="0" w:color="auto"/>
                <w:bottom w:val="none" w:sz="0" w:space="0" w:color="auto"/>
                <w:right w:val="none" w:sz="0" w:space="0" w:color="auto"/>
              </w:divBdr>
            </w:div>
            <w:div w:id="49690875">
              <w:marLeft w:val="0"/>
              <w:marRight w:val="0"/>
              <w:marTop w:val="0"/>
              <w:marBottom w:val="0"/>
              <w:divBdr>
                <w:top w:val="none" w:sz="0" w:space="0" w:color="auto"/>
                <w:left w:val="none" w:sz="0" w:space="0" w:color="auto"/>
                <w:bottom w:val="none" w:sz="0" w:space="0" w:color="auto"/>
                <w:right w:val="none" w:sz="0" w:space="0" w:color="auto"/>
              </w:divBdr>
            </w:div>
            <w:div w:id="51082773">
              <w:marLeft w:val="0"/>
              <w:marRight w:val="0"/>
              <w:marTop w:val="0"/>
              <w:marBottom w:val="0"/>
              <w:divBdr>
                <w:top w:val="none" w:sz="0" w:space="0" w:color="auto"/>
                <w:left w:val="none" w:sz="0" w:space="0" w:color="auto"/>
                <w:bottom w:val="none" w:sz="0" w:space="0" w:color="auto"/>
                <w:right w:val="none" w:sz="0" w:space="0" w:color="auto"/>
              </w:divBdr>
            </w:div>
            <w:div w:id="56512318">
              <w:marLeft w:val="0"/>
              <w:marRight w:val="0"/>
              <w:marTop w:val="0"/>
              <w:marBottom w:val="0"/>
              <w:divBdr>
                <w:top w:val="none" w:sz="0" w:space="0" w:color="auto"/>
                <w:left w:val="none" w:sz="0" w:space="0" w:color="auto"/>
                <w:bottom w:val="none" w:sz="0" w:space="0" w:color="auto"/>
                <w:right w:val="none" w:sz="0" w:space="0" w:color="auto"/>
              </w:divBdr>
            </w:div>
            <w:div w:id="56708593">
              <w:marLeft w:val="0"/>
              <w:marRight w:val="0"/>
              <w:marTop w:val="0"/>
              <w:marBottom w:val="0"/>
              <w:divBdr>
                <w:top w:val="none" w:sz="0" w:space="0" w:color="auto"/>
                <w:left w:val="none" w:sz="0" w:space="0" w:color="auto"/>
                <w:bottom w:val="none" w:sz="0" w:space="0" w:color="auto"/>
                <w:right w:val="none" w:sz="0" w:space="0" w:color="auto"/>
              </w:divBdr>
            </w:div>
            <w:div w:id="57285212">
              <w:marLeft w:val="0"/>
              <w:marRight w:val="0"/>
              <w:marTop w:val="0"/>
              <w:marBottom w:val="0"/>
              <w:divBdr>
                <w:top w:val="none" w:sz="0" w:space="0" w:color="auto"/>
                <w:left w:val="none" w:sz="0" w:space="0" w:color="auto"/>
                <w:bottom w:val="none" w:sz="0" w:space="0" w:color="auto"/>
                <w:right w:val="none" w:sz="0" w:space="0" w:color="auto"/>
              </w:divBdr>
            </w:div>
            <w:div w:id="57437988">
              <w:marLeft w:val="0"/>
              <w:marRight w:val="0"/>
              <w:marTop w:val="0"/>
              <w:marBottom w:val="0"/>
              <w:divBdr>
                <w:top w:val="none" w:sz="0" w:space="0" w:color="auto"/>
                <w:left w:val="none" w:sz="0" w:space="0" w:color="auto"/>
                <w:bottom w:val="none" w:sz="0" w:space="0" w:color="auto"/>
                <w:right w:val="none" w:sz="0" w:space="0" w:color="auto"/>
              </w:divBdr>
            </w:div>
            <w:div w:id="68773334">
              <w:marLeft w:val="0"/>
              <w:marRight w:val="0"/>
              <w:marTop w:val="0"/>
              <w:marBottom w:val="0"/>
              <w:divBdr>
                <w:top w:val="none" w:sz="0" w:space="0" w:color="auto"/>
                <w:left w:val="none" w:sz="0" w:space="0" w:color="auto"/>
                <w:bottom w:val="none" w:sz="0" w:space="0" w:color="auto"/>
                <w:right w:val="none" w:sz="0" w:space="0" w:color="auto"/>
              </w:divBdr>
            </w:div>
            <w:div w:id="77289838">
              <w:marLeft w:val="0"/>
              <w:marRight w:val="0"/>
              <w:marTop w:val="0"/>
              <w:marBottom w:val="0"/>
              <w:divBdr>
                <w:top w:val="none" w:sz="0" w:space="0" w:color="auto"/>
                <w:left w:val="none" w:sz="0" w:space="0" w:color="auto"/>
                <w:bottom w:val="none" w:sz="0" w:space="0" w:color="auto"/>
                <w:right w:val="none" w:sz="0" w:space="0" w:color="auto"/>
              </w:divBdr>
            </w:div>
            <w:div w:id="105198822">
              <w:marLeft w:val="0"/>
              <w:marRight w:val="0"/>
              <w:marTop w:val="0"/>
              <w:marBottom w:val="0"/>
              <w:divBdr>
                <w:top w:val="none" w:sz="0" w:space="0" w:color="auto"/>
                <w:left w:val="none" w:sz="0" w:space="0" w:color="auto"/>
                <w:bottom w:val="none" w:sz="0" w:space="0" w:color="auto"/>
                <w:right w:val="none" w:sz="0" w:space="0" w:color="auto"/>
              </w:divBdr>
            </w:div>
            <w:div w:id="112024551">
              <w:marLeft w:val="0"/>
              <w:marRight w:val="0"/>
              <w:marTop w:val="0"/>
              <w:marBottom w:val="0"/>
              <w:divBdr>
                <w:top w:val="none" w:sz="0" w:space="0" w:color="auto"/>
                <w:left w:val="none" w:sz="0" w:space="0" w:color="auto"/>
                <w:bottom w:val="none" w:sz="0" w:space="0" w:color="auto"/>
                <w:right w:val="none" w:sz="0" w:space="0" w:color="auto"/>
              </w:divBdr>
            </w:div>
            <w:div w:id="120542991">
              <w:marLeft w:val="0"/>
              <w:marRight w:val="0"/>
              <w:marTop w:val="0"/>
              <w:marBottom w:val="0"/>
              <w:divBdr>
                <w:top w:val="none" w:sz="0" w:space="0" w:color="auto"/>
                <w:left w:val="none" w:sz="0" w:space="0" w:color="auto"/>
                <w:bottom w:val="none" w:sz="0" w:space="0" w:color="auto"/>
                <w:right w:val="none" w:sz="0" w:space="0" w:color="auto"/>
              </w:divBdr>
            </w:div>
            <w:div w:id="124273827">
              <w:marLeft w:val="0"/>
              <w:marRight w:val="0"/>
              <w:marTop w:val="0"/>
              <w:marBottom w:val="0"/>
              <w:divBdr>
                <w:top w:val="none" w:sz="0" w:space="0" w:color="auto"/>
                <w:left w:val="none" w:sz="0" w:space="0" w:color="auto"/>
                <w:bottom w:val="none" w:sz="0" w:space="0" w:color="auto"/>
                <w:right w:val="none" w:sz="0" w:space="0" w:color="auto"/>
              </w:divBdr>
            </w:div>
            <w:div w:id="126555236">
              <w:marLeft w:val="0"/>
              <w:marRight w:val="0"/>
              <w:marTop w:val="0"/>
              <w:marBottom w:val="0"/>
              <w:divBdr>
                <w:top w:val="none" w:sz="0" w:space="0" w:color="auto"/>
                <w:left w:val="none" w:sz="0" w:space="0" w:color="auto"/>
                <w:bottom w:val="none" w:sz="0" w:space="0" w:color="auto"/>
                <w:right w:val="none" w:sz="0" w:space="0" w:color="auto"/>
              </w:divBdr>
            </w:div>
            <w:div w:id="129713753">
              <w:marLeft w:val="0"/>
              <w:marRight w:val="0"/>
              <w:marTop w:val="0"/>
              <w:marBottom w:val="0"/>
              <w:divBdr>
                <w:top w:val="none" w:sz="0" w:space="0" w:color="auto"/>
                <w:left w:val="none" w:sz="0" w:space="0" w:color="auto"/>
                <w:bottom w:val="none" w:sz="0" w:space="0" w:color="auto"/>
                <w:right w:val="none" w:sz="0" w:space="0" w:color="auto"/>
              </w:divBdr>
            </w:div>
            <w:div w:id="130247274">
              <w:marLeft w:val="0"/>
              <w:marRight w:val="0"/>
              <w:marTop w:val="0"/>
              <w:marBottom w:val="0"/>
              <w:divBdr>
                <w:top w:val="none" w:sz="0" w:space="0" w:color="auto"/>
                <w:left w:val="none" w:sz="0" w:space="0" w:color="auto"/>
                <w:bottom w:val="none" w:sz="0" w:space="0" w:color="auto"/>
                <w:right w:val="none" w:sz="0" w:space="0" w:color="auto"/>
              </w:divBdr>
            </w:div>
            <w:div w:id="131949495">
              <w:marLeft w:val="0"/>
              <w:marRight w:val="0"/>
              <w:marTop w:val="0"/>
              <w:marBottom w:val="0"/>
              <w:divBdr>
                <w:top w:val="none" w:sz="0" w:space="0" w:color="auto"/>
                <w:left w:val="none" w:sz="0" w:space="0" w:color="auto"/>
                <w:bottom w:val="none" w:sz="0" w:space="0" w:color="auto"/>
                <w:right w:val="none" w:sz="0" w:space="0" w:color="auto"/>
              </w:divBdr>
            </w:div>
            <w:div w:id="138351176">
              <w:marLeft w:val="0"/>
              <w:marRight w:val="0"/>
              <w:marTop w:val="0"/>
              <w:marBottom w:val="0"/>
              <w:divBdr>
                <w:top w:val="none" w:sz="0" w:space="0" w:color="auto"/>
                <w:left w:val="none" w:sz="0" w:space="0" w:color="auto"/>
                <w:bottom w:val="none" w:sz="0" w:space="0" w:color="auto"/>
                <w:right w:val="none" w:sz="0" w:space="0" w:color="auto"/>
              </w:divBdr>
            </w:div>
            <w:div w:id="141432681">
              <w:marLeft w:val="0"/>
              <w:marRight w:val="0"/>
              <w:marTop w:val="0"/>
              <w:marBottom w:val="0"/>
              <w:divBdr>
                <w:top w:val="none" w:sz="0" w:space="0" w:color="auto"/>
                <w:left w:val="none" w:sz="0" w:space="0" w:color="auto"/>
                <w:bottom w:val="none" w:sz="0" w:space="0" w:color="auto"/>
                <w:right w:val="none" w:sz="0" w:space="0" w:color="auto"/>
              </w:divBdr>
            </w:div>
            <w:div w:id="142621574">
              <w:marLeft w:val="0"/>
              <w:marRight w:val="0"/>
              <w:marTop w:val="0"/>
              <w:marBottom w:val="0"/>
              <w:divBdr>
                <w:top w:val="none" w:sz="0" w:space="0" w:color="auto"/>
                <w:left w:val="none" w:sz="0" w:space="0" w:color="auto"/>
                <w:bottom w:val="none" w:sz="0" w:space="0" w:color="auto"/>
                <w:right w:val="none" w:sz="0" w:space="0" w:color="auto"/>
              </w:divBdr>
            </w:div>
            <w:div w:id="143620172">
              <w:marLeft w:val="0"/>
              <w:marRight w:val="0"/>
              <w:marTop w:val="0"/>
              <w:marBottom w:val="0"/>
              <w:divBdr>
                <w:top w:val="none" w:sz="0" w:space="0" w:color="auto"/>
                <w:left w:val="none" w:sz="0" w:space="0" w:color="auto"/>
                <w:bottom w:val="none" w:sz="0" w:space="0" w:color="auto"/>
                <w:right w:val="none" w:sz="0" w:space="0" w:color="auto"/>
              </w:divBdr>
            </w:div>
            <w:div w:id="144318143">
              <w:marLeft w:val="0"/>
              <w:marRight w:val="0"/>
              <w:marTop w:val="0"/>
              <w:marBottom w:val="0"/>
              <w:divBdr>
                <w:top w:val="none" w:sz="0" w:space="0" w:color="auto"/>
                <w:left w:val="none" w:sz="0" w:space="0" w:color="auto"/>
                <w:bottom w:val="none" w:sz="0" w:space="0" w:color="auto"/>
                <w:right w:val="none" w:sz="0" w:space="0" w:color="auto"/>
              </w:divBdr>
            </w:div>
            <w:div w:id="153030533">
              <w:marLeft w:val="0"/>
              <w:marRight w:val="0"/>
              <w:marTop w:val="0"/>
              <w:marBottom w:val="0"/>
              <w:divBdr>
                <w:top w:val="none" w:sz="0" w:space="0" w:color="auto"/>
                <w:left w:val="none" w:sz="0" w:space="0" w:color="auto"/>
                <w:bottom w:val="none" w:sz="0" w:space="0" w:color="auto"/>
                <w:right w:val="none" w:sz="0" w:space="0" w:color="auto"/>
              </w:divBdr>
            </w:div>
            <w:div w:id="166947360">
              <w:marLeft w:val="0"/>
              <w:marRight w:val="0"/>
              <w:marTop w:val="0"/>
              <w:marBottom w:val="0"/>
              <w:divBdr>
                <w:top w:val="none" w:sz="0" w:space="0" w:color="auto"/>
                <w:left w:val="none" w:sz="0" w:space="0" w:color="auto"/>
                <w:bottom w:val="none" w:sz="0" w:space="0" w:color="auto"/>
                <w:right w:val="none" w:sz="0" w:space="0" w:color="auto"/>
              </w:divBdr>
            </w:div>
            <w:div w:id="168563641">
              <w:marLeft w:val="0"/>
              <w:marRight w:val="0"/>
              <w:marTop w:val="0"/>
              <w:marBottom w:val="0"/>
              <w:divBdr>
                <w:top w:val="none" w:sz="0" w:space="0" w:color="auto"/>
                <w:left w:val="none" w:sz="0" w:space="0" w:color="auto"/>
                <w:bottom w:val="none" w:sz="0" w:space="0" w:color="auto"/>
                <w:right w:val="none" w:sz="0" w:space="0" w:color="auto"/>
              </w:divBdr>
            </w:div>
            <w:div w:id="174157548">
              <w:marLeft w:val="0"/>
              <w:marRight w:val="0"/>
              <w:marTop w:val="0"/>
              <w:marBottom w:val="0"/>
              <w:divBdr>
                <w:top w:val="none" w:sz="0" w:space="0" w:color="auto"/>
                <w:left w:val="none" w:sz="0" w:space="0" w:color="auto"/>
                <w:bottom w:val="none" w:sz="0" w:space="0" w:color="auto"/>
                <w:right w:val="none" w:sz="0" w:space="0" w:color="auto"/>
              </w:divBdr>
            </w:div>
            <w:div w:id="174393332">
              <w:marLeft w:val="0"/>
              <w:marRight w:val="0"/>
              <w:marTop w:val="0"/>
              <w:marBottom w:val="0"/>
              <w:divBdr>
                <w:top w:val="none" w:sz="0" w:space="0" w:color="auto"/>
                <w:left w:val="none" w:sz="0" w:space="0" w:color="auto"/>
                <w:bottom w:val="none" w:sz="0" w:space="0" w:color="auto"/>
                <w:right w:val="none" w:sz="0" w:space="0" w:color="auto"/>
              </w:divBdr>
            </w:div>
            <w:div w:id="180825195">
              <w:marLeft w:val="0"/>
              <w:marRight w:val="0"/>
              <w:marTop w:val="0"/>
              <w:marBottom w:val="0"/>
              <w:divBdr>
                <w:top w:val="none" w:sz="0" w:space="0" w:color="auto"/>
                <w:left w:val="none" w:sz="0" w:space="0" w:color="auto"/>
                <w:bottom w:val="none" w:sz="0" w:space="0" w:color="auto"/>
                <w:right w:val="none" w:sz="0" w:space="0" w:color="auto"/>
              </w:divBdr>
            </w:div>
            <w:div w:id="182714823">
              <w:marLeft w:val="0"/>
              <w:marRight w:val="0"/>
              <w:marTop w:val="0"/>
              <w:marBottom w:val="0"/>
              <w:divBdr>
                <w:top w:val="none" w:sz="0" w:space="0" w:color="auto"/>
                <w:left w:val="none" w:sz="0" w:space="0" w:color="auto"/>
                <w:bottom w:val="none" w:sz="0" w:space="0" w:color="auto"/>
                <w:right w:val="none" w:sz="0" w:space="0" w:color="auto"/>
              </w:divBdr>
            </w:div>
            <w:div w:id="182936475">
              <w:marLeft w:val="0"/>
              <w:marRight w:val="0"/>
              <w:marTop w:val="0"/>
              <w:marBottom w:val="0"/>
              <w:divBdr>
                <w:top w:val="none" w:sz="0" w:space="0" w:color="auto"/>
                <w:left w:val="none" w:sz="0" w:space="0" w:color="auto"/>
                <w:bottom w:val="none" w:sz="0" w:space="0" w:color="auto"/>
                <w:right w:val="none" w:sz="0" w:space="0" w:color="auto"/>
              </w:divBdr>
            </w:div>
            <w:div w:id="191261455">
              <w:marLeft w:val="0"/>
              <w:marRight w:val="0"/>
              <w:marTop w:val="0"/>
              <w:marBottom w:val="0"/>
              <w:divBdr>
                <w:top w:val="none" w:sz="0" w:space="0" w:color="auto"/>
                <w:left w:val="none" w:sz="0" w:space="0" w:color="auto"/>
                <w:bottom w:val="none" w:sz="0" w:space="0" w:color="auto"/>
                <w:right w:val="none" w:sz="0" w:space="0" w:color="auto"/>
              </w:divBdr>
            </w:div>
            <w:div w:id="194197942">
              <w:marLeft w:val="0"/>
              <w:marRight w:val="0"/>
              <w:marTop w:val="0"/>
              <w:marBottom w:val="0"/>
              <w:divBdr>
                <w:top w:val="none" w:sz="0" w:space="0" w:color="auto"/>
                <w:left w:val="none" w:sz="0" w:space="0" w:color="auto"/>
                <w:bottom w:val="none" w:sz="0" w:space="0" w:color="auto"/>
                <w:right w:val="none" w:sz="0" w:space="0" w:color="auto"/>
              </w:divBdr>
            </w:div>
            <w:div w:id="198397032">
              <w:marLeft w:val="0"/>
              <w:marRight w:val="0"/>
              <w:marTop w:val="0"/>
              <w:marBottom w:val="0"/>
              <w:divBdr>
                <w:top w:val="none" w:sz="0" w:space="0" w:color="auto"/>
                <w:left w:val="none" w:sz="0" w:space="0" w:color="auto"/>
                <w:bottom w:val="none" w:sz="0" w:space="0" w:color="auto"/>
                <w:right w:val="none" w:sz="0" w:space="0" w:color="auto"/>
              </w:divBdr>
            </w:div>
            <w:div w:id="220140180">
              <w:marLeft w:val="0"/>
              <w:marRight w:val="0"/>
              <w:marTop w:val="0"/>
              <w:marBottom w:val="0"/>
              <w:divBdr>
                <w:top w:val="none" w:sz="0" w:space="0" w:color="auto"/>
                <w:left w:val="none" w:sz="0" w:space="0" w:color="auto"/>
                <w:bottom w:val="none" w:sz="0" w:space="0" w:color="auto"/>
                <w:right w:val="none" w:sz="0" w:space="0" w:color="auto"/>
              </w:divBdr>
            </w:div>
            <w:div w:id="222103690">
              <w:marLeft w:val="0"/>
              <w:marRight w:val="0"/>
              <w:marTop w:val="0"/>
              <w:marBottom w:val="0"/>
              <w:divBdr>
                <w:top w:val="none" w:sz="0" w:space="0" w:color="auto"/>
                <w:left w:val="none" w:sz="0" w:space="0" w:color="auto"/>
                <w:bottom w:val="none" w:sz="0" w:space="0" w:color="auto"/>
                <w:right w:val="none" w:sz="0" w:space="0" w:color="auto"/>
              </w:divBdr>
            </w:div>
            <w:div w:id="223415354">
              <w:marLeft w:val="0"/>
              <w:marRight w:val="0"/>
              <w:marTop w:val="0"/>
              <w:marBottom w:val="0"/>
              <w:divBdr>
                <w:top w:val="none" w:sz="0" w:space="0" w:color="auto"/>
                <w:left w:val="none" w:sz="0" w:space="0" w:color="auto"/>
                <w:bottom w:val="none" w:sz="0" w:space="0" w:color="auto"/>
                <w:right w:val="none" w:sz="0" w:space="0" w:color="auto"/>
              </w:divBdr>
            </w:div>
            <w:div w:id="230312321">
              <w:marLeft w:val="0"/>
              <w:marRight w:val="0"/>
              <w:marTop w:val="0"/>
              <w:marBottom w:val="0"/>
              <w:divBdr>
                <w:top w:val="none" w:sz="0" w:space="0" w:color="auto"/>
                <w:left w:val="none" w:sz="0" w:space="0" w:color="auto"/>
                <w:bottom w:val="none" w:sz="0" w:space="0" w:color="auto"/>
                <w:right w:val="none" w:sz="0" w:space="0" w:color="auto"/>
              </w:divBdr>
            </w:div>
            <w:div w:id="237793711">
              <w:marLeft w:val="0"/>
              <w:marRight w:val="0"/>
              <w:marTop w:val="0"/>
              <w:marBottom w:val="0"/>
              <w:divBdr>
                <w:top w:val="none" w:sz="0" w:space="0" w:color="auto"/>
                <w:left w:val="none" w:sz="0" w:space="0" w:color="auto"/>
                <w:bottom w:val="none" w:sz="0" w:space="0" w:color="auto"/>
                <w:right w:val="none" w:sz="0" w:space="0" w:color="auto"/>
              </w:divBdr>
            </w:div>
            <w:div w:id="238902286">
              <w:marLeft w:val="0"/>
              <w:marRight w:val="0"/>
              <w:marTop w:val="0"/>
              <w:marBottom w:val="0"/>
              <w:divBdr>
                <w:top w:val="none" w:sz="0" w:space="0" w:color="auto"/>
                <w:left w:val="none" w:sz="0" w:space="0" w:color="auto"/>
                <w:bottom w:val="none" w:sz="0" w:space="0" w:color="auto"/>
                <w:right w:val="none" w:sz="0" w:space="0" w:color="auto"/>
              </w:divBdr>
            </w:div>
            <w:div w:id="240451673">
              <w:marLeft w:val="0"/>
              <w:marRight w:val="0"/>
              <w:marTop w:val="0"/>
              <w:marBottom w:val="0"/>
              <w:divBdr>
                <w:top w:val="none" w:sz="0" w:space="0" w:color="auto"/>
                <w:left w:val="none" w:sz="0" w:space="0" w:color="auto"/>
                <w:bottom w:val="none" w:sz="0" w:space="0" w:color="auto"/>
                <w:right w:val="none" w:sz="0" w:space="0" w:color="auto"/>
              </w:divBdr>
            </w:div>
            <w:div w:id="257829910">
              <w:marLeft w:val="0"/>
              <w:marRight w:val="0"/>
              <w:marTop w:val="0"/>
              <w:marBottom w:val="0"/>
              <w:divBdr>
                <w:top w:val="none" w:sz="0" w:space="0" w:color="auto"/>
                <w:left w:val="none" w:sz="0" w:space="0" w:color="auto"/>
                <w:bottom w:val="none" w:sz="0" w:space="0" w:color="auto"/>
                <w:right w:val="none" w:sz="0" w:space="0" w:color="auto"/>
              </w:divBdr>
            </w:div>
            <w:div w:id="259260647">
              <w:marLeft w:val="0"/>
              <w:marRight w:val="0"/>
              <w:marTop w:val="0"/>
              <w:marBottom w:val="0"/>
              <w:divBdr>
                <w:top w:val="none" w:sz="0" w:space="0" w:color="auto"/>
                <w:left w:val="none" w:sz="0" w:space="0" w:color="auto"/>
                <w:bottom w:val="none" w:sz="0" w:space="0" w:color="auto"/>
                <w:right w:val="none" w:sz="0" w:space="0" w:color="auto"/>
              </w:divBdr>
            </w:div>
            <w:div w:id="260264889">
              <w:marLeft w:val="0"/>
              <w:marRight w:val="0"/>
              <w:marTop w:val="0"/>
              <w:marBottom w:val="0"/>
              <w:divBdr>
                <w:top w:val="none" w:sz="0" w:space="0" w:color="auto"/>
                <w:left w:val="none" w:sz="0" w:space="0" w:color="auto"/>
                <w:bottom w:val="none" w:sz="0" w:space="0" w:color="auto"/>
                <w:right w:val="none" w:sz="0" w:space="0" w:color="auto"/>
              </w:divBdr>
            </w:div>
            <w:div w:id="269973982">
              <w:marLeft w:val="0"/>
              <w:marRight w:val="0"/>
              <w:marTop w:val="0"/>
              <w:marBottom w:val="0"/>
              <w:divBdr>
                <w:top w:val="none" w:sz="0" w:space="0" w:color="auto"/>
                <w:left w:val="none" w:sz="0" w:space="0" w:color="auto"/>
                <w:bottom w:val="none" w:sz="0" w:space="0" w:color="auto"/>
                <w:right w:val="none" w:sz="0" w:space="0" w:color="auto"/>
              </w:divBdr>
            </w:div>
            <w:div w:id="273559360">
              <w:marLeft w:val="0"/>
              <w:marRight w:val="0"/>
              <w:marTop w:val="0"/>
              <w:marBottom w:val="0"/>
              <w:divBdr>
                <w:top w:val="none" w:sz="0" w:space="0" w:color="auto"/>
                <w:left w:val="none" w:sz="0" w:space="0" w:color="auto"/>
                <w:bottom w:val="none" w:sz="0" w:space="0" w:color="auto"/>
                <w:right w:val="none" w:sz="0" w:space="0" w:color="auto"/>
              </w:divBdr>
            </w:div>
            <w:div w:id="275211964">
              <w:marLeft w:val="0"/>
              <w:marRight w:val="0"/>
              <w:marTop w:val="0"/>
              <w:marBottom w:val="0"/>
              <w:divBdr>
                <w:top w:val="none" w:sz="0" w:space="0" w:color="auto"/>
                <w:left w:val="none" w:sz="0" w:space="0" w:color="auto"/>
                <w:bottom w:val="none" w:sz="0" w:space="0" w:color="auto"/>
                <w:right w:val="none" w:sz="0" w:space="0" w:color="auto"/>
              </w:divBdr>
            </w:div>
            <w:div w:id="276379420">
              <w:marLeft w:val="0"/>
              <w:marRight w:val="0"/>
              <w:marTop w:val="0"/>
              <w:marBottom w:val="0"/>
              <w:divBdr>
                <w:top w:val="none" w:sz="0" w:space="0" w:color="auto"/>
                <w:left w:val="none" w:sz="0" w:space="0" w:color="auto"/>
                <w:bottom w:val="none" w:sz="0" w:space="0" w:color="auto"/>
                <w:right w:val="none" w:sz="0" w:space="0" w:color="auto"/>
              </w:divBdr>
            </w:div>
            <w:div w:id="277568811">
              <w:marLeft w:val="0"/>
              <w:marRight w:val="0"/>
              <w:marTop w:val="0"/>
              <w:marBottom w:val="0"/>
              <w:divBdr>
                <w:top w:val="none" w:sz="0" w:space="0" w:color="auto"/>
                <w:left w:val="none" w:sz="0" w:space="0" w:color="auto"/>
                <w:bottom w:val="none" w:sz="0" w:space="0" w:color="auto"/>
                <w:right w:val="none" w:sz="0" w:space="0" w:color="auto"/>
              </w:divBdr>
            </w:div>
            <w:div w:id="280573477">
              <w:marLeft w:val="0"/>
              <w:marRight w:val="0"/>
              <w:marTop w:val="0"/>
              <w:marBottom w:val="0"/>
              <w:divBdr>
                <w:top w:val="none" w:sz="0" w:space="0" w:color="auto"/>
                <w:left w:val="none" w:sz="0" w:space="0" w:color="auto"/>
                <w:bottom w:val="none" w:sz="0" w:space="0" w:color="auto"/>
                <w:right w:val="none" w:sz="0" w:space="0" w:color="auto"/>
              </w:divBdr>
            </w:div>
            <w:div w:id="285433135">
              <w:marLeft w:val="0"/>
              <w:marRight w:val="0"/>
              <w:marTop w:val="0"/>
              <w:marBottom w:val="0"/>
              <w:divBdr>
                <w:top w:val="none" w:sz="0" w:space="0" w:color="auto"/>
                <w:left w:val="none" w:sz="0" w:space="0" w:color="auto"/>
                <w:bottom w:val="none" w:sz="0" w:space="0" w:color="auto"/>
                <w:right w:val="none" w:sz="0" w:space="0" w:color="auto"/>
              </w:divBdr>
            </w:div>
            <w:div w:id="293482934">
              <w:marLeft w:val="0"/>
              <w:marRight w:val="0"/>
              <w:marTop w:val="0"/>
              <w:marBottom w:val="0"/>
              <w:divBdr>
                <w:top w:val="none" w:sz="0" w:space="0" w:color="auto"/>
                <w:left w:val="none" w:sz="0" w:space="0" w:color="auto"/>
                <w:bottom w:val="none" w:sz="0" w:space="0" w:color="auto"/>
                <w:right w:val="none" w:sz="0" w:space="0" w:color="auto"/>
              </w:divBdr>
            </w:div>
            <w:div w:id="304311307">
              <w:marLeft w:val="0"/>
              <w:marRight w:val="0"/>
              <w:marTop w:val="0"/>
              <w:marBottom w:val="0"/>
              <w:divBdr>
                <w:top w:val="none" w:sz="0" w:space="0" w:color="auto"/>
                <w:left w:val="none" w:sz="0" w:space="0" w:color="auto"/>
                <w:bottom w:val="none" w:sz="0" w:space="0" w:color="auto"/>
                <w:right w:val="none" w:sz="0" w:space="0" w:color="auto"/>
              </w:divBdr>
            </w:div>
            <w:div w:id="305820038">
              <w:marLeft w:val="0"/>
              <w:marRight w:val="0"/>
              <w:marTop w:val="0"/>
              <w:marBottom w:val="0"/>
              <w:divBdr>
                <w:top w:val="none" w:sz="0" w:space="0" w:color="auto"/>
                <w:left w:val="none" w:sz="0" w:space="0" w:color="auto"/>
                <w:bottom w:val="none" w:sz="0" w:space="0" w:color="auto"/>
                <w:right w:val="none" w:sz="0" w:space="0" w:color="auto"/>
              </w:divBdr>
            </w:div>
            <w:div w:id="308751078">
              <w:marLeft w:val="0"/>
              <w:marRight w:val="0"/>
              <w:marTop w:val="0"/>
              <w:marBottom w:val="0"/>
              <w:divBdr>
                <w:top w:val="none" w:sz="0" w:space="0" w:color="auto"/>
                <w:left w:val="none" w:sz="0" w:space="0" w:color="auto"/>
                <w:bottom w:val="none" w:sz="0" w:space="0" w:color="auto"/>
                <w:right w:val="none" w:sz="0" w:space="0" w:color="auto"/>
              </w:divBdr>
            </w:div>
            <w:div w:id="309287432">
              <w:marLeft w:val="0"/>
              <w:marRight w:val="0"/>
              <w:marTop w:val="0"/>
              <w:marBottom w:val="0"/>
              <w:divBdr>
                <w:top w:val="none" w:sz="0" w:space="0" w:color="auto"/>
                <w:left w:val="none" w:sz="0" w:space="0" w:color="auto"/>
                <w:bottom w:val="none" w:sz="0" w:space="0" w:color="auto"/>
                <w:right w:val="none" w:sz="0" w:space="0" w:color="auto"/>
              </w:divBdr>
            </w:div>
            <w:div w:id="311983630">
              <w:marLeft w:val="0"/>
              <w:marRight w:val="0"/>
              <w:marTop w:val="0"/>
              <w:marBottom w:val="0"/>
              <w:divBdr>
                <w:top w:val="none" w:sz="0" w:space="0" w:color="auto"/>
                <w:left w:val="none" w:sz="0" w:space="0" w:color="auto"/>
                <w:bottom w:val="none" w:sz="0" w:space="0" w:color="auto"/>
                <w:right w:val="none" w:sz="0" w:space="0" w:color="auto"/>
              </w:divBdr>
            </w:div>
            <w:div w:id="315452924">
              <w:marLeft w:val="0"/>
              <w:marRight w:val="0"/>
              <w:marTop w:val="0"/>
              <w:marBottom w:val="0"/>
              <w:divBdr>
                <w:top w:val="none" w:sz="0" w:space="0" w:color="auto"/>
                <w:left w:val="none" w:sz="0" w:space="0" w:color="auto"/>
                <w:bottom w:val="none" w:sz="0" w:space="0" w:color="auto"/>
                <w:right w:val="none" w:sz="0" w:space="0" w:color="auto"/>
              </w:divBdr>
            </w:div>
            <w:div w:id="324016343">
              <w:marLeft w:val="0"/>
              <w:marRight w:val="0"/>
              <w:marTop w:val="0"/>
              <w:marBottom w:val="0"/>
              <w:divBdr>
                <w:top w:val="none" w:sz="0" w:space="0" w:color="auto"/>
                <w:left w:val="none" w:sz="0" w:space="0" w:color="auto"/>
                <w:bottom w:val="none" w:sz="0" w:space="0" w:color="auto"/>
                <w:right w:val="none" w:sz="0" w:space="0" w:color="auto"/>
              </w:divBdr>
            </w:div>
            <w:div w:id="329187787">
              <w:marLeft w:val="0"/>
              <w:marRight w:val="0"/>
              <w:marTop w:val="0"/>
              <w:marBottom w:val="0"/>
              <w:divBdr>
                <w:top w:val="none" w:sz="0" w:space="0" w:color="auto"/>
                <w:left w:val="none" w:sz="0" w:space="0" w:color="auto"/>
                <w:bottom w:val="none" w:sz="0" w:space="0" w:color="auto"/>
                <w:right w:val="none" w:sz="0" w:space="0" w:color="auto"/>
              </w:divBdr>
            </w:div>
            <w:div w:id="334458051">
              <w:marLeft w:val="0"/>
              <w:marRight w:val="0"/>
              <w:marTop w:val="0"/>
              <w:marBottom w:val="0"/>
              <w:divBdr>
                <w:top w:val="none" w:sz="0" w:space="0" w:color="auto"/>
                <w:left w:val="none" w:sz="0" w:space="0" w:color="auto"/>
                <w:bottom w:val="none" w:sz="0" w:space="0" w:color="auto"/>
                <w:right w:val="none" w:sz="0" w:space="0" w:color="auto"/>
              </w:divBdr>
            </w:div>
            <w:div w:id="334573000">
              <w:marLeft w:val="0"/>
              <w:marRight w:val="0"/>
              <w:marTop w:val="0"/>
              <w:marBottom w:val="0"/>
              <w:divBdr>
                <w:top w:val="none" w:sz="0" w:space="0" w:color="auto"/>
                <w:left w:val="none" w:sz="0" w:space="0" w:color="auto"/>
                <w:bottom w:val="none" w:sz="0" w:space="0" w:color="auto"/>
                <w:right w:val="none" w:sz="0" w:space="0" w:color="auto"/>
              </w:divBdr>
            </w:div>
            <w:div w:id="337077427">
              <w:marLeft w:val="0"/>
              <w:marRight w:val="0"/>
              <w:marTop w:val="0"/>
              <w:marBottom w:val="0"/>
              <w:divBdr>
                <w:top w:val="none" w:sz="0" w:space="0" w:color="auto"/>
                <w:left w:val="none" w:sz="0" w:space="0" w:color="auto"/>
                <w:bottom w:val="none" w:sz="0" w:space="0" w:color="auto"/>
                <w:right w:val="none" w:sz="0" w:space="0" w:color="auto"/>
              </w:divBdr>
            </w:div>
            <w:div w:id="340933181">
              <w:marLeft w:val="0"/>
              <w:marRight w:val="0"/>
              <w:marTop w:val="0"/>
              <w:marBottom w:val="0"/>
              <w:divBdr>
                <w:top w:val="none" w:sz="0" w:space="0" w:color="auto"/>
                <w:left w:val="none" w:sz="0" w:space="0" w:color="auto"/>
                <w:bottom w:val="none" w:sz="0" w:space="0" w:color="auto"/>
                <w:right w:val="none" w:sz="0" w:space="0" w:color="auto"/>
              </w:divBdr>
            </w:div>
            <w:div w:id="345399991">
              <w:marLeft w:val="0"/>
              <w:marRight w:val="0"/>
              <w:marTop w:val="0"/>
              <w:marBottom w:val="0"/>
              <w:divBdr>
                <w:top w:val="none" w:sz="0" w:space="0" w:color="auto"/>
                <w:left w:val="none" w:sz="0" w:space="0" w:color="auto"/>
                <w:bottom w:val="none" w:sz="0" w:space="0" w:color="auto"/>
                <w:right w:val="none" w:sz="0" w:space="0" w:color="auto"/>
              </w:divBdr>
            </w:div>
            <w:div w:id="356585016">
              <w:marLeft w:val="0"/>
              <w:marRight w:val="0"/>
              <w:marTop w:val="0"/>
              <w:marBottom w:val="0"/>
              <w:divBdr>
                <w:top w:val="none" w:sz="0" w:space="0" w:color="auto"/>
                <w:left w:val="none" w:sz="0" w:space="0" w:color="auto"/>
                <w:bottom w:val="none" w:sz="0" w:space="0" w:color="auto"/>
                <w:right w:val="none" w:sz="0" w:space="0" w:color="auto"/>
              </w:divBdr>
            </w:div>
            <w:div w:id="373046292">
              <w:marLeft w:val="0"/>
              <w:marRight w:val="0"/>
              <w:marTop w:val="0"/>
              <w:marBottom w:val="0"/>
              <w:divBdr>
                <w:top w:val="none" w:sz="0" w:space="0" w:color="auto"/>
                <w:left w:val="none" w:sz="0" w:space="0" w:color="auto"/>
                <w:bottom w:val="none" w:sz="0" w:space="0" w:color="auto"/>
                <w:right w:val="none" w:sz="0" w:space="0" w:color="auto"/>
              </w:divBdr>
            </w:div>
            <w:div w:id="373313263">
              <w:marLeft w:val="0"/>
              <w:marRight w:val="0"/>
              <w:marTop w:val="0"/>
              <w:marBottom w:val="0"/>
              <w:divBdr>
                <w:top w:val="none" w:sz="0" w:space="0" w:color="auto"/>
                <w:left w:val="none" w:sz="0" w:space="0" w:color="auto"/>
                <w:bottom w:val="none" w:sz="0" w:space="0" w:color="auto"/>
                <w:right w:val="none" w:sz="0" w:space="0" w:color="auto"/>
              </w:divBdr>
            </w:div>
            <w:div w:id="374232826">
              <w:marLeft w:val="0"/>
              <w:marRight w:val="0"/>
              <w:marTop w:val="0"/>
              <w:marBottom w:val="0"/>
              <w:divBdr>
                <w:top w:val="none" w:sz="0" w:space="0" w:color="auto"/>
                <w:left w:val="none" w:sz="0" w:space="0" w:color="auto"/>
                <w:bottom w:val="none" w:sz="0" w:space="0" w:color="auto"/>
                <w:right w:val="none" w:sz="0" w:space="0" w:color="auto"/>
              </w:divBdr>
            </w:div>
            <w:div w:id="377516941">
              <w:marLeft w:val="0"/>
              <w:marRight w:val="0"/>
              <w:marTop w:val="0"/>
              <w:marBottom w:val="0"/>
              <w:divBdr>
                <w:top w:val="none" w:sz="0" w:space="0" w:color="auto"/>
                <w:left w:val="none" w:sz="0" w:space="0" w:color="auto"/>
                <w:bottom w:val="none" w:sz="0" w:space="0" w:color="auto"/>
                <w:right w:val="none" w:sz="0" w:space="0" w:color="auto"/>
              </w:divBdr>
            </w:div>
            <w:div w:id="382142665">
              <w:marLeft w:val="0"/>
              <w:marRight w:val="0"/>
              <w:marTop w:val="0"/>
              <w:marBottom w:val="0"/>
              <w:divBdr>
                <w:top w:val="none" w:sz="0" w:space="0" w:color="auto"/>
                <w:left w:val="none" w:sz="0" w:space="0" w:color="auto"/>
                <w:bottom w:val="none" w:sz="0" w:space="0" w:color="auto"/>
                <w:right w:val="none" w:sz="0" w:space="0" w:color="auto"/>
              </w:divBdr>
            </w:div>
            <w:div w:id="385760868">
              <w:marLeft w:val="0"/>
              <w:marRight w:val="0"/>
              <w:marTop w:val="0"/>
              <w:marBottom w:val="0"/>
              <w:divBdr>
                <w:top w:val="none" w:sz="0" w:space="0" w:color="auto"/>
                <w:left w:val="none" w:sz="0" w:space="0" w:color="auto"/>
                <w:bottom w:val="none" w:sz="0" w:space="0" w:color="auto"/>
                <w:right w:val="none" w:sz="0" w:space="0" w:color="auto"/>
              </w:divBdr>
            </w:div>
            <w:div w:id="386925707">
              <w:marLeft w:val="0"/>
              <w:marRight w:val="0"/>
              <w:marTop w:val="0"/>
              <w:marBottom w:val="0"/>
              <w:divBdr>
                <w:top w:val="none" w:sz="0" w:space="0" w:color="auto"/>
                <w:left w:val="none" w:sz="0" w:space="0" w:color="auto"/>
                <w:bottom w:val="none" w:sz="0" w:space="0" w:color="auto"/>
                <w:right w:val="none" w:sz="0" w:space="0" w:color="auto"/>
              </w:divBdr>
            </w:div>
            <w:div w:id="398096783">
              <w:marLeft w:val="0"/>
              <w:marRight w:val="0"/>
              <w:marTop w:val="0"/>
              <w:marBottom w:val="0"/>
              <w:divBdr>
                <w:top w:val="none" w:sz="0" w:space="0" w:color="auto"/>
                <w:left w:val="none" w:sz="0" w:space="0" w:color="auto"/>
                <w:bottom w:val="none" w:sz="0" w:space="0" w:color="auto"/>
                <w:right w:val="none" w:sz="0" w:space="0" w:color="auto"/>
              </w:divBdr>
            </w:div>
            <w:div w:id="418988623">
              <w:marLeft w:val="0"/>
              <w:marRight w:val="0"/>
              <w:marTop w:val="0"/>
              <w:marBottom w:val="0"/>
              <w:divBdr>
                <w:top w:val="none" w:sz="0" w:space="0" w:color="auto"/>
                <w:left w:val="none" w:sz="0" w:space="0" w:color="auto"/>
                <w:bottom w:val="none" w:sz="0" w:space="0" w:color="auto"/>
                <w:right w:val="none" w:sz="0" w:space="0" w:color="auto"/>
              </w:divBdr>
            </w:div>
            <w:div w:id="419253890">
              <w:marLeft w:val="0"/>
              <w:marRight w:val="0"/>
              <w:marTop w:val="0"/>
              <w:marBottom w:val="0"/>
              <w:divBdr>
                <w:top w:val="none" w:sz="0" w:space="0" w:color="auto"/>
                <w:left w:val="none" w:sz="0" w:space="0" w:color="auto"/>
                <w:bottom w:val="none" w:sz="0" w:space="0" w:color="auto"/>
                <w:right w:val="none" w:sz="0" w:space="0" w:color="auto"/>
              </w:divBdr>
            </w:div>
            <w:div w:id="421873373">
              <w:marLeft w:val="0"/>
              <w:marRight w:val="0"/>
              <w:marTop w:val="0"/>
              <w:marBottom w:val="0"/>
              <w:divBdr>
                <w:top w:val="none" w:sz="0" w:space="0" w:color="auto"/>
                <w:left w:val="none" w:sz="0" w:space="0" w:color="auto"/>
                <w:bottom w:val="none" w:sz="0" w:space="0" w:color="auto"/>
                <w:right w:val="none" w:sz="0" w:space="0" w:color="auto"/>
              </w:divBdr>
            </w:div>
            <w:div w:id="421998059">
              <w:marLeft w:val="0"/>
              <w:marRight w:val="0"/>
              <w:marTop w:val="0"/>
              <w:marBottom w:val="0"/>
              <w:divBdr>
                <w:top w:val="none" w:sz="0" w:space="0" w:color="auto"/>
                <w:left w:val="none" w:sz="0" w:space="0" w:color="auto"/>
                <w:bottom w:val="none" w:sz="0" w:space="0" w:color="auto"/>
                <w:right w:val="none" w:sz="0" w:space="0" w:color="auto"/>
              </w:divBdr>
            </w:div>
            <w:div w:id="434521337">
              <w:marLeft w:val="0"/>
              <w:marRight w:val="0"/>
              <w:marTop w:val="0"/>
              <w:marBottom w:val="0"/>
              <w:divBdr>
                <w:top w:val="none" w:sz="0" w:space="0" w:color="auto"/>
                <w:left w:val="none" w:sz="0" w:space="0" w:color="auto"/>
                <w:bottom w:val="none" w:sz="0" w:space="0" w:color="auto"/>
                <w:right w:val="none" w:sz="0" w:space="0" w:color="auto"/>
              </w:divBdr>
            </w:div>
            <w:div w:id="436684200">
              <w:marLeft w:val="0"/>
              <w:marRight w:val="0"/>
              <w:marTop w:val="0"/>
              <w:marBottom w:val="0"/>
              <w:divBdr>
                <w:top w:val="none" w:sz="0" w:space="0" w:color="auto"/>
                <w:left w:val="none" w:sz="0" w:space="0" w:color="auto"/>
                <w:bottom w:val="none" w:sz="0" w:space="0" w:color="auto"/>
                <w:right w:val="none" w:sz="0" w:space="0" w:color="auto"/>
              </w:divBdr>
            </w:div>
            <w:div w:id="442044239">
              <w:marLeft w:val="0"/>
              <w:marRight w:val="0"/>
              <w:marTop w:val="0"/>
              <w:marBottom w:val="0"/>
              <w:divBdr>
                <w:top w:val="none" w:sz="0" w:space="0" w:color="auto"/>
                <w:left w:val="none" w:sz="0" w:space="0" w:color="auto"/>
                <w:bottom w:val="none" w:sz="0" w:space="0" w:color="auto"/>
                <w:right w:val="none" w:sz="0" w:space="0" w:color="auto"/>
              </w:divBdr>
            </w:div>
            <w:div w:id="445738966">
              <w:marLeft w:val="0"/>
              <w:marRight w:val="0"/>
              <w:marTop w:val="0"/>
              <w:marBottom w:val="0"/>
              <w:divBdr>
                <w:top w:val="none" w:sz="0" w:space="0" w:color="auto"/>
                <w:left w:val="none" w:sz="0" w:space="0" w:color="auto"/>
                <w:bottom w:val="none" w:sz="0" w:space="0" w:color="auto"/>
                <w:right w:val="none" w:sz="0" w:space="0" w:color="auto"/>
              </w:divBdr>
            </w:div>
            <w:div w:id="450709067">
              <w:marLeft w:val="0"/>
              <w:marRight w:val="0"/>
              <w:marTop w:val="0"/>
              <w:marBottom w:val="0"/>
              <w:divBdr>
                <w:top w:val="none" w:sz="0" w:space="0" w:color="auto"/>
                <w:left w:val="none" w:sz="0" w:space="0" w:color="auto"/>
                <w:bottom w:val="none" w:sz="0" w:space="0" w:color="auto"/>
                <w:right w:val="none" w:sz="0" w:space="0" w:color="auto"/>
              </w:divBdr>
            </w:div>
            <w:div w:id="456796017">
              <w:marLeft w:val="0"/>
              <w:marRight w:val="0"/>
              <w:marTop w:val="0"/>
              <w:marBottom w:val="0"/>
              <w:divBdr>
                <w:top w:val="none" w:sz="0" w:space="0" w:color="auto"/>
                <w:left w:val="none" w:sz="0" w:space="0" w:color="auto"/>
                <w:bottom w:val="none" w:sz="0" w:space="0" w:color="auto"/>
                <w:right w:val="none" w:sz="0" w:space="0" w:color="auto"/>
              </w:divBdr>
            </w:div>
            <w:div w:id="457575968">
              <w:marLeft w:val="0"/>
              <w:marRight w:val="0"/>
              <w:marTop w:val="0"/>
              <w:marBottom w:val="0"/>
              <w:divBdr>
                <w:top w:val="none" w:sz="0" w:space="0" w:color="auto"/>
                <w:left w:val="none" w:sz="0" w:space="0" w:color="auto"/>
                <w:bottom w:val="none" w:sz="0" w:space="0" w:color="auto"/>
                <w:right w:val="none" w:sz="0" w:space="0" w:color="auto"/>
              </w:divBdr>
            </w:div>
            <w:div w:id="460536536">
              <w:marLeft w:val="0"/>
              <w:marRight w:val="0"/>
              <w:marTop w:val="0"/>
              <w:marBottom w:val="0"/>
              <w:divBdr>
                <w:top w:val="none" w:sz="0" w:space="0" w:color="auto"/>
                <w:left w:val="none" w:sz="0" w:space="0" w:color="auto"/>
                <w:bottom w:val="none" w:sz="0" w:space="0" w:color="auto"/>
                <w:right w:val="none" w:sz="0" w:space="0" w:color="auto"/>
              </w:divBdr>
            </w:div>
            <w:div w:id="471680937">
              <w:marLeft w:val="0"/>
              <w:marRight w:val="0"/>
              <w:marTop w:val="0"/>
              <w:marBottom w:val="0"/>
              <w:divBdr>
                <w:top w:val="none" w:sz="0" w:space="0" w:color="auto"/>
                <w:left w:val="none" w:sz="0" w:space="0" w:color="auto"/>
                <w:bottom w:val="none" w:sz="0" w:space="0" w:color="auto"/>
                <w:right w:val="none" w:sz="0" w:space="0" w:color="auto"/>
              </w:divBdr>
            </w:div>
            <w:div w:id="472717100">
              <w:marLeft w:val="0"/>
              <w:marRight w:val="0"/>
              <w:marTop w:val="0"/>
              <w:marBottom w:val="0"/>
              <w:divBdr>
                <w:top w:val="none" w:sz="0" w:space="0" w:color="auto"/>
                <w:left w:val="none" w:sz="0" w:space="0" w:color="auto"/>
                <w:bottom w:val="none" w:sz="0" w:space="0" w:color="auto"/>
                <w:right w:val="none" w:sz="0" w:space="0" w:color="auto"/>
              </w:divBdr>
            </w:div>
            <w:div w:id="478691028">
              <w:marLeft w:val="0"/>
              <w:marRight w:val="0"/>
              <w:marTop w:val="0"/>
              <w:marBottom w:val="0"/>
              <w:divBdr>
                <w:top w:val="none" w:sz="0" w:space="0" w:color="auto"/>
                <w:left w:val="none" w:sz="0" w:space="0" w:color="auto"/>
                <w:bottom w:val="none" w:sz="0" w:space="0" w:color="auto"/>
                <w:right w:val="none" w:sz="0" w:space="0" w:color="auto"/>
              </w:divBdr>
            </w:div>
            <w:div w:id="492066840">
              <w:marLeft w:val="0"/>
              <w:marRight w:val="0"/>
              <w:marTop w:val="0"/>
              <w:marBottom w:val="0"/>
              <w:divBdr>
                <w:top w:val="none" w:sz="0" w:space="0" w:color="auto"/>
                <w:left w:val="none" w:sz="0" w:space="0" w:color="auto"/>
                <w:bottom w:val="none" w:sz="0" w:space="0" w:color="auto"/>
                <w:right w:val="none" w:sz="0" w:space="0" w:color="auto"/>
              </w:divBdr>
            </w:div>
            <w:div w:id="500201684">
              <w:marLeft w:val="0"/>
              <w:marRight w:val="0"/>
              <w:marTop w:val="0"/>
              <w:marBottom w:val="0"/>
              <w:divBdr>
                <w:top w:val="none" w:sz="0" w:space="0" w:color="auto"/>
                <w:left w:val="none" w:sz="0" w:space="0" w:color="auto"/>
                <w:bottom w:val="none" w:sz="0" w:space="0" w:color="auto"/>
                <w:right w:val="none" w:sz="0" w:space="0" w:color="auto"/>
              </w:divBdr>
            </w:div>
            <w:div w:id="517543575">
              <w:marLeft w:val="0"/>
              <w:marRight w:val="0"/>
              <w:marTop w:val="0"/>
              <w:marBottom w:val="0"/>
              <w:divBdr>
                <w:top w:val="none" w:sz="0" w:space="0" w:color="auto"/>
                <w:left w:val="none" w:sz="0" w:space="0" w:color="auto"/>
                <w:bottom w:val="none" w:sz="0" w:space="0" w:color="auto"/>
                <w:right w:val="none" w:sz="0" w:space="0" w:color="auto"/>
              </w:divBdr>
            </w:div>
            <w:div w:id="520582946">
              <w:marLeft w:val="0"/>
              <w:marRight w:val="0"/>
              <w:marTop w:val="0"/>
              <w:marBottom w:val="0"/>
              <w:divBdr>
                <w:top w:val="none" w:sz="0" w:space="0" w:color="auto"/>
                <w:left w:val="none" w:sz="0" w:space="0" w:color="auto"/>
                <w:bottom w:val="none" w:sz="0" w:space="0" w:color="auto"/>
                <w:right w:val="none" w:sz="0" w:space="0" w:color="auto"/>
              </w:divBdr>
            </w:div>
            <w:div w:id="532500777">
              <w:marLeft w:val="0"/>
              <w:marRight w:val="0"/>
              <w:marTop w:val="0"/>
              <w:marBottom w:val="0"/>
              <w:divBdr>
                <w:top w:val="none" w:sz="0" w:space="0" w:color="auto"/>
                <w:left w:val="none" w:sz="0" w:space="0" w:color="auto"/>
                <w:bottom w:val="none" w:sz="0" w:space="0" w:color="auto"/>
                <w:right w:val="none" w:sz="0" w:space="0" w:color="auto"/>
              </w:divBdr>
            </w:div>
            <w:div w:id="541213218">
              <w:marLeft w:val="0"/>
              <w:marRight w:val="0"/>
              <w:marTop w:val="0"/>
              <w:marBottom w:val="0"/>
              <w:divBdr>
                <w:top w:val="none" w:sz="0" w:space="0" w:color="auto"/>
                <w:left w:val="none" w:sz="0" w:space="0" w:color="auto"/>
                <w:bottom w:val="none" w:sz="0" w:space="0" w:color="auto"/>
                <w:right w:val="none" w:sz="0" w:space="0" w:color="auto"/>
              </w:divBdr>
            </w:div>
            <w:div w:id="541482299">
              <w:marLeft w:val="0"/>
              <w:marRight w:val="0"/>
              <w:marTop w:val="0"/>
              <w:marBottom w:val="0"/>
              <w:divBdr>
                <w:top w:val="none" w:sz="0" w:space="0" w:color="auto"/>
                <w:left w:val="none" w:sz="0" w:space="0" w:color="auto"/>
                <w:bottom w:val="none" w:sz="0" w:space="0" w:color="auto"/>
                <w:right w:val="none" w:sz="0" w:space="0" w:color="auto"/>
              </w:divBdr>
            </w:div>
            <w:div w:id="547569573">
              <w:marLeft w:val="0"/>
              <w:marRight w:val="0"/>
              <w:marTop w:val="0"/>
              <w:marBottom w:val="0"/>
              <w:divBdr>
                <w:top w:val="none" w:sz="0" w:space="0" w:color="auto"/>
                <w:left w:val="none" w:sz="0" w:space="0" w:color="auto"/>
                <w:bottom w:val="none" w:sz="0" w:space="0" w:color="auto"/>
                <w:right w:val="none" w:sz="0" w:space="0" w:color="auto"/>
              </w:divBdr>
            </w:div>
            <w:div w:id="550114808">
              <w:marLeft w:val="0"/>
              <w:marRight w:val="0"/>
              <w:marTop w:val="0"/>
              <w:marBottom w:val="0"/>
              <w:divBdr>
                <w:top w:val="none" w:sz="0" w:space="0" w:color="auto"/>
                <w:left w:val="none" w:sz="0" w:space="0" w:color="auto"/>
                <w:bottom w:val="none" w:sz="0" w:space="0" w:color="auto"/>
                <w:right w:val="none" w:sz="0" w:space="0" w:color="auto"/>
              </w:divBdr>
            </w:div>
            <w:div w:id="550576688">
              <w:marLeft w:val="0"/>
              <w:marRight w:val="0"/>
              <w:marTop w:val="0"/>
              <w:marBottom w:val="0"/>
              <w:divBdr>
                <w:top w:val="none" w:sz="0" w:space="0" w:color="auto"/>
                <w:left w:val="none" w:sz="0" w:space="0" w:color="auto"/>
                <w:bottom w:val="none" w:sz="0" w:space="0" w:color="auto"/>
                <w:right w:val="none" w:sz="0" w:space="0" w:color="auto"/>
              </w:divBdr>
            </w:div>
            <w:div w:id="553155912">
              <w:marLeft w:val="0"/>
              <w:marRight w:val="0"/>
              <w:marTop w:val="0"/>
              <w:marBottom w:val="0"/>
              <w:divBdr>
                <w:top w:val="none" w:sz="0" w:space="0" w:color="auto"/>
                <w:left w:val="none" w:sz="0" w:space="0" w:color="auto"/>
                <w:bottom w:val="none" w:sz="0" w:space="0" w:color="auto"/>
                <w:right w:val="none" w:sz="0" w:space="0" w:color="auto"/>
              </w:divBdr>
            </w:div>
            <w:div w:id="557129541">
              <w:marLeft w:val="0"/>
              <w:marRight w:val="0"/>
              <w:marTop w:val="0"/>
              <w:marBottom w:val="0"/>
              <w:divBdr>
                <w:top w:val="none" w:sz="0" w:space="0" w:color="auto"/>
                <w:left w:val="none" w:sz="0" w:space="0" w:color="auto"/>
                <w:bottom w:val="none" w:sz="0" w:space="0" w:color="auto"/>
                <w:right w:val="none" w:sz="0" w:space="0" w:color="auto"/>
              </w:divBdr>
            </w:div>
            <w:div w:id="558782535">
              <w:marLeft w:val="0"/>
              <w:marRight w:val="0"/>
              <w:marTop w:val="0"/>
              <w:marBottom w:val="0"/>
              <w:divBdr>
                <w:top w:val="none" w:sz="0" w:space="0" w:color="auto"/>
                <w:left w:val="none" w:sz="0" w:space="0" w:color="auto"/>
                <w:bottom w:val="none" w:sz="0" w:space="0" w:color="auto"/>
                <w:right w:val="none" w:sz="0" w:space="0" w:color="auto"/>
              </w:divBdr>
            </w:div>
            <w:div w:id="560100193">
              <w:marLeft w:val="0"/>
              <w:marRight w:val="0"/>
              <w:marTop w:val="0"/>
              <w:marBottom w:val="0"/>
              <w:divBdr>
                <w:top w:val="none" w:sz="0" w:space="0" w:color="auto"/>
                <w:left w:val="none" w:sz="0" w:space="0" w:color="auto"/>
                <w:bottom w:val="none" w:sz="0" w:space="0" w:color="auto"/>
                <w:right w:val="none" w:sz="0" w:space="0" w:color="auto"/>
              </w:divBdr>
            </w:div>
            <w:div w:id="560285979">
              <w:marLeft w:val="0"/>
              <w:marRight w:val="0"/>
              <w:marTop w:val="0"/>
              <w:marBottom w:val="0"/>
              <w:divBdr>
                <w:top w:val="none" w:sz="0" w:space="0" w:color="auto"/>
                <w:left w:val="none" w:sz="0" w:space="0" w:color="auto"/>
                <w:bottom w:val="none" w:sz="0" w:space="0" w:color="auto"/>
                <w:right w:val="none" w:sz="0" w:space="0" w:color="auto"/>
              </w:divBdr>
            </w:div>
            <w:div w:id="574320445">
              <w:marLeft w:val="0"/>
              <w:marRight w:val="0"/>
              <w:marTop w:val="0"/>
              <w:marBottom w:val="0"/>
              <w:divBdr>
                <w:top w:val="none" w:sz="0" w:space="0" w:color="auto"/>
                <w:left w:val="none" w:sz="0" w:space="0" w:color="auto"/>
                <w:bottom w:val="none" w:sz="0" w:space="0" w:color="auto"/>
                <w:right w:val="none" w:sz="0" w:space="0" w:color="auto"/>
              </w:divBdr>
            </w:div>
            <w:div w:id="575558836">
              <w:marLeft w:val="0"/>
              <w:marRight w:val="0"/>
              <w:marTop w:val="0"/>
              <w:marBottom w:val="0"/>
              <w:divBdr>
                <w:top w:val="none" w:sz="0" w:space="0" w:color="auto"/>
                <w:left w:val="none" w:sz="0" w:space="0" w:color="auto"/>
                <w:bottom w:val="none" w:sz="0" w:space="0" w:color="auto"/>
                <w:right w:val="none" w:sz="0" w:space="0" w:color="auto"/>
              </w:divBdr>
            </w:div>
            <w:div w:id="589852186">
              <w:marLeft w:val="0"/>
              <w:marRight w:val="0"/>
              <w:marTop w:val="0"/>
              <w:marBottom w:val="0"/>
              <w:divBdr>
                <w:top w:val="none" w:sz="0" w:space="0" w:color="auto"/>
                <w:left w:val="none" w:sz="0" w:space="0" w:color="auto"/>
                <w:bottom w:val="none" w:sz="0" w:space="0" w:color="auto"/>
                <w:right w:val="none" w:sz="0" w:space="0" w:color="auto"/>
              </w:divBdr>
            </w:div>
            <w:div w:id="598683221">
              <w:marLeft w:val="0"/>
              <w:marRight w:val="0"/>
              <w:marTop w:val="0"/>
              <w:marBottom w:val="0"/>
              <w:divBdr>
                <w:top w:val="none" w:sz="0" w:space="0" w:color="auto"/>
                <w:left w:val="none" w:sz="0" w:space="0" w:color="auto"/>
                <w:bottom w:val="none" w:sz="0" w:space="0" w:color="auto"/>
                <w:right w:val="none" w:sz="0" w:space="0" w:color="auto"/>
              </w:divBdr>
            </w:div>
            <w:div w:id="604658222">
              <w:marLeft w:val="0"/>
              <w:marRight w:val="0"/>
              <w:marTop w:val="0"/>
              <w:marBottom w:val="0"/>
              <w:divBdr>
                <w:top w:val="none" w:sz="0" w:space="0" w:color="auto"/>
                <w:left w:val="none" w:sz="0" w:space="0" w:color="auto"/>
                <w:bottom w:val="none" w:sz="0" w:space="0" w:color="auto"/>
                <w:right w:val="none" w:sz="0" w:space="0" w:color="auto"/>
              </w:divBdr>
            </w:div>
            <w:div w:id="605623689">
              <w:marLeft w:val="0"/>
              <w:marRight w:val="0"/>
              <w:marTop w:val="0"/>
              <w:marBottom w:val="0"/>
              <w:divBdr>
                <w:top w:val="none" w:sz="0" w:space="0" w:color="auto"/>
                <w:left w:val="none" w:sz="0" w:space="0" w:color="auto"/>
                <w:bottom w:val="none" w:sz="0" w:space="0" w:color="auto"/>
                <w:right w:val="none" w:sz="0" w:space="0" w:color="auto"/>
              </w:divBdr>
            </w:div>
            <w:div w:id="629092105">
              <w:marLeft w:val="0"/>
              <w:marRight w:val="0"/>
              <w:marTop w:val="0"/>
              <w:marBottom w:val="0"/>
              <w:divBdr>
                <w:top w:val="none" w:sz="0" w:space="0" w:color="auto"/>
                <w:left w:val="none" w:sz="0" w:space="0" w:color="auto"/>
                <w:bottom w:val="none" w:sz="0" w:space="0" w:color="auto"/>
                <w:right w:val="none" w:sz="0" w:space="0" w:color="auto"/>
              </w:divBdr>
            </w:div>
            <w:div w:id="634943859">
              <w:marLeft w:val="0"/>
              <w:marRight w:val="0"/>
              <w:marTop w:val="0"/>
              <w:marBottom w:val="0"/>
              <w:divBdr>
                <w:top w:val="none" w:sz="0" w:space="0" w:color="auto"/>
                <w:left w:val="none" w:sz="0" w:space="0" w:color="auto"/>
                <w:bottom w:val="none" w:sz="0" w:space="0" w:color="auto"/>
                <w:right w:val="none" w:sz="0" w:space="0" w:color="auto"/>
              </w:divBdr>
            </w:div>
            <w:div w:id="639532516">
              <w:marLeft w:val="0"/>
              <w:marRight w:val="0"/>
              <w:marTop w:val="0"/>
              <w:marBottom w:val="0"/>
              <w:divBdr>
                <w:top w:val="none" w:sz="0" w:space="0" w:color="auto"/>
                <w:left w:val="none" w:sz="0" w:space="0" w:color="auto"/>
                <w:bottom w:val="none" w:sz="0" w:space="0" w:color="auto"/>
                <w:right w:val="none" w:sz="0" w:space="0" w:color="auto"/>
              </w:divBdr>
            </w:div>
            <w:div w:id="655496302">
              <w:marLeft w:val="0"/>
              <w:marRight w:val="0"/>
              <w:marTop w:val="0"/>
              <w:marBottom w:val="0"/>
              <w:divBdr>
                <w:top w:val="none" w:sz="0" w:space="0" w:color="auto"/>
                <w:left w:val="none" w:sz="0" w:space="0" w:color="auto"/>
                <w:bottom w:val="none" w:sz="0" w:space="0" w:color="auto"/>
                <w:right w:val="none" w:sz="0" w:space="0" w:color="auto"/>
              </w:divBdr>
            </w:div>
            <w:div w:id="657811243">
              <w:marLeft w:val="0"/>
              <w:marRight w:val="0"/>
              <w:marTop w:val="0"/>
              <w:marBottom w:val="0"/>
              <w:divBdr>
                <w:top w:val="none" w:sz="0" w:space="0" w:color="auto"/>
                <w:left w:val="none" w:sz="0" w:space="0" w:color="auto"/>
                <w:bottom w:val="none" w:sz="0" w:space="0" w:color="auto"/>
                <w:right w:val="none" w:sz="0" w:space="0" w:color="auto"/>
              </w:divBdr>
            </w:div>
            <w:div w:id="658340579">
              <w:marLeft w:val="0"/>
              <w:marRight w:val="0"/>
              <w:marTop w:val="0"/>
              <w:marBottom w:val="0"/>
              <w:divBdr>
                <w:top w:val="none" w:sz="0" w:space="0" w:color="auto"/>
                <w:left w:val="none" w:sz="0" w:space="0" w:color="auto"/>
                <w:bottom w:val="none" w:sz="0" w:space="0" w:color="auto"/>
                <w:right w:val="none" w:sz="0" w:space="0" w:color="auto"/>
              </w:divBdr>
            </w:div>
            <w:div w:id="668827204">
              <w:marLeft w:val="0"/>
              <w:marRight w:val="0"/>
              <w:marTop w:val="0"/>
              <w:marBottom w:val="0"/>
              <w:divBdr>
                <w:top w:val="none" w:sz="0" w:space="0" w:color="auto"/>
                <w:left w:val="none" w:sz="0" w:space="0" w:color="auto"/>
                <w:bottom w:val="none" w:sz="0" w:space="0" w:color="auto"/>
                <w:right w:val="none" w:sz="0" w:space="0" w:color="auto"/>
              </w:divBdr>
            </w:div>
            <w:div w:id="673916241">
              <w:marLeft w:val="0"/>
              <w:marRight w:val="0"/>
              <w:marTop w:val="0"/>
              <w:marBottom w:val="0"/>
              <w:divBdr>
                <w:top w:val="none" w:sz="0" w:space="0" w:color="auto"/>
                <w:left w:val="none" w:sz="0" w:space="0" w:color="auto"/>
                <w:bottom w:val="none" w:sz="0" w:space="0" w:color="auto"/>
                <w:right w:val="none" w:sz="0" w:space="0" w:color="auto"/>
              </w:divBdr>
            </w:div>
            <w:div w:id="687945586">
              <w:marLeft w:val="0"/>
              <w:marRight w:val="0"/>
              <w:marTop w:val="0"/>
              <w:marBottom w:val="0"/>
              <w:divBdr>
                <w:top w:val="none" w:sz="0" w:space="0" w:color="auto"/>
                <w:left w:val="none" w:sz="0" w:space="0" w:color="auto"/>
                <w:bottom w:val="none" w:sz="0" w:space="0" w:color="auto"/>
                <w:right w:val="none" w:sz="0" w:space="0" w:color="auto"/>
              </w:divBdr>
            </w:div>
            <w:div w:id="689912891">
              <w:marLeft w:val="0"/>
              <w:marRight w:val="0"/>
              <w:marTop w:val="0"/>
              <w:marBottom w:val="0"/>
              <w:divBdr>
                <w:top w:val="none" w:sz="0" w:space="0" w:color="auto"/>
                <w:left w:val="none" w:sz="0" w:space="0" w:color="auto"/>
                <w:bottom w:val="none" w:sz="0" w:space="0" w:color="auto"/>
                <w:right w:val="none" w:sz="0" w:space="0" w:color="auto"/>
              </w:divBdr>
            </w:div>
            <w:div w:id="690181918">
              <w:marLeft w:val="0"/>
              <w:marRight w:val="0"/>
              <w:marTop w:val="0"/>
              <w:marBottom w:val="0"/>
              <w:divBdr>
                <w:top w:val="none" w:sz="0" w:space="0" w:color="auto"/>
                <w:left w:val="none" w:sz="0" w:space="0" w:color="auto"/>
                <w:bottom w:val="none" w:sz="0" w:space="0" w:color="auto"/>
                <w:right w:val="none" w:sz="0" w:space="0" w:color="auto"/>
              </w:divBdr>
            </w:div>
            <w:div w:id="695958548">
              <w:marLeft w:val="0"/>
              <w:marRight w:val="0"/>
              <w:marTop w:val="0"/>
              <w:marBottom w:val="0"/>
              <w:divBdr>
                <w:top w:val="none" w:sz="0" w:space="0" w:color="auto"/>
                <w:left w:val="none" w:sz="0" w:space="0" w:color="auto"/>
                <w:bottom w:val="none" w:sz="0" w:space="0" w:color="auto"/>
                <w:right w:val="none" w:sz="0" w:space="0" w:color="auto"/>
              </w:divBdr>
            </w:div>
            <w:div w:id="699475916">
              <w:marLeft w:val="0"/>
              <w:marRight w:val="0"/>
              <w:marTop w:val="0"/>
              <w:marBottom w:val="0"/>
              <w:divBdr>
                <w:top w:val="none" w:sz="0" w:space="0" w:color="auto"/>
                <w:left w:val="none" w:sz="0" w:space="0" w:color="auto"/>
                <w:bottom w:val="none" w:sz="0" w:space="0" w:color="auto"/>
                <w:right w:val="none" w:sz="0" w:space="0" w:color="auto"/>
              </w:divBdr>
            </w:div>
            <w:div w:id="704522659">
              <w:marLeft w:val="0"/>
              <w:marRight w:val="0"/>
              <w:marTop w:val="0"/>
              <w:marBottom w:val="0"/>
              <w:divBdr>
                <w:top w:val="none" w:sz="0" w:space="0" w:color="auto"/>
                <w:left w:val="none" w:sz="0" w:space="0" w:color="auto"/>
                <w:bottom w:val="none" w:sz="0" w:space="0" w:color="auto"/>
                <w:right w:val="none" w:sz="0" w:space="0" w:color="auto"/>
              </w:divBdr>
            </w:div>
            <w:div w:id="709183059">
              <w:marLeft w:val="0"/>
              <w:marRight w:val="0"/>
              <w:marTop w:val="0"/>
              <w:marBottom w:val="0"/>
              <w:divBdr>
                <w:top w:val="none" w:sz="0" w:space="0" w:color="auto"/>
                <w:left w:val="none" w:sz="0" w:space="0" w:color="auto"/>
                <w:bottom w:val="none" w:sz="0" w:space="0" w:color="auto"/>
                <w:right w:val="none" w:sz="0" w:space="0" w:color="auto"/>
              </w:divBdr>
            </w:div>
            <w:div w:id="711418082">
              <w:marLeft w:val="0"/>
              <w:marRight w:val="0"/>
              <w:marTop w:val="0"/>
              <w:marBottom w:val="0"/>
              <w:divBdr>
                <w:top w:val="none" w:sz="0" w:space="0" w:color="auto"/>
                <w:left w:val="none" w:sz="0" w:space="0" w:color="auto"/>
                <w:bottom w:val="none" w:sz="0" w:space="0" w:color="auto"/>
                <w:right w:val="none" w:sz="0" w:space="0" w:color="auto"/>
              </w:divBdr>
            </w:div>
            <w:div w:id="721247636">
              <w:marLeft w:val="0"/>
              <w:marRight w:val="0"/>
              <w:marTop w:val="0"/>
              <w:marBottom w:val="0"/>
              <w:divBdr>
                <w:top w:val="none" w:sz="0" w:space="0" w:color="auto"/>
                <w:left w:val="none" w:sz="0" w:space="0" w:color="auto"/>
                <w:bottom w:val="none" w:sz="0" w:space="0" w:color="auto"/>
                <w:right w:val="none" w:sz="0" w:space="0" w:color="auto"/>
              </w:divBdr>
            </w:div>
            <w:div w:id="728846944">
              <w:marLeft w:val="0"/>
              <w:marRight w:val="0"/>
              <w:marTop w:val="0"/>
              <w:marBottom w:val="0"/>
              <w:divBdr>
                <w:top w:val="none" w:sz="0" w:space="0" w:color="auto"/>
                <w:left w:val="none" w:sz="0" w:space="0" w:color="auto"/>
                <w:bottom w:val="none" w:sz="0" w:space="0" w:color="auto"/>
                <w:right w:val="none" w:sz="0" w:space="0" w:color="auto"/>
              </w:divBdr>
            </w:div>
            <w:div w:id="733357886">
              <w:marLeft w:val="0"/>
              <w:marRight w:val="0"/>
              <w:marTop w:val="0"/>
              <w:marBottom w:val="0"/>
              <w:divBdr>
                <w:top w:val="none" w:sz="0" w:space="0" w:color="auto"/>
                <w:left w:val="none" w:sz="0" w:space="0" w:color="auto"/>
                <w:bottom w:val="none" w:sz="0" w:space="0" w:color="auto"/>
                <w:right w:val="none" w:sz="0" w:space="0" w:color="auto"/>
              </w:divBdr>
            </w:div>
            <w:div w:id="734860998">
              <w:marLeft w:val="0"/>
              <w:marRight w:val="0"/>
              <w:marTop w:val="0"/>
              <w:marBottom w:val="0"/>
              <w:divBdr>
                <w:top w:val="none" w:sz="0" w:space="0" w:color="auto"/>
                <w:left w:val="none" w:sz="0" w:space="0" w:color="auto"/>
                <w:bottom w:val="none" w:sz="0" w:space="0" w:color="auto"/>
                <w:right w:val="none" w:sz="0" w:space="0" w:color="auto"/>
              </w:divBdr>
            </w:div>
            <w:div w:id="737509352">
              <w:marLeft w:val="0"/>
              <w:marRight w:val="0"/>
              <w:marTop w:val="0"/>
              <w:marBottom w:val="0"/>
              <w:divBdr>
                <w:top w:val="none" w:sz="0" w:space="0" w:color="auto"/>
                <w:left w:val="none" w:sz="0" w:space="0" w:color="auto"/>
                <w:bottom w:val="none" w:sz="0" w:space="0" w:color="auto"/>
                <w:right w:val="none" w:sz="0" w:space="0" w:color="auto"/>
              </w:divBdr>
            </w:div>
            <w:div w:id="740054896">
              <w:marLeft w:val="0"/>
              <w:marRight w:val="0"/>
              <w:marTop w:val="0"/>
              <w:marBottom w:val="0"/>
              <w:divBdr>
                <w:top w:val="none" w:sz="0" w:space="0" w:color="auto"/>
                <w:left w:val="none" w:sz="0" w:space="0" w:color="auto"/>
                <w:bottom w:val="none" w:sz="0" w:space="0" w:color="auto"/>
                <w:right w:val="none" w:sz="0" w:space="0" w:color="auto"/>
              </w:divBdr>
            </w:div>
            <w:div w:id="748699906">
              <w:marLeft w:val="0"/>
              <w:marRight w:val="0"/>
              <w:marTop w:val="0"/>
              <w:marBottom w:val="0"/>
              <w:divBdr>
                <w:top w:val="none" w:sz="0" w:space="0" w:color="auto"/>
                <w:left w:val="none" w:sz="0" w:space="0" w:color="auto"/>
                <w:bottom w:val="none" w:sz="0" w:space="0" w:color="auto"/>
                <w:right w:val="none" w:sz="0" w:space="0" w:color="auto"/>
              </w:divBdr>
            </w:div>
            <w:div w:id="751122877">
              <w:marLeft w:val="0"/>
              <w:marRight w:val="0"/>
              <w:marTop w:val="0"/>
              <w:marBottom w:val="0"/>
              <w:divBdr>
                <w:top w:val="none" w:sz="0" w:space="0" w:color="auto"/>
                <w:left w:val="none" w:sz="0" w:space="0" w:color="auto"/>
                <w:bottom w:val="none" w:sz="0" w:space="0" w:color="auto"/>
                <w:right w:val="none" w:sz="0" w:space="0" w:color="auto"/>
              </w:divBdr>
            </w:div>
            <w:div w:id="756639128">
              <w:marLeft w:val="0"/>
              <w:marRight w:val="0"/>
              <w:marTop w:val="0"/>
              <w:marBottom w:val="0"/>
              <w:divBdr>
                <w:top w:val="none" w:sz="0" w:space="0" w:color="auto"/>
                <w:left w:val="none" w:sz="0" w:space="0" w:color="auto"/>
                <w:bottom w:val="none" w:sz="0" w:space="0" w:color="auto"/>
                <w:right w:val="none" w:sz="0" w:space="0" w:color="auto"/>
              </w:divBdr>
            </w:div>
            <w:div w:id="758795280">
              <w:marLeft w:val="0"/>
              <w:marRight w:val="0"/>
              <w:marTop w:val="0"/>
              <w:marBottom w:val="0"/>
              <w:divBdr>
                <w:top w:val="none" w:sz="0" w:space="0" w:color="auto"/>
                <w:left w:val="none" w:sz="0" w:space="0" w:color="auto"/>
                <w:bottom w:val="none" w:sz="0" w:space="0" w:color="auto"/>
                <w:right w:val="none" w:sz="0" w:space="0" w:color="auto"/>
              </w:divBdr>
            </w:div>
            <w:div w:id="764115316">
              <w:marLeft w:val="0"/>
              <w:marRight w:val="0"/>
              <w:marTop w:val="0"/>
              <w:marBottom w:val="0"/>
              <w:divBdr>
                <w:top w:val="none" w:sz="0" w:space="0" w:color="auto"/>
                <w:left w:val="none" w:sz="0" w:space="0" w:color="auto"/>
                <w:bottom w:val="none" w:sz="0" w:space="0" w:color="auto"/>
                <w:right w:val="none" w:sz="0" w:space="0" w:color="auto"/>
              </w:divBdr>
            </w:div>
            <w:div w:id="765155137">
              <w:marLeft w:val="0"/>
              <w:marRight w:val="0"/>
              <w:marTop w:val="0"/>
              <w:marBottom w:val="0"/>
              <w:divBdr>
                <w:top w:val="none" w:sz="0" w:space="0" w:color="auto"/>
                <w:left w:val="none" w:sz="0" w:space="0" w:color="auto"/>
                <w:bottom w:val="none" w:sz="0" w:space="0" w:color="auto"/>
                <w:right w:val="none" w:sz="0" w:space="0" w:color="auto"/>
              </w:divBdr>
            </w:div>
            <w:div w:id="765804852">
              <w:marLeft w:val="0"/>
              <w:marRight w:val="0"/>
              <w:marTop w:val="0"/>
              <w:marBottom w:val="0"/>
              <w:divBdr>
                <w:top w:val="none" w:sz="0" w:space="0" w:color="auto"/>
                <w:left w:val="none" w:sz="0" w:space="0" w:color="auto"/>
                <w:bottom w:val="none" w:sz="0" w:space="0" w:color="auto"/>
                <w:right w:val="none" w:sz="0" w:space="0" w:color="auto"/>
              </w:divBdr>
            </w:div>
            <w:div w:id="769087786">
              <w:marLeft w:val="0"/>
              <w:marRight w:val="0"/>
              <w:marTop w:val="0"/>
              <w:marBottom w:val="0"/>
              <w:divBdr>
                <w:top w:val="none" w:sz="0" w:space="0" w:color="auto"/>
                <w:left w:val="none" w:sz="0" w:space="0" w:color="auto"/>
                <w:bottom w:val="none" w:sz="0" w:space="0" w:color="auto"/>
                <w:right w:val="none" w:sz="0" w:space="0" w:color="auto"/>
              </w:divBdr>
            </w:div>
            <w:div w:id="777337835">
              <w:marLeft w:val="0"/>
              <w:marRight w:val="0"/>
              <w:marTop w:val="0"/>
              <w:marBottom w:val="0"/>
              <w:divBdr>
                <w:top w:val="none" w:sz="0" w:space="0" w:color="auto"/>
                <w:left w:val="none" w:sz="0" w:space="0" w:color="auto"/>
                <w:bottom w:val="none" w:sz="0" w:space="0" w:color="auto"/>
                <w:right w:val="none" w:sz="0" w:space="0" w:color="auto"/>
              </w:divBdr>
            </w:div>
            <w:div w:id="777605951">
              <w:marLeft w:val="0"/>
              <w:marRight w:val="0"/>
              <w:marTop w:val="0"/>
              <w:marBottom w:val="0"/>
              <w:divBdr>
                <w:top w:val="none" w:sz="0" w:space="0" w:color="auto"/>
                <w:left w:val="none" w:sz="0" w:space="0" w:color="auto"/>
                <w:bottom w:val="none" w:sz="0" w:space="0" w:color="auto"/>
                <w:right w:val="none" w:sz="0" w:space="0" w:color="auto"/>
              </w:divBdr>
            </w:div>
            <w:div w:id="782696829">
              <w:marLeft w:val="0"/>
              <w:marRight w:val="0"/>
              <w:marTop w:val="0"/>
              <w:marBottom w:val="0"/>
              <w:divBdr>
                <w:top w:val="none" w:sz="0" w:space="0" w:color="auto"/>
                <w:left w:val="none" w:sz="0" w:space="0" w:color="auto"/>
                <w:bottom w:val="none" w:sz="0" w:space="0" w:color="auto"/>
                <w:right w:val="none" w:sz="0" w:space="0" w:color="auto"/>
              </w:divBdr>
            </w:div>
            <w:div w:id="785319386">
              <w:marLeft w:val="0"/>
              <w:marRight w:val="0"/>
              <w:marTop w:val="0"/>
              <w:marBottom w:val="0"/>
              <w:divBdr>
                <w:top w:val="none" w:sz="0" w:space="0" w:color="auto"/>
                <w:left w:val="none" w:sz="0" w:space="0" w:color="auto"/>
                <w:bottom w:val="none" w:sz="0" w:space="0" w:color="auto"/>
                <w:right w:val="none" w:sz="0" w:space="0" w:color="auto"/>
              </w:divBdr>
            </w:div>
            <w:div w:id="794102709">
              <w:marLeft w:val="0"/>
              <w:marRight w:val="0"/>
              <w:marTop w:val="0"/>
              <w:marBottom w:val="0"/>
              <w:divBdr>
                <w:top w:val="none" w:sz="0" w:space="0" w:color="auto"/>
                <w:left w:val="none" w:sz="0" w:space="0" w:color="auto"/>
                <w:bottom w:val="none" w:sz="0" w:space="0" w:color="auto"/>
                <w:right w:val="none" w:sz="0" w:space="0" w:color="auto"/>
              </w:divBdr>
            </w:div>
            <w:div w:id="794493506">
              <w:marLeft w:val="0"/>
              <w:marRight w:val="0"/>
              <w:marTop w:val="0"/>
              <w:marBottom w:val="0"/>
              <w:divBdr>
                <w:top w:val="none" w:sz="0" w:space="0" w:color="auto"/>
                <w:left w:val="none" w:sz="0" w:space="0" w:color="auto"/>
                <w:bottom w:val="none" w:sz="0" w:space="0" w:color="auto"/>
                <w:right w:val="none" w:sz="0" w:space="0" w:color="auto"/>
              </w:divBdr>
            </w:div>
            <w:div w:id="795442634">
              <w:marLeft w:val="0"/>
              <w:marRight w:val="0"/>
              <w:marTop w:val="0"/>
              <w:marBottom w:val="0"/>
              <w:divBdr>
                <w:top w:val="none" w:sz="0" w:space="0" w:color="auto"/>
                <w:left w:val="none" w:sz="0" w:space="0" w:color="auto"/>
                <w:bottom w:val="none" w:sz="0" w:space="0" w:color="auto"/>
                <w:right w:val="none" w:sz="0" w:space="0" w:color="auto"/>
              </w:divBdr>
            </w:div>
            <w:div w:id="802574014">
              <w:marLeft w:val="0"/>
              <w:marRight w:val="0"/>
              <w:marTop w:val="0"/>
              <w:marBottom w:val="0"/>
              <w:divBdr>
                <w:top w:val="none" w:sz="0" w:space="0" w:color="auto"/>
                <w:left w:val="none" w:sz="0" w:space="0" w:color="auto"/>
                <w:bottom w:val="none" w:sz="0" w:space="0" w:color="auto"/>
                <w:right w:val="none" w:sz="0" w:space="0" w:color="auto"/>
              </w:divBdr>
            </w:div>
            <w:div w:id="804395569">
              <w:marLeft w:val="0"/>
              <w:marRight w:val="0"/>
              <w:marTop w:val="0"/>
              <w:marBottom w:val="0"/>
              <w:divBdr>
                <w:top w:val="none" w:sz="0" w:space="0" w:color="auto"/>
                <w:left w:val="none" w:sz="0" w:space="0" w:color="auto"/>
                <w:bottom w:val="none" w:sz="0" w:space="0" w:color="auto"/>
                <w:right w:val="none" w:sz="0" w:space="0" w:color="auto"/>
              </w:divBdr>
            </w:div>
            <w:div w:id="813524065">
              <w:marLeft w:val="0"/>
              <w:marRight w:val="0"/>
              <w:marTop w:val="0"/>
              <w:marBottom w:val="0"/>
              <w:divBdr>
                <w:top w:val="none" w:sz="0" w:space="0" w:color="auto"/>
                <w:left w:val="none" w:sz="0" w:space="0" w:color="auto"/>
                <w:bottom w:val="none" w:sz="0" w:space="0" w:color="auto"/>
                <w:right w:val="none" w:sz="0" w:space="0" w:color="auto"/>
              </w:divBdr>
            </w:div>
            <w:div w:id="825438187">
              <w:marLeft w:val="0"/>
              <w:marRight w:val="0"/>
              <w:marTop w:val="0"/>
              <w:marBottom w:val="0"/>
              <w:divBdr>
                <w:top w:val="none" w:sz="0" w:space="0" w:color="auto"/>
                <w:left w:val="none" w:sz="0" w:space="0" w:color="auto"/>
                <w:bottom w:val="none" w:sz="0" w:space="0" w:color="auto"/>
                <w:right w:val="none" w:sz="0" w:space="0" w:color="auto"/>
              </w:divBdr>
            </w:div>
            <w:div w:id="825780420">
              <w:marLeft w:val="0"/>
              <w:marRight w:val="0"/>
              <w:marTop w:val="0"/>
              <w:marBottom w:val="0"/>
              <w:divBdr>
                <w:top w:val="none" w:sz="0" w:space="0" w:color="auto"/>
                <w:left w:val="none" w:sz="0" w:space="0" w:color="auto"/>
                <w:bottom w:val="none" w:sz="0" w:space="0" w:color="auto"/>
                <w:right w:val="none" w:sz="0" w:space="0" w:color="auto"/>
              </w:divBdr>
            </w:div>
            <w:div w:id="829759970">
              <w:marLeft w:val="0"/>
              <w:marRight w:val="0"/>
              <w:marTop w:val="0"/>
              <w:marBottom w:val="0"/>
              <w:divBdr>
                <w:top w:val="none" w:sz="0" w:space="0" w:color="auto"/>
                <w:left w:val="none" w:sz="0" w:space="0" w:color="auto"/>
                <w:bottom w:val="none" w:sz="0" w:space="0" w:color="auto"/>
                <w:right w:val="none" w:sz="0" w:space="0" w:color="auto"/>
              </w:divBdr>
            </w:div>
            <w:div w:id="833034693">
              <w:marLeft w:val="0"/>
              <w:marRight w:val="0"/>
              <w:marTop w:val="0"/>
              <w:marBottom w:val="0"/>
              <w:divBdr>
                <w:top w:val="none" w:sz="0" w:space="0" w:color="auto"/>
                <w:left w:val="none" w:sz="0" w:space="0" w:color="auto"/>
                <w:bottom w:val="none" w:sz="0" w:space="0" w:color="auto"/>
                <w:right w:val="none" w:sz="0" w:space="0" w:color="auto"/>
              </w:divBdr>
            </w:div>
            <w:div w:id="851185399">
              <w:marLeft w:val="0"/>
              <w:marRight w:val="0"/>
              <w:marTop w:val="0"/>
              <w:marBottom w:val="0"/>
              <w:divBdr>
                <w:top w:val="none" w:sz="0" w:space="0" w:color="auto"/>
                <w:left w:val="none" w:sz="0" w:space="0" w:color="auto"/>
                <w:bottom w:val="none" w:sz="0" w:space="0" w:color="auto"/>
                <w:right w:val="none" w:sz="0" w:space="0" w:color="auto"/>
              </w:divBdr>
            </w:div>
            <w:div w:id="858004283">
              <w:marLeft w:val="0"/>
              <w:marRight w:val="0"/>
              <w:marTop w:val="0"/>
              <w:marBottom w:val="0"/>
              <w:divBdr>
                <w:top w:val="none" w:sz="0" w:space="0" w:color="auto"/>
                <w:left w:val="none" w:sz="0" w:space="0" w:color="auto"/>
                <w:bottom w:val="none" w:sz="0" w:space="0" w:color="auto"/>
                <w:right w:val="none" w:sz="0" w:space="0" w:color="auto"/>
              </w:divBdr>
            </w:div>
            <w:div w:id="865093395">
              <w:marLeft w:val="0"/>
              <w:marRight w:val="0"/>
              <w:marTop w:val="0"/>
              <w:marBottom w:val="0"/>
              <w:divBdr>
                <w:top w:val="none" w:sz="0" w:space="0" w:color="auto"/>
                <w:left w:val="none" w:sz="0" w:space="0" w:color="auto"/>
                <w:bottom w:val="none" w:sz="0" w:space="0" w:color="auto"/>
                <w:right w:val="none" w:sz="0" w:space="0" w:color="auto"/>
              </w:divBdr>
            </w:div>
            <w:div w:id="874081722">
              <w:marLeft w:val="0"/>
              <w:marRight w:val="0"/>
              <w:marTop w:val="0"/>
              <w:marBottom w:val="0"/>
              <w:divBdr>
                <w:top w:val="none" w:sz="0" w:space="0" w:color="auto"/>
                <w:left w:val="none" w:sz="0" w:space="0" w:color="auto"/>
                <w:bottom w:val="none" w:sz="0" w:space="0" w:color="auto"/>
                <w:right w:val="none" w:sz="0" w:space="0" w:color="auto"/>
              </w:divBdr>
            </w:div>
            <w:div w:id="887104139">
              <w:marLeft w:val="0"/>
              <w:marRight w:val="0"/>
              <w:marTop w:val="0"/>
              <w:marBottom w:val="0"/>
              <w:divBdr>
                <w:top w:val="none" w:sz="0" w:space="0" w:color="auto"/>
                <w:left w:val="none" w:sz="0" w:space="0" w:color="auto"/>
                <w:bottom w:val="none" w:sz="0" w:space="0" w:color="auto"/>
                <w:right w:val="none" w:sz="0" w:space="0" w:color="auto"/>
              </w:divBdr>
            </w:div>
            <w:div w:id="910895964">
              <w:marLeft w:val="0"/>
              <w:marRight w:val="0"/>
              <w:marTop w:val="0"/>
              <w:marBottom w:val="0"/>
              <w:divBdr>
                <w:top w:val="none" w:sz="0" w:space="0" w:color="auto"/>
                <w:left w:val="none" w:sz="0" w:space="0" w:color="auto"/>
                <w:bottom w:val="none" w:sz="0" w:space="0" w:color="auto"/>
                <w:right w:val="none" w:sz="0" w:space="0" w:color="auto"/>
              </w:divBdr>
            </w:div>
            <w:div w:id="911084258">
              <w:marLeft w:val="0"/>
              <w:marRight w:val="0"/>
              <w:marTop w:val="0"/>
              <w:marBottom w:val="0"/>
              <w:divBdr>
                <w:top w:val="none" w:sz="0" w:space="0" w:color="auto"/>
                <w:left w:val="none" w:sz="0" w:space="0" w:color="auto"/>
                <w:bottom w:val="none" w:sz="0" w:space="0" w:color="auto"/>
                <w:right w:val="none" w:sz="0" w:space="0" w:color="auto"/>
              </w:divBdr>
            </w:div>
            <w:div w:id="914752207">
              <w:marLeft w:val="0"/>
              <w:marRight w:val="0"/>
              <w:marTop w:val="0"/>
              <w:marBottom w:val="0"/>
              <w:divBdr>
                <w:top w:val="none" w:sz="0" w:space="0" w:color="auto"/>
                <w:left w:val="none" w:sz="0" w:space="0" w:color="auto"/>
                <w:bottom w:val="none" w:sz="0" w:space="0" w:color="auto"/>
                <w:right w:val="none" w:sz="0" w:space="0" w:color="auto"/>
              </w:divBdr>
            </w:div>
            <w:div w:id="914975819">
              <w:marLeft w:val="0"/>
              <w:marRight w:val="0"/>
              <w:marTop w:val="0"/>
              <w:marBottom w:val="0"/>
              <w:divBdr>
                <w:top w:val="none" w:sz="0" w:space="0" w:color="auto"/>
                <w:left w:val="none" w:sz="0" w:space="0" w:color="auto"/>
                <w:bottom w:val="none" w:sz="0" w:space="0" w:color="auto"/>
                <w:right w:val="none" w:sz="0" w:space="0" w:color="auto"/>
              </w:divBdr>
            </w:div>
            <w:div w:id="915822255">
              <w:marLeft w:val="0"/>
              <w:marRight w:val="0"/>
              <w:marTop w:val="0"/>
              <w:marBottom w:val="0"/>
              <w:divBdr>
                <w:top w:val="none" w:sz="0" w:space="0" w:color="auto"/>
                <w:left w:val="none" w:sz="0" w:space="0" w:color="auto"/>
                <w:bottom w:val="none" w:sz="0" w:space="0" w:color="auto"/>
                <w:right w:val="none" w:sz="0" w:space="0" w:color="auto"/>
              </w:divBdr>
            </w:div>
            <w:div w:id="921839723">
              <w:marLeft w:val="0"/>
              <w:marRight w:val="0"/>
              <w:marTop w:val="0"/>
              <w:marBottom w:val="0"/>
              <w:divBdr>
                <w:top w:val="none" w:sz="0" w:space="0" w:color="auto"/>
                <w:left w:val="none" w:sz="0" w:space="0" w:color="auto"/>
                <w:bottom w:val="none" w:sz="0" w:space="0" w:color="auto"/>
                <w:right w:val="none" w:sz="0" w:space="0" w:color="auto"/>
              </w:divBdr>
            </w:div>
            <w:div w:id="923033705">
              <w:marLeft w:val="0"/>
              <w:marRight w:val="0"/>
              <w:marTop w:val="0"/>
              <w:marBottom w:val="0"/>
              <w:divBdr>
                <w:top w:val="none" w:sz="0" w:space="0" w:color="auto"/>
                <w:left w:val="none" w:sz="0" w:space="0" w:color="auto"/>
                <w:bottom w:val="none" w:sz="0" w:space="0" w:color="auto"/>
                <w:right w:val="none" w:sz="0" w:space="0" w:color="auto"/>
              </w:divBdr>
            </w:div>
            <w:div w:id="931817937">
              <w:marLeft w:val="0"/>
              <w:marRight w:val="0"/>
              <w:marTop w:val="0"/>
              <w:marBottom w:val="0"/>
              <w:divBdr>
                <w:top w:val="none" w:sz="0" w:space="0" w:color="auto"/>
                <w:left w:val="none" w:sz="0" w:space="0" w:color="auto"/>
                <w:bottom w:val="none" w:sz="0" w:space="0" w:color="auto"/>
                <w:right w:val="none" w:sz="0" w:space="0" w:color="auto"/>
              </w:divBdr>
            </w:div>
            <w:div w:id="934021834">
              <w:marLeft w:val="0"/>
              <w:marRight w:val="0"/>
              <w:marTop w:val="0"/>
              <w:marBottom w:val="0"/>
              <w:divBdr>
                <w:top w:val="none" w:sz="0" w:space="0" w:color="auto"/>
                <w:left w:val="none" w:sz="0" w:space="0" w:color="auto"/>
                <w:bottom w:val="none" w:sz="0" w:space="0" w:color="auto"/>
                <w:right w:val="none" w:sz="0" w:space="0" w:color="auto"/>
              </w:divBdr>
            </w:div>
            <w:div w:id="934049919">
              <w:marLeft w:val="0"/>
              <w:marRight w:val="0"/>
              <w:marTop w:val="0"/>
              <w:marBottom w:val="0"/>
              <w:divBdr>
                <w:top w:val="none" w:sz="0" w:space="0" w:color="auto"/>
                <w:left w:val="none" w:sz="0" w:space="0" w:color="auto"/>
                <w:bottom w:val="none" w:sz="0" w:space="0" w:color="auto"/>
                <w:right w:val="none" w:sz="0" w:space="0" w:color="auto"/>
              </w:divBdr>
            </w:div>
            <w:div w:id="944924339">
              <w:marLeft w:val="0"/>
              <w:marRight w:val="0"/>
              <w:marTop w:val="0"/>
              <w:marBottom w:val="0"/>
              <w:divBdr>
                <w:top w:val="none" w:sz="0" w:space="0" w:color="auto"/>
                <w:left w:val="none" w:sz="0" w:space="0" w:color="auto"/>
                <w:bottom w:val="none" w:sz="0" w:space="0" w:color="auto"/>
                <w:right w:val="none" w:sz="0" w:space="0" w:color="auto"/>
              </w:divBdr>
            </w:div>
            <w:div w:id="947078656">
              <w:marLeft w:val="0"/>
              <w:marRight w:val="0"/>
              <w:marTop w:val="0"/>
              <w:marBottom w:val="0"/>
              <w:divBdr>
                <w:top w:val="none" w:sz="0" w:space="0" w:color="auto"/>
                <w:left w:val="none" w:sz="0" w:space="0" w:color="auto"/>
                <w:bottom w:val="none" w:sz="0" w:space="0" w:color="auto"/>
                <w:right w:val="none" w:sz="0" w:space="0" w:color="auto"/>
              </w:divBdr>
            </w:div>
            <w:div w:id="961573965">
              <w:marLeft w:val="0"/>
              <w:marRight w:val="0"/>
              <w:marTop w:val="0"/>
              <w:marBottom w:val="0"/>
              <w:divBdr>
                <w:top w:val="none" w:sz="0" w:space="0" w:color="auto"/>
                <w:left w:val="none" w:sz="0" w:space="0" w:color="auto"/>
                <w:bottom w:val="none" w:sz="0" w:space="0" w:color="auto"/>
                <w:right w:val="none" w:sz="0" w:space="0" w:color="auto"/>
              </w:divBdr>
            </w:div>
            <w:div w:id="971978773">
              <w:marLeft w:val="0"/>
              <w:marRight w:val="0"/>
              <w:marTop w:val="0"/>
              <w:marBottom w:val="0"/>
              <w:divBdr>
                <w:top w:val="none" w:sz="0" w:space="0" w:color="auto"/>
                <w:left w:val="none" w:sz="0" w:space="0" w:color="auto"/>
                <w:bottom w:val="none" w:sz="0" w:space="0" w:color="auto"/>
                <w:right w:val="none" w:sz="0" w:space="0" w:color="auto"/>
              </w:divBdr>
            </w:div>
            <w:div w:id="974412319">
              <w:marLeft w:val="0"/>
              <w:marRight w:val="0"/>
              <w:marTop w:val="0"/>
              <w:marBottom w:val="0"/>
              <w:divBdr>
                <w:top w:val="none" w:sz="0" w:space="0" w:color="auto"/>
                <w:left w:val="none" w:sz="0" w:space="0" w:color="auto"/>
                <w:bottom w:val="none" w:sz="0" w:space="0" w:color="auto"/>
                <w:right w:val="none" w:sz="0" w:space="0" w:color="auto"/>
              </w:divBdr>
            </w:div>
            <w:div w:id="991837460">
              <w:marLeft w:val="0"/>
              <w:marRight w:val="0"/>
              <w:marTop w:val="0"/>
              <w:marBottom w:val="0"/>
              <w:divBdr>
                <w:top w:val="none" w:sz="0" w:space="0" w:color="auto"/>
                <w:left w:val="none" w:sz="0" w:space="0" w:color="auto"/>
                <w:bottom w:val="none" w:sz="0" w:space="0" w:color="auto"/>
                <w:right w:val="none" w:sz="0" w:space="0" w:color="auto"/>
              </w:divBdr>
            </w:div>
            <w:div w:id="996109734">
              <w:marLeft w:val="0"/>
              <w:marRight w:val="0"/>
              <w:marTop w:val="0"/>
              <w:marBottom w:val="0"/>
              <w:divBdr>
                <w:top w:val="none" w:sz="0" w:space="0" w:color="auto"/>
                <w:left w:val="none" w:sz="0" w:space="0" w:color="auto"/>
                <w:bottom w:val="none" w:sz="0" w:space="0" w:color="auto"/>
                <w:right w:val="none" w:sz="0" w:space="0" w:color="auto"/>
              </w:divBdr>
            </w:div>
            <w:div w:id="996615832">
              <w:marLeft w:val="0"/>
              <w:marRight w:val="0"/>
              <w:marTop w:val="0"/>
              <w:marBottom w:val="0"/>
              <w:divBdr>
                <w:top w:val="none" w:sz="0" w:space="0" w:color="auto"/>
                <w:left w:val="none" w:sz="0" w:space="0" w:color="auto"/>
                <w:bottom w:val="none" w:sz="0" w:space="0" w:color="auto"/>
                <w:right w:val="none" w:sz="0" w:space="0" w:color="auto"/>
              </w:divBdr>
            </w:div>
            <w:div w:id="998733605">
              <w:marLeft w:val="0"/>
              <w:marRight w:val="0"/>
              <w:marTop w:val="0"/>
              <w:marBottom w:val="0"/>
              <w:divBdr>
                <w:top w:val="none" w:sz="0" w:space="0" w:color="auto"/>
                <w:left w:val="none" w:sz="0" w:space="0" w:color="auto"/>
                <w:bottom w:val="none" w:sz="0" w:space="0" w:color="auto"/>
                <w:right w:val="none" w:sz="0" w:space="0" w:color="auto"/>
              </w:divBdr>
            </w:div>
            <w:div w:id="1009403859">
              <w:marLeft w:val="0"/>
              <w:marRight w:val="0"/>
              <w:marTop w:val="0"/>
              <w:marBottom w:val="0"/>
              <w:divBdr>
                <w:top w:val="none" w:sz="0" w:space="0" w:color="auto"/>
                <w:left w:val="none" w:sz="0" w:space="0" w:color="auto"/>
                <w:bottom w:val="none" w:sz="0" w:space="0" w:color="auto"/>
                <w:right w:val="none" w:sz="0" w:space="0" w:color="auto"/>
              </w:divBdr>
            </w:div>
            <w:div w:id="1014303595">
              <w:marLeft w:val="0"/>
              <w:marRight w:val="0"/>
              <w:marTop w:val="0"/>
              <w:marBottom w:val="0"/>
              <w:divBdr>
                <w:top w:val="none" w:sz="0" w:space="0" w:color="auto"/>
                <w:left w:val="none" w:sz="0" w:space="0" w:color="auto"/>
                <w:bottom w:val="none" w:sz="0" w:space="0" w:color="auto"/>
                <w:right w:val="none" w:sz="0" w:space="0" w:color="auto"/>
              </w:divBdr>
            </w:div>
            <w:div w:id="1018041950">
              <w:marLeft w:val="0"/>
              <w:marRight w:val="0"/>
              <w:marTop w:val="0"/>
              <w:marBottom w:val="0"/>
              <w:divBdr>
                <w:top w:val="none" w:sz="0" w:space="0" w:color="auto"/>
                <w:left w:val="none" w:sz="0" w:space="0" w:color="auto"/>
                <w:bottom w:val="none" w:sz="0" w:space="0" w:color="auto"/>
                <w:right w:val="none" w:sz="0" w:space="0" w:color="auto"/>
              </w:divBdr>
            </w:div>
            <w:div w:id="1018580626">
              <w:marLeft w:val="0"/>
              <w:marRight w:val="0"/>
              <w:marTop w:val="0"/>
              <w:marBottom w:val="0"/>
              <w:divBdr>
                <w:top w:val="none" w:sz="0" w:space="0" w:color="auto"/>
                <w:left w:val="none" w:sz="0" w:space="0" w:color="auto"/>
                <w:bottom w:val="none" w:sz="0" w:space="0" w:color="auto"/>
                <w:right w:val="none" w:sz="0" w:space="0" w:color="auto"/>
              </w:divBdr>
            </w:div>
            <w:div w:id="1018582635">
              <w:marLeft w:val="0"/>
              <w:marRight w:val="0"/>
              <w:marTop w:val="0"/>
              <w:marBottom w:val="0"/>
              <w:divBdr>
                <w:top w:val="none" w:sz="0" w:space="0" w:color="auto"/>
                <w:left w:val="none" w:sz="0" w:space="0" w:color="auto"/>
                <w:bottom w:val="none" w:sz="0" w:space="0" w:color="auto"/>
                <w:right w:val="none" w:sz="0" w:space="0" w:color="auto"/>
              </w:divBdr>
            </w:div>
            <w:div w:id="1018852505">
              <w:marLeft w:val="0"/>
              <w:marRight w:val="0"/>
              <w:marTop w:val="0"/>
              <w:marBottom w:val="0"/>
              <w:divBdr>
                <w:top w:val="none" w:sz="0" w:space="0" w:color="auto"/>
                <w:left w:val="none" w:sz="0" w:space="0" w:color="auto"/>
                <w:bottom w:val="none" w:sz="0" w:space="0" w:color="auto"/>
                <w:right w:val="none" w:sz="0" w:space="0" w:color="auto"/>
              </w:divBdr>
            </w:div>
            <w:div w:id="1025837052">
              <w:marLeft w:val="0"/>
              <w:marRight w:val="0"/>
              <w:marTop w:val="0"/>
              <w:marBottom w:val="0"/>
              <w:divBdr>
                <w:top w:val="none" w:sz="0" w:space="0" w:color="auto"/>
                <w:left w:val="none" w:sz="0" w:space="0" w:color="auto"/>
                <w:bottom w:val="none" w:sz="0" w:space="0" w:color="auto"/>
                <w:right w:val="none" w:sz="0" w:space="0" w:color="auto"/>
              </w:divBdr>
            </w:div>
            <w:div w:id="1034845713">
              <w:marLeft w:val="0"/>
              <w:marRight w:val="0"/>
              <w:marTop w:val="0"/>
              <w:marBottom w:val="0"/>
              <w:divBdr>
                <w:top w:val="none" w:sz="0" w:space="0" w:color="auto"/>
                <w:left w:val="none" w:sz="0" w:space="0" w:color="auto"/>
                <w:bottom w:val="none" w:sz="0" w:space="0" w:color="auto"/>
                <w:right w:val="none" w:sz="0" w:space="0" w:color="auto"/>
              </w:divBdr>
            </w:div>
            <w:div w:id="1046221521">
              <w:marLeft w:val="0"/>
              <w:marRight w:val="0"/>
              <w:marTop w:val="0"/>
              <w:marBottom w:val="0"/>
              <w:divBdr>
                <w:top w:val="none" w:sz="0" w:space="0" w:color="auto"/>
                <w:left w:val="none" w:sz="0" w:space="0" w:color="auto"/>
                <w:bottom w:val="none" w:sz="0" w:space="0" w:color="auto"/>
                <w:right w:val="none" w:sz="0" w:space="0" w:color="auto"/>
              </w:divBdr>
            </w:div>
            <w:div w:id="1058017582">
              <w:marLeft w:val="0"/>
              <w:marRight w:val="0"/>
              <w:marTop w:val="0"/>
              <w:marBottom w:val="0"/>
              <w:divBdr>
                <w:top w:val="none" w:sz="0" w:space="0" w:color="auto"/>
                <w:left w:val="none" w:sz="0" w:space="0" w:color="auto"/>
                <w:bottom w:val="none" w:sz="0" w:space="0" w:color="auto"/>
                <w:right w:val="none" w:sz="0" w:space="0" w:color="auto"/>
              </w:divBdr>
            </w:div>
            <w:div w:id="1067849070">
              <w:marLeft w:val="0"/>
              <w:marRight w:val="0"/>
              <w:marTop w:val="0"/>
              <w:marBottom w:val="0"/>
              <w:divBdr>
                <w:top w:val="none" w:sz="0" w:space="0" w:color="auto"/>
                <w:left w:val="none" w:sz="0" w:space="0" w:color="auto"/>
                <w:bottom w:val="none" w:sz="0" w:space="0" w:color="auto"/>
                <w:right w:val="none" w:sz="0" w:space="0" w:color="auto"/>
              </w:divBdr>
            </w:div>
            <w:div w:id="1071804558">
              <w:marLeft w:val="0"/>
              <w:marRight w:val="0"/>
              <w:marTop w:val="0"/>
              <w:marBottom w:val="0"/>
              <w:divBdr>
                <w:top w:val="none" w:sz="0" w:space="0" w:color="auto"/>
                <w:left w:val="none" w:sz="0" w:space="0" w:color="auto"/>
                <w:bottom w:val="none" w:sz="0" w:space="0" w:color="auto"/>
                <w:right w:val="none" w:sz="0" w:space="0" w:color="auto"/>
              </w:divBdr>
            </w:div>
            <w:div w:id="1074668736">
              <w:marLeft w:val="0"/>
              <w:marRight w:val="0"/>
              <w:marTop w:val="0"/>
              <w:marBottom w:val="0"/>
              <w:divBdr>
                <w:top w:val="none" w:sz="0" w:space="0" w:color="auto"/>
                <w:left w:val="none" w:sz="0" w:space="0" w:color="auto"/>
                <w:bottom w:val="none" w:sz="0" w:space="0" w:color="auto"/>
                <w:right w:val="none" w:sz="0" w:space="0" w:color="auto"/>
              </w:divBdr>
            </w:div>
            <w:div w:id="1076324335">
              <w:marLeft w:val="0"/>
              <w:marRight w:val="0"/>
              <w:marTop w:val="0"/>
              <w:marBottom w:val="0"/>
              <w:divBdr>
                <w:top w:val="none" w:sz="0" w:space="0" w:color="auto"/>
                <w:left w:val="none" w:sz="0" w:space="0" w:color="auto"/>
                <w:bottom w:val="none" w:sz="0" w:space="0" w:color="auto"/>
                <w:right w:val="none" w:sz="0" w:space="0" w:color="auto"/>
              </w:divBdr>
            </w:div>
            <w:div w:id="1085881063">
              <w:marLeft w:val="0"/>
              <w:marRight w:val="0"/>
              <w:marTop w:val="0"/>
              <w:marBottom w:val="0"/>
              <w:divBdr>
                <w:top w:val="none" w:sz="0" w:space="0" w:color="auto"/>
                <w:left w:val="none" w:sz="0" w:space="0" w:color="auto"/>
                <w:bottom w:val="none" w:sz="0" w:space="0" w:color="auto"/>
                <w:right w:val="none" w:sz="0" w:space="0" w:color="auto"/>
              </w:divBdr>
            </w:div>
            <w:div w:id="1088228695">
              <w:marLeft w:val="0"/>
              <w:marRight w:val="0"/>
              <w:marTop w:val="0"/>
              <w:marBottom w:val="0"/>
              <w:divBdr>
                <w:top w:val="none" w:sz="0" w:space="0" w:color="auto"/>
                <w:left w:val="none" w:sz="0" w:space="0" w:color="auto"/>
                <w:bottom w:val="none" w:sz="0" w:space="0" w:color="auto"/>
                <w:right w:val="none" w:sz="0" w:space="0" w:color="auto"/>
              </w:divBdr>
            </w:div>
            <w:div w:id="1092816122">
              <w:marLeft w:val="0"/>
              <w:marRight w:val="0"/>
              <w:marTop w:val="0"/>
              <w:marBottom w:val="0"/>
              <w:divBdr>
                <w:top w:val="none" w:sz="0" w:space="0" w:color="auto"/>
                <w:left w:val="none" w:sz="0" w:space="0" w:color="auto"/>
                <w:bottom w:val="none" w:sz="0" w:space="0" w:color="auto"/>
                <w:right w:val="none" w:sz="0" w:space="0" w:color="auto"/>
              </w:divBdr>
            </w:div>
            <w:div w:id="1105345257">
              <w:marLeft w:val="0"/>
              <w:marRight w:val="0"/>
              <w:marTop w:val="0"/>
              <w:marBottom w:val="0"/>
              <w:divBdr>
                <w:top w:val="none" w:sz="0" w:space="0" w:color="auto"/>
                <w:left w:val="none" w:sz="0" w:space="0" w:color="auto"/>
                <w:bottom w:val="none" w:sz="0" w:space="0" w:color="auto"/>
                <w:right w:val="none" w:sz="0" w:space="0" w:color="auto"/>
              </w:divBdr>
            </w:div>
            <w:div w:id="1106464263">
              <w:marLeft w:val="0"/>
              <w:marRight w:val="0"/>
              <w:marTop w:val="0"/>
              <w:marBottom w:val="0"/>
              <w:divBdr>
                <w:top w:val="none" w:sz="0" w:space="0" w:color="auto"/>
                <w:left w:val="none" w:sz="0" w:space="0" w:color="auto"/>
                <w:bottom w:val="none" w:sz="0" w:space="0" w:color="auto"/>
                <w:right w:val="none" w:sz="0" w:space="0" w:color="auto"/>
              </w:divBdr>
            </w:div>
            <w:div w:id="1113212836">
              <w:marLeft w:val="0"/>
              <w:marRight w:val="0"/>
              <w:marTop w:val="0"/>
              <w:marBottom w:val="0"/>
              <w:divBdr>
                <w:top w:val="none" w:sz="0" w:space="0" w:color="auto"/>
                <w:left w:val="none" w:sz="0" w:space="0" w:color="auto"/>
                <w:bottom w:val="none" w:sz="0" w:space="0" w:color="auto"/>
                <w:right w:val="none" w:sz="0" w:space="0" w:color="auto"/>
              </w:divBdr>
            </w:div>
            <w:div w:id="1128819012">
              <w:marLeft w:val="0"/>
              <w:marRight w:val="0"/>
              <w:marTop w:val="0"/>
              <w:marBottom w:val="0"/>
              <w:divBdr>
                <w:top w:val="none" w:sz="0" w:space="0" w:color="auto"/>
                <w:left w:val="none" w:sz="0" w:space="0" w:color="auto"/>
                <w:bottom w:val="none" w:sz="0" w:space="0" w:color="auto"/>
                <w:right w:val="none" w:sz="0" w:space="0" w:color="auto"/>
              </w:divBdr>
            </w:div>
            <w:div w:id="1132557173">
              <w:marLeft w:val="0"/>
              <w:marRight w:val="0"/>
              <w:marTop w:val="0"/>
              <w:marBottom w:val="0"/>
              <w:divBdr>
                <w:top w:val="none" w:sz="0" w:space="0" w:color="auto"/>
                <w:left w:val="none" w:sz="0" w:space="0" w:color="auto"/>
                <w:bottom w:val="none" w:sz="0" w:space="0" w:color="auto"/>
                <w:right w:val="none" w:sz="0" w:space="0" w:color="auto"/>
              </w:divBdr>
            </w:div>
            <w:div w:id="1151144056">
              <w:marLeft w:val="0"/>
              <w:marRight w:val="0"/>
              <w:marTop w:val="0"/>
              <w:marBottom w:val="0"/>
              <w:divBdr>
                <w:top w:val="none" w:sz="0" w:space="0" w:color="auto"/>
                <w:left w:val="none" w:sz="0" w:space="0" w:color="auto"/>
                <w:bottom w:val="none" w:sz="0" w:space="0" w:color="auto"/>
                <w:right w:val="none" w:sz="0" w:space="0" w:color="auto"/>
              </w:divBdr>
            </w:div>
            <w:div w:id="1157963968">
              <w:marLeft w:val="0"/>
              <w:marRight w:val="0"/>
              <w:marTop w:val="0"/>
              <w:marBottom w:val="0"/>
              <w:divBdr>
                <w:top w:val="none" w:sz="0" w:space="0" w:color="auto"/>
                <w:left w:val="none" w:sz="0" w:space="0" w:color="auto"/>
                <w:bottom w:val="none" w:sz="0" w:space="0" w:color="auto"/>
                <w:right w:val="none" w:sz="0" w:space="0" w:color="auto"/>
              </w:divBdr>
            </w:div>
            <w:div w:id="1160147898">
              <w:marLeft w:val="0"/>
              <w:marRight w:val="0"/>
              <w:marTop w:val="0"/>
              <w:marBottom w:val="0"/>
              <w:divBdr>
                <w:top w:val="none" w:sz="0" w:space="0" w:color="auto"/>
                <w:left w:val="none" w:sz="0" w:space="0" w:color="auto"/>
                <w:bottom w:val="none" w:sz="0" w:space="0" w:color="auto"/>
                <w:right w:val="none" w:sz="0" w:space="0" w:color="auto"/>
              </w:divBdr>
            </w:div>
            <w:div w:id="1163356366">
              <w:marLeft w:val="0"/>
              <w:marRight w:val="0"/>
              <w:marTop w:val="0"/>
              <w:marBottom w:val="0"/>
              <w:divBdr>
                <w:top w:val="none" w:sz="0" w:space="0" w:color="auto"/>
                <w:left w:val="none" w:sz="0" w:space="0" w:color="auto"/>
                <w:bottom w:val="none" w:sz="0" w:space="0" w:color="auto"/>
                <w:right w:val="none" w:sz="0" w:space="0" w:color="auto"/>
              </w:divBdr>
            </w:div>
            <w:div w:id="1164590110">
              <w:marLeft w:val="0"/>
              <w:marRight w:val="0"/>
              <w:marTop w:val="0"/>
              <w:marBottom w:val="0"/>
              <w:divBdr>
                <w:top w:val="none" w:sz="0" w:space="0" w:color="auto"/>
                <w:left w:val="none" w:sz="0" w:space="0" w:color="auto"/>
                <w:bottom w:val="none" w:sz="0" w:space="0" w:color="auto"/>
                <w:right w:val="none" w:sz="0" w:space="0" w:color="auto"/>
              </w:divBdr>
            </w:div>
            <w:div w:id="1169904871">
              <w:marLeft w:val="0"/>
              <w:marRight w:val="0"/>
              <w:marTop w:val="0"/>
              <w:marBottom w:val="0"/>
              <w:divBdr>
                <w:top w:val="none" w:sz="0" w:space="0" w:color="auto"/>
                <w:left w:val="none" w:sz="0" w:space="0" w:color="auto"/>
                <w:bottom w:val="none" w:sz="0" w:space="0" w:color="auto"/>
                <w:right w:val="none" w:sz="0" w:space="0" w:color="auto"/>
              </w:divBdr>
            </w:div>
            <w:div w:id="1182937683">
              <w:marLeft w:val="0"/>
              <w:marRight w:val="0"/>
              <w:marTop w:val="0"/>
              <w:marBottom w:val="0"/>
              <w:divBdr>
                <w:top w:val="none" w:sz="0" w:space="0" w:color="auto"/>
                <w:left w:val="none" w:sz="0" w:space="0" w:color="auto"/>
                <w:bottom w:val="none" w:sz="0" w:space="0" w:color="auto"/>
                <w:right w:val="none" w:sz="0" w:space="0" w:color="auto"/>
              </w:divBdr>
            </w:div>
            <w:div w:id="1183008729">
              <w:marLeft w:val="0"/>
              <w:marRight w:val="0"/>
              <w:marTop w:val="0"/>
              <w:marBottom w:val="0"/>
              <w:divBdr>
                <w:top w:val="none" w:sz="0" w:space="0" w:color="auto"/>
                <w:left w:val="none" w:sz="0" w:space="0" w:color="auto"/>
                <w:bottom w:val="none" w:sz="0" w:space="0" w:color="auto"/>
                <w:right w:val="none" w:sz="0" w:space="0" w:color="auto"/>
              </w:divBdr>
            </w:div>
            <w:div w:id="1184128791">
              <w:marLeft w:val="0"/>
              <w:marRight w:val="0"/>
              <w:marTop w:val="0"/>
              <w:marBottom w:val="0"/>
              <w:divBdr>
                <w:top w:val="none" w:sz="0" w:space="0" w:color="auto"/>
                <w:left w:val="none" w:sz="0" w:space="0" w:color="auto"/>
                <w:bottom w:val="none" w:sz="0" w:space="0" w:color="auto"/>
                <w:right w:val="none" w:sz="0" w:space="0" w:color="auto"/>
              </w:divBdr>
            </w:div>
            <w:div w:id="1188561948">
              <w:marLeft w:val="0"/>
              <w:marRight w:val="0"/>
              <w:marTop w:val="0"/>
              <w:marBottom w:val="0"/>
              <w:divBdr>
                <w:top w:val="none" w:sz="0" w:space="0" w:color="auto"/>
                <w:left w:val="none" w:sz="0" w:space="0" w:color="auto"/>
                <w:bottom w:val="none" w:sz="0" w:space="0" w:color="auto"/>
                <w:right w:val="none" w:sz="0" w:space="0" w:color="auto"/>
              </w:divBdr>
            </w:div>
            <w:div w:id="1194735873">
              <w:marLeft w:val="0"/>
              <w:marRight w:val="0"/>
              <w:marTop w:val="0"/>
              <w:marBottom w:val="0"/>
              <w:divBdr>
                <w:top w:val="none" w:sz="0" w:space="0" w:color="auto"/>
                <w:left w:val="none" w:sz="0" w:space="0" w:color="auto"/>
                <w:bottom w:val="none" w:sz="0" w:space="0" w:color="auto"/>
                <w:right w:val="none" w:sz="0" w:space="0" w:color="auto"/>
              </w:divBdr>
            </w:div>
            <w:div w:id="1194920200">
              <w:marLeft w:val="0"/>
              <w:marRight w:val="0"/>
              <w:marTop w:val="0"/>
              <w:marBottom w:val="0"/>
              <w:divBdr>
                <w:top w:val="none" w:sz="0" w:space="0" w:color="auto"/>
                <w:left w:val="none" w:sz="0" w:space="0" w:color="auto"/>
                <w:bottom w:val="none" w:sz="0" w:space="0" w:color="auto"/>
                <w:right w:val="none" w:sz="0" w:space="0" w:color="auto"/>
              </w:divBdr>
            </w:div>
            <w:div w:id="1201167384">
              <w:marLeft w:val="0"/>
              <w:marRight w:val="0"/>
              <w:marTop w:val="0"/>
              <w:marBottom w:val="0"/>
              <w:divBdr>
                <w:top w:val="none" w:sz="0" w:space="0" w:color="auto"/>
                <w:left w:val="none" w:sz="0" w:space="0" w:color="auto"/>
                <w:bottom w:val="none" w:sz="0" w:space="0" w:color="auto"/>
                <w:right w:val="none" w:sz="0" w:space="0" w:color="auto"/>
              </w:divBdr>
            </w:div>
            <w:div w:id="1201626107">
              <w:marLeft w:val="0"/>
              <w:marRight w:val="0"/>
              <w:marTop w:val="0"/>
              <w:marBottom w:val="0"/>
              <w:divBdr>
                <w:top w:val="none" w:sz="0" w:space="0" w:color="auto"/>
                <w:left w:val="none" w:sz="0" w:space="0" w:color="auto"/>
                <w:bottom w:val="none" w:sz="0" w:space="0" w:color="auto"/>
                <w:right w:val="none" w:sz="0" w:space="0" w:color="auto"/>
              </w:divBdr>
            </w:div>
            <w:div w:id="1213351596">
              <w:marLeft w:val="0"/>
              <w:marRight w:val="0"/>
              <w:marTop w:val="0"/>
              <w:marBottom w:val="0"/>
              <w:divBdr>
                <w:top w:val="none" w:sz="0" w:space="0" w:color="auto"/>
                <w:left w:val="none" w:sz="0" w:space="0" w:color="auto"/>
                <w:bottom w:val="none" w:sz="0" w:space="0" w:color="auto"/>
                <w:right w:val="none" w:sz="0" w:space="0" w:color="auto"/>
              </w:divBdr>
            </w:div>
            <w:div w:id="1221163484">
              <w:marLeft w:val="0"/>
              <w:marRight w:val="0"/>
              <w:marTop w:val="0"/>
              <w:marBottom w:val="0"/>
              <w:divBdr>
                <w:top w:val="none" w:sz="0" w:space="0" w:color="auto"/>
                <w:left w:val="none" w:sz="0" w:space="0" w:color="auto"/>
                <w:bottom w:val="none" w:sz="0" w:space="0" w:color="auto"/>
                <w:right w:val="none" w:sz="0" w:space="0" w:color="auto"/>
              </w:divBdr>
            </w:div>
            <w:div w:id="1224371081">
              <w:marLeft w:val="0"/>
              <w:marRight w:val="0"/>
              <w:marTop w:val="0"/>
              <w:marBottom w:val="0"/>
              <w:divBdr>
                <w:top w:val="none" w:sz="0" w:space="0" w:color="auto"/>
                <w:left w:val="none" w:sz="0" w:space="0" w:color="auto"/>
                <w:bottom w:val="none" w:sz="0" w:space="0" w:color="auto"/>
                <w:right w:val="none" w:sz="0" w:space="0" w:color="auto"/>
              </w:divBdr>
            </w:div>
            <w:div w:id="1226256446">
              <w:marLeft w:val="0"/>
              <w:marRight w:val="0"/>
              <w:marTop w:val="0"/>
              <w:marBottom w:val="0"/>
              <w:divBdr>
                <w:top w:val="none" w:sz="0" w:space="0" w:color="auto"/>
                <w:left w:val="none" w:sz="0" w:space="0" w:color="auto"/>
                <w:bottom w:val="none" w:sz="0" w:space="0" w:color="auto"/>
                <w:right w:val="none" w:sz="0" w:space="0" w:color="auto"/>
              </w:divBdr>
            </w:div>
            <w:div w:id="1239629250">
              <w:marLeft w:val="0"/>
              <w:marRight w:val="0"/>
              <w:marTop w:val="0"/>
              <w:marBottom w:val="0"/>
              <w:divBdr>
                <w:top w:val="none" w:sz="0" w:space="0" w:color="auto"/>
                <w:left w:val="none" w:sz="0" w:space="0" w:color="auto"/>
                <w:bottom w:val="none" w:sz="0" w:space="0" w:color="auto"/>
                <w:right w:val="none" w:sz="0" w:space="0" w:color="auto"/>
              </w:divBdr>
            </w:div>
            <w:div w:id="1245915594">
              <w:marLeft w:val="0"/>
              <w:marRight w:val="0"/>
              <w:marTop w:val="0"/>
              <w:marBottom w:val="0"/>
              <w:divBdr>
                <w:top w:val="none" w:sz="0" w:space="0" w:color="auto"/>
                <w:left w:val="none" w:sz="0" w:space="0" w:color="auto"/>
                <w:bottom w:val="none" w:sz="0" w:space="0" w:color="auto"/>
                <w:right w:val="none" w:sz="0" w:space="0" w:color="auto"/>
              </w:divBdr>
            </w:div>
            <w:div w:id="1262421395">
              <w:marLeft w:val="0"/>
              <w:marRight w:val="0"/>
              <w:marTop w:val="0"/>
              <w:marBottom w:val="0"/>
              <w:divBdr>
                <w:top w:val="none" w:sz="0" w:space="0" w:color="auto"/>
                <w:left w:val="none" w:sz="0" w:space="0" w:color="auto"/>
                <w:bottom w:val="none" w:sz="0" w:space="0" w:color="auto"/>
                <w:right w:val="none" w:sz="0" w:space="0" w:color="auto"/>
              </w:divBdr>
            </w:div>
            <w:div w:id="1265990695">
              <w:marLeft w:val="0"/>
              <w:marRight w:val="0"/>
              <w:marTop w:val="0"/>
              <w:marBottom w:val="0"/>
              <w:divBdr>
                <w:top w:val="none" w:sz="0" w:space="0" w:color="auto"/>
                <w:left w:val="none" w:sz="0" w:space="0" w:color="auto"/>
                <w:bottom w:val="none" w:sz="0" w:space="0" w:color="auto"/>
                <w:right w:val="none" w:sz="0" w:space="0" w:color="auto"/>
              </w:divBdr>
            </w:div>
            <w:div w:id="1271860152">
              <w:marLeft w:val="0"/>
              <w:marRight w:val="0"/>
              <w:marTop w:val="0"/>
              <w:marBottom w:val="0"/>
              <w:divBdr>
                <w:top w:val="none" w:sz="0" w:space="0" w:color="auto"/>
                <w:left w:val="none" w:sz="0" w:space="0" w:color="auto"/>
                <w:bottom w:val="none" w:sz="0" w:space="0" w:color="auto"/>
                <w:right w:val="none" w:sz="0" w:space="0" w:color="auto"/>
              </w:divBdr>
            </w:div>
            <w:div w:id="1274440751">
              <w:marLeft w:val="0"/>
              <w:marRight w:val="0"/>
              <w:marTop w:val="0"/>
              <w:marBottom w:val="0"/>
              <w:divBdr>
                <w:top w:val="none" w:sz="0" w:space="0" w:color="auto"/>
                <w:left w:val="none" w:sz="0" w:space="0" w:color="auto"/>
                <w:bottom w:val="none" w:sz="0" w:space="0" w:color="auto"/>
                <w:right w:val="none" w:sz="0" w:space="0" w:color="auto"/>
              </w:divBdr>
            </w:div>
            <w:div w:id="1276672316">
              <w:marLeft w:val="0"/>
              <w:marRight w:val="0"/>
              <w:marTop w:val="0"/>
              <w:marBottom w:val="0"/>
              <w:divBdr>
                <w:top w:val="none" w:sz="0" w:space="0" w:color="auto"/>
                <w:left w:val="none" w:sz="0" w:space="0" w:color="auto"/>
                <w:bottom w:val="none" w:sz="0" w:space="0" w:color="auto"/>
                <w:right w:val="none" w:sz="0" w:space="0" w:color="auto"/>
              </w:divBdr>
            </w:div>
            <w:div w:id="1285232303">
              <w:marLeft w:val="0"/>
              <w:marRight w:val="0"/>
              <w:marTop w:val="0"/>
              <w:marBottom w:val="0"/>
              <w:divBdr>
                <w:top w:val="none" w:sz="0" w:space="0" w:color="auto"/>
                <w:left w:val="none" w:sz="0" w:space="0" w:color="auto"/>
                <w:bottom w:val="none" w:sz="0" w:space="0" w:color="auto"/>
                <w:right w:val="none" w:sz="0" w:space="0" w:color="auto"/>
              </w:divBdr>
            </w:div>
            <w:div w:id="1295674132">
              <w:marLeft w:val="0"/>
              <w:marRight w:val="0"/>
              <w:marTop w:val="0"/>
              <w:marBottom w:val="0"/>
              <w:divBdr>
                <w:top w:val="none" w:sz="0" w:space="0" w:color="auto"/>
                <w:left w:val="none" w:sz="0" w:space="0" w:color="auto"/>
                <w:bottom w:val="none" w:sz="0" w:space="0" w:color="auto"/>
                <w:right w:val="none" w:sz="0" w:space="0" w:color="auto"/>
              </w:divBdr>
            </w:div>
            <w:div w:id="1300265027">
              <w:marLeft w:val="0"/>
              <w:marRight w:val="0"/>
              <w:marTop w:val="0"/>
              <w:marBottom w:val="0"/>
              <w:divBdr>
                <w:top w:val="none" w:sz="0" w:space="0" w:color="auto"/>
                <w:left w:val="none" w:sz="0" w:space="0" w:color="auto"/>
                <w:bottom w:val="none" w:sz="0" w:space="0" w:color="auto"/>
                <w:right w:val="none" w:sz="0" w:space="0" w:color="auto"/>
              </w:divBdr>
            </w:div>
            <w:div w:id="1305620051">
              <w:marLeft w:val="0"/>
              <w:marRight w:val="0"/>
              <w:marTop w:val="0"/>
              <w:marBottom w:val="0"/>
              <w:divBdr>
                <w:top w:val="none" w:sz="0" w:space="0" w:color="auto"/>
                <w:left w:val="none" w:sz="0" w:space="0" w:color="auto"/>
                <w:bottom w:val="none" w:sz="0" w:space="0" w:color="auto"/>
                <w:right w:val="none" w:sz="0" w:space="0" w:color="auto"/>
              </w:divBdr>
            </w:div>
            <w:div w:id="1308241718">
              <w:marLeft w:val="0"/>
              <w:marRight w:val="0"/>
              <w:marTop w:val="0"/>
              <w:marBottom w:val="0"/>
              <w:divBdr>
                <w:top w:val="none" w:sz="0" w:space="0" w:color="auto"/>
                <w:left w:val="none" w:sz="0" w:space="0" w:color="auto"/>
                <w:bottom w:val="none" w:sz="0" w:space="0" w:color="auto"/>
                <w:right w:val="none" w:sz="0" w:space="0" w:color="auto"/>
              </w:divBdr>
            </w:div>
            <w:div w:id="1329333004">
              <w:marLeft w:val="0"/>
              <w:marRight w:val="0"/>
              <w:marTop w:val="0"/>
              <w:marBottom w:val="0"/>
              <w:divBdr>
                <w:top w:val="none" w:sz="0" w:space="0" w:color="auto"/>
                <w:left w:val="none" w:sz="0" w:space="0" w:color="auto"/>
                <w:bottom w:val="none" w:sz="0" w:space="0" w:color="auto"/>
                <w:right w:val="none" w:sz="0" w:space="0" w:color="auto"/>
              </w:divBdr>
            </w:div>
            <w:div w:id="1336884470">
              <w:marLeft w:val="0"/>
              <w:marRight w:val="0"/>
              <w:marTop w:val="0"/>
              <w:marBottom w:val="0"/>
              <w:divBdr>
                <w:top w:val="none" w:sz="0" w:space="0" w:color="auto"/>
                <w:left w:val="none" w:sz="0" w:space="0" w:color="auto"/>
                <w:bottom w:val="none" w:sz="0" w:space="0" w:color="auto"/>
                <w:right w:val="none" w:sz="0" w:space="0" w:color="auto"/>
              </w:divBdr>
            </w:div>
            <w:div w:id="1358895569">
              <w:marLeft w:val="0"/>
              <w:marRight w:val="0"/>
              <w:marTop w:val="0"/>
              <w:marBottom w:val="0"/>
              <w:divBdr>
                <w:top w:val="none" w:sz="0" w:space="0" w:color="auto"/>
                <w:left w:val="none" w:sz="0" w:space="0" w:color="auto"/>
                <w:bottom w:val="none" w:sz="0" w:space="0" w:color="auto"/>
                <w:right w:val="none" w:sz="0" w:space="0" w:color="auto"/>
              </w:divBdr>
            </w:div>
            <w:div w:id="1365207811">
              <w:marLeft w:val="0"/>
              <w:marRight w:val="0"/>
              <w:marTop w:val="0"/>
              <w:marBottom w:val="0"/>
              <w:divBdr>
                <w:top w:val="none" w:sz="0" w:space="0" w:color="auto"/>
                <w:left w:val="none" w:sz="0" w:space="0" w:color="auto"/>
                <w:bottom w:val="none" w:sz="0" w:space="0" w:color="auto"/>
                <w:right w:val="none" w:sz="0" w:space="0" w:color="auto"/>
              </w:divBdr>
            </w:div>
            <w:div w:id="1371802558">
              <w:marLeft w:val="0"/>
              <w:marRight w:val="0"/>
              <w:marTop w:val="0"/>
              <w:marBottom w:val="0"/>
              <w:divBdr>
                <w:top w:val="none" w:sz="0" w:space="0" w:color="auto"/>
                <w:left w:val="none" w:sz="0" w:space="0" w:color="auto"/>
                <w:bottom w:val="none" w:sz="0" w:space="0" w:color="auto"/>
                <w:right w:val="none" w:sz="0" w:space="0" w:color="auto"/>
              </w:divBdr>
            </w:div>
            <w:div w:id="1387945375">
              <w:marLeft w:val="0"/>
              <w:marRight w:val="0"/>
              <w:marTop w:val="0"/>
              <w:marBottom w:val="0"/>
              <w:divBdr>
                <w:top w:val="none" w:sz="0" w:space="0" w:color="auto"/>
                <w:left w:val="none" w:sz="0" w:space="0" w:color="auto"/>
                <w:bottom w:val="none" w:sz="0" w:space="0" w:color="auto"/>
                <w:right w:val="none" w:sz="0" w:space="0" w:color="auto"/>
              </w:divBdr>
            </w:div>
            <w:div w:id="1388190963">
              <w:marLeft w:val="0"/>
              <w:marRight w:val="0"/>
              <w:marTop w:val="0"/>
              <w:marBottom w:val="0"/>
              <w:divBdr>
                <w:top w:val="none" w:sz="0" w:space="0" w:color="auto"/>
                <w:left w:val="none" w:sz="0" w:space="0" w:color="auto"/>
                <w:bottom w:val="none" w:sz="0" w:space="0" w:color="auto"/>
                <w:right w:val="none" w:sz="0" w:space="0" w:color="auto"/>
              </w:divBdr>
            </w:div>
            <w:div w:id="1392537238">
              <w:marLeft w:val="0"/>
              <w:marRight w:val="0"/>
              <w:marTop w:val="0"/>
              <w:marBottom w:val="0"/>
              <w:divBdr>
                <w:top w:val="none" w:sz="0" w:space="0" w:color="auto"/>
                <w:left w:val="none" w:sz="0" w:space="0" w:color="auto"/>
                <w:bottom w:val="none" w:sz="0" w:space="0" w:color="auto"/>
                <w:right w:val="none" w:sz="0" w:space="0" w:color="auto"/>
              </w:divBdr>
            </w:div>
            <w:div w:id="1409307192">
              <w:marLeft w:val="0"/>
              <w:marRight w:val="0"/>
              <w:marTop w:val="0"/>
              <w:marBottom w:val="0"/>
              <w:divBdr>
                <w:top w:val="none" w:sz="0" w:space="0" w:color="auto"/>
                <w:left w:val="none" w:sz="0" w:space="0" w:color="auto"/>
                <w:bottom w:val="none" w:sz="0" w:space="0" w:color="auto"/>
                <w:right w:val="none" w:sz="0" w:space="0" w:color="auto"/>
              </w:divBdr>
            </w:div>
            <w:div w:id="1412314528">
              <w:marLeft w:val="0"/>
              <w:marRight w:val="0"/>
              <w:marTop w:val="0"/>
              <w:marBottom w:val="0"/>
              <w:divBdr>
                <w:top w:val="none" w:sz="0" w:space="0" w:color="auto"/>
                <w:left w:val="none" w:sz="0" w:space="0" w:color="auto"/>
                <w:bottom w:val="none" w:sz="0" w:space="0" w:color="auto"/>
                <w:right w:val="none" w:sz="0" w:space="0" w:color="auto"/>
              </w:divBdr>
            </w:div>
            <w:div w:id="1412392426">
              <w:marLeft w:val="0"/>
              <w:marRight w:val="0"/>
              <w:marTop w:val="0"/>
              <w:marBottom w:val="0"/>
              <w:divBdr>
                <w:top w:val="none" w:sz="0" w:space="0" w:color="auto"/>
                <w:left w:val="none" w:sz="0" w:space="0" w:color="auto"/>
                <w:bottom w:val="none" w:sz="0" w:space="0" w:color="auto"/>
                <w:right w:val="none" w:sz="0" w:space="0" w:color="auto"/>
              </w:divBdr>
            </w:div>
            <w:div w:id="1417088776">
              <w:marLeft w:val="0"/>
              <w:marRight w:val="0"/>
              <w:marTop w:val="0"/>
              <w:marBottom w:val="0"/>
              <w:divBdr>
                <w:top w:val="none" w:sz="0" w:space="0" w:color="auto"/>
                <w:left w:val="none" w:sz="0" w:space="0" w:color="auto"/>
                <w:bottom w:val="none" w:sz="0" w:space="0" w:color="auto"/>
                <w:right w:val="none" w:sz="0" w:space="0" w:color="auto"/>
              </w:divBdr>
            </w:div>
            <w:div w:id="1427768172">
              <w:marLeft w:val="0"/>
              <w:marRight w:val="0"/>
              <w:marTop w:val="0"/>
              <w:marBottom w:val="0"/>
              <w:divBdr>
                <w:top w:val="none" w:sz="0" w:space="0" w:color="auto"/>
                <w:left w:val="none" w:sz="0" w:space="0" w:color="auto"/>
                <w:bottom w:val="none" w:sz="0" w:space="0" w:color="auto"/>
                <w:right w:val="none" w:sz="0" w:space="0" w:color="auto"/>
              </w:divBdr>
            </w:div>
            <w:div w:id="1437941521">
              <w:marLeft w:val="0"/>
              <w:marRight w:val="0"/>
              <w:marTop w:val="0"/>
              <w:marBottom w:val="0"/>
              <w:divBdr>
                <w:top w:val="none" w:sz="0" w:space="0" w:color="auto"/>
                <w:left w:val="none" w:sz="0" w:space="0" w:color="auto"/>
                <w:bottom w:val="none" w:sz="0" w:space="0" w:color="auto"/>
                <w:right w:val="none" w:sz="0" w:space="0" w:color="auto"/>
              </w:divBdr>
            </w:div>
            <w:div w:id="1441756241">
              <w:marLeft w:val="0"/>
              <w:marRight w:val="0"/>
              <w:marTop w:val="0"/>
              <w:marBottom w:val="0"/>
              <w:divBdr>
                <w:top w:val="none" w:sz="0" w:space="0" w:color="auto"/>
                <w:left w:val="none" w:sz="0" w:space="0" w:color="auto"/>
                <w:bottom w:val="none" w:sz="0" w:space="0" w:color="auto"/>
                <w:right w:val="none" w:sz="0" w:space="0" w:color="auto"/>
              </w:divBdr>
            </w:div>
            <w:div w:id="1451900726">
              <w:marLeft w:val="0"/>
              <w:marRight w:val="0"/>
              <w:marTop w:val="0"/>
              <w:marBottom w:val="0"/>
              <w:divBdr>
                <w:top w:val="none" w:sz="0" w:space="0" w:color="auto"/>
                <w:left w:val="none" w:sz="0" w:space="0" w:color="auto"/>
                <w:bottom w:val="none" w:sz="0" w:space="0" w:color="auto"/>
                <w:right w:val="none" w:sz="0" w:space="0" w:color="auto"/>
              </w:divBdr>
            </w:div>
            <w:div w:id="1465732911">
              <w:marLeft w:val="0"/>
              <w:marRight w:val="0"/>
              <w:marTop w:val="0"/>
              <w:marBottom w:val="0"/>
              <w:divBdr>
                <w:top w:val="none" w:sz="0" w:space="0" w:color="auto"/>
                <w:left w:val="none" w:sz="0" w:space="0" w:color="auto"/>
                <w:bottom w:val="none" w:sz="0" w:space="0" w:color="auto"/>
                <w:right w:val="none" w:sz="0" w:space="0" w:color="auto"/>
              </w:divBdr>
            </w:div>
            <w:div w:id="1472819344">
              <w:marLeft w:val="0"/>
              <w:marRight w:val="0"/>
              <w:marTop w:val="0"/>
              <w:marBottom w:val="0"/>
              <w:divBdr>
                <w:top w:val="none" w:sz="0" w:space="0" w:color="auto"/>
                <w:left w:val="none" w:sz="0" w:space="0" w:color="auto"/>
                <w:bottom w:val="none" w:sz="0" w:space="0" w:color="auto"/>
                <w:right w:val="none" w:sz="0" w:space="0" w:color="auto"/>
              </w:divBdr>
            </w:div>
            <w:div w:id="1478646204">
              <w:marLeft w:val="0"/>
              <w:marRight w:val="0"/>
              <w:marTop w:val="0"/>
              <w:marBottom w:val="0"/>
              <w:divBdr>
                <w:top w:val="none" w:sz="0" w:space="0" w:color="auto"/>
                <w:left w:val="none" w:sz="0" w:space="0" w:color="auto"/>
                <w:bottom w:val="none" w:sz="0" w:space="0" w:color="auto"/>
                <w:right w:val="none" w:sz="0" w:space="0" w:color="auto"/>
              </w:divBdr>
            </w:div>
            <w:div w:id="1482771379">
              <w:marLeft w:val="0"/>
              <w:marRight w:val="0"/>
              <w:marTop w:val="0"/>
              <w:marBottom w:val="0"/>
              <w:divBdr>
                <w:top w:val="none" w:sz="0" w:space="0" w:color="auto"/>
                <w:left w:val="none" w:sz="0" w:space="0" w:color="auto"/>
                <w:bottom w:val="none" w:sz="0" w:space="0" w:color="auto"/>
                <w:right w:val="none" w:sz="0" w:space="0" w:color="auto"/>
              </w:divBdr>
            </w:div>
            <w:div w:id="1495216258">
              <w:marLeft w:val="0"/>
              <w:marRight w:val="0"/>
              <w:marTop w:val="0"/>
              <w:marBottom w:val="0"/>
              <w:divBdr>
                <w:top w:val="none" w:sz="0" w:space="0" w:color="auto"/>
                <w:left w:val="none" w:sz="0" w:space="0" w:color="auto"/>
                <w:bottom w:val="none" w:sz="0" w:space="0" w:color="auto"/>
                <w:right w:val="none" w:sz="0" w:space="0" w:color="auto"/>
              </w:divBdr>
            </w:div>
            <w:div w:id="1499343158">
              <w:marLeft w:val="0"/>
              <w:marRight w:val="0"/>
              <w:marTop w:val="0"/>
              <w:marBottom w:val="0"/>
              <w:divBdr>
                <w:top w:val="none" w:sz="0" w:space="0" w:color="auto"/>
                <w:left w:val="none" w:sz="0" w:space="0" w:color="auto"/>
                <w:bottom w:val="none" w:sz="0" w:space="0" w:color="auto"/>
                <w:right w:val="none" w:sz="0" w:space="0" w:color="auto"/>
              </w:divBdr>
            </w:div>
            <w:div w:id="1501240701">
              <w:marLeft w:val="0"/>
              <w:marRight w:val="0"/>
              <w:marTop w:val="0"/>
              <w:marBottom w:val="0"/>
              <w:divBdr>
                <w:top w:val="none" w:sz="0" w:space="0" w:color="auto"/>
                <w:left w:val="none" w:sz="0" w:space="0" w:color="auto"/>
                <w:bottom w:val="none" w:sz="0" w:space="0" w:color="auto"/>
                <w:right w:val="none" w:sz="0" w:space="0" w:color="auto"/>
              </w:divBdr>
            </w:div>
            <w:div w:id="1501968530">
              <w:marLeft w:val="0"/>
              <w:marRight w:val="0"/>
              <w:marTop w:val="0"/>
              <w:marBottom w:val="0"/>
              <w:divBdr>
                <w:top w:val="none" w:sz="0" w:space="0" w:color="auto"/>
                <w:left w:val="none" w:sz="0" w:space="0" w:color="auto"/>
                <w:bottom w:val="none" w:sz="0" w:space="0" w:color="auto"/>
                <w:right w:val="none" w:sz="0" w:space="0" w:color="auto"/>
              </w:divBdr>
            </w:div>
            <w:div w:id="1512715734">
              <w:marLeft w:val="0"/>
              <w:marRight w:val="0"/>
              <w:marTop w:val="0"/>
              <w:marBottom w:val="0"/>
              <w:divBdr>
                <w:top w:val="none" w:sz="0" w:space="0" w:color="auto"/>
                <w:left w:val="none" w:sz="0" w:space="0" w:color="auto"/>
                <w:bottom w:val="none" w:sz="0" w:space="0" w:color="auto"/>
                <w:right w:val="none" w:sz="0" w:space="0" w:color="auto"/>
              </w:divBdr>
            </w:div>
            <w:div w:id="1514684704">
              <w:marLeft w:val="0"/>
              <w:marRight w:val="0"/>
              <w:marTop w:val="0"/>
              <w:marBottom w:val="0"/>
              <w:divBdr>
                <w:top w:val="none" w:sz="0" w:space="0" w:color="auto"/>
                <w:left w:val="none" w:sz="0" w:space="0" w:color="auto"/>
                <w:bottom w:val="none" w:sz="0" w:space="0" w:color="auto"/>
                <w:right w:val="none" w:sz="0" w:space="0" w:color="auto"/>
              </w:divBdr>
            </w:div>
            <w:div w:id="1518153526">
              <w:marLeft w:val="0"/>
              <w:marRight w:val="0"/>
              <w:marTop w:val="0"/>
              <w:marBottom w:val="0"/>
              <w:divBdr>
                <w:top w:val="none" w:sz="0" w:space="0" w:color="auto"/>
                <w:left w:val="none" w:sz="0" w:space="0" w:color="auto"/>
                <w:bottom w:val="none" w:sz="0" w:space="0" w:color="auto"/>
                <w:right w:val="none" w:sz="0" w:space="0" w:color="auto"/>
              </w:divBdr>
            </w:div>
            <w:div w:id="1526864566">
              <w:marLeft w:val="0"/>
              <w:marRight w:val="0"/>
              <w:marTop w:val="0"/>
              <w:marBottom w:val="0"/>
              <w:divBdr>
                <w:top w:val="none" w:sz="0" w:space="0" w:color="auto"/>
                <w:left w:val="none" w:sz="0" w:space="0" w:color="auto"/>
                <w:bottom w:val="none" w:sz="0" w:space="0" w:color="auto"/>
                <w:right w:val="none" w:sz="0" w:space="0" w:color="auto"/>
              </w:divBdr>
            </w:div>
            <w:div w:id="1526864641">
              <w:marLeft w:val="0"/>
              <w:marRight w:val="0"/>
              <w:marTop w:val="0"/>
              <w:marBottom w:val="0"/>
              <w:divBdr>
                <w:top w:val="none" w:sz="0" w:space="0" w:color="auto"/>
                <w:left w:val="none" w:sz="0" w:space="0" w:color="auto"/>
                <w:bottom w:val="none" w:sz="0" w:space="0" w:color="auto"/>
                <w:right w:val="none" w:sz="0" w:space="0" w:color="auto"/>
              </w:divBdr>
            </w:div>
            <w:div w:id="1532955217">
              <w:marLeft w:val="0"/>
              <w:marRight w:val="0"/>
              <w:marTop w:val="0"/>
              <w:marBottom w:val="0"/>
              <w:divBdr>
                <w:top w:val="none" w:sz="0" w:space="0" w:color="auto"/>
                <w:left w:val="none" w:sz="0" w:space="0" w:color="auto"/>
                <w:bottom w:val="none" w:sz="0" w:space="0" w:color="auto"/>
                <w:right w:val="none" w:sz="0" w:space="0" w:color="auto"/>
              </w:divBdr>
            </w:div>
            <w:div w:id="1536577549">
              <w:marLeft w:val="0"/>
              <w:marRight w:val="0"/>
              <w:marTop w:val="0"/>
              <w:marBottom w:val="0"/>
              <w:divBdr>
                <w:top w:val="none" w:sz="0" w:space="0" w:color="auto"/>
                <w:left w:val="none" w:sz="0" w:space="0" w:color="auto"/>
                <w:bottom w:val="none" w:sz="0" w:space="0" w:color="auto"/>
                <w:right w:val="none" w:sz="0" w:space="0" w:color="auto"/>
              </w:divBdr>
            </w:div>
            <w:div w:id="1556159951">
              <w:marLeft w:val="0"/>
              <w:marRight w:val="0"/>
              <w:marTop w:val="0"/>
              <w:marBottom w:val="0"/>
              <w:divBdr>
                <w:top w:val="none" w:sz="0" w:space="0" w:color="auto"/>
                <w:left w:val="none" w:sz="0" w:space="0" w:color="auto"/>
                <w:bottom w:val="none" w:sz="0" w:space="0" w:color="auto"/>
                <w:right w:val="none" w:sz="0" w:space="0" w:color="auto"/>
              </w:divBdr>
            </w:div>
            <w:div w:id="1562595156">
              <w:marLeft w:val="0"/>
              <w:marRight w:val="0"/>
              <w:marTop w:val="0"/>
              <w:marBottom w:val="0"/>
              <w:divBdr>
                <w:top w:val="none" w:sz="0" w:space="0" w:color="auto"/>
                <w:left w:val="none" w:sz="0" w:space="0" w:color="auto"/>
                <w:bottom w:val="none" w:sz="0" w:space="0" w:color="auto"/>
                <w:right w:val="none" w:sz="0" w:space="0" w:color="auto"/>
              </w:divBdr>
            </w:div>
            <w:div w:id="1570116779">
              <w:marLeft w:val="0"/>
              <w:marRight w:val="0"/>
              <w:marTop w:val="0"/>
              <w:marBottom w:val="0"/>
              <w:divBdr>
                <w:top w:val="none" w:sz="0" w:space="0" w:color="auto"/>
                <w:left w:val="none" w:sz="0" w:space="0" w:color="auto"/>
                <w:bottom w:val="none" w:sz="0" w:space="0" w:color="auto"/>
                <w:right w:val="none" w:sz="0" w:space="0" w:color="auto"/>
              </w:divBdr>
            </w:div>
            <w:div w:id="1570574762">
              <w:marLeft w:val="0"/>
              <w:marRight w:val="0"/>
              <w:marTop w:val="0"/>
              <w:marBottom w:val="0"/>
              <w:divBdr>
                <w:top w:val="none" w:sz="0" w:space="0" w:color="auto"/>
                <w:left w:val="none" w:sz="0" w:space="0" w:color="auto"/>
                <w:bottom w:val="none" w:sz="0" w:space="0" w:color="auto"/>
                <w:right w:val="none" w:sz="0" w:space="0" w:color="auto"/>
              </w:divBdr>
            </w:div>
            <w:div w:id="1573542876">
              <w:marLeft w:val="0"/>
              <w:marRight w:val="0"/>
              <w:marTop w:val="0"/>
              <w:marBottom w:val="0"/>
              <w:divBdr>
                <w:top w:val="none" w:sz="0" w:space="0" w:color="auto"/>
                <w:left w:val="none" w:sz="0" w:space="0" w:color="auto"/>
                <w:bottom w:val="none" w:sz="0" w:space="0" w:color="auto"/>
                <w:right w:val="none" w:sz="0" w:space="0" w:color="auto"/>
              </w:divBdr>
            </w:div>
            <w:div w:id="1574241087">
              <w:marLeft w:val="0"/>
              <w:marRight w:val="0"/>
              <w:marTop w:val="0"/>
              <w:marBottom w:val="0"/>
              <w:divBdr>
                <w:top w:val="none" w:sz="0" w:space="0" w:color="auto"/>
                <w:left w:val="none" w:sz="0" w:space="0" w:color="auto"/>
                <w:bottom w:val="none" w:sz="0" w:space="0" w:color="auto"/>
                <w:right w:val="none" w:sz="0" w:space="0" w:color="auto"/>
              </w:divBdr>
            </w:div>
            <w:div w:id="1583293897">
              <w:marLeft w:val="0"/>
              <w:marRight w:val="0"/>
              <w:marTop w:val="0"/>
              <w:marBottom w:val="0"/>
              <w:divBdr>
                <w:top w:val="none" w:sz="0" w:space="0" w:color="auto"/>
                <w:left w:val="none" w:sz="0" w:space="0" w:color="auto"/>
                <w:bottom w:val="none" w:sz="0" w:space="0" w:color="auto"/>
                <w:right w:val="none" w:sz="0" w:space="0" w:color="auto"/>
              </w:divBdr>
            </w:div>
            <w:div w:id="1585525989">
              <w:marLeft w:val="0"/>
              <w:marRight w:val="0"/>
              <w:marTop w:val="0"/>
              <w:marBottom w:val="0"/>
              <w:divBdr>
                <w:top w:val="none" w:sz="0" w:space="0" w:color="auto"/>
                <w:left w:val="none" w:sz="0" w:space="0" w:color="auto"/>
                <w:bottom w:val="none" w:sz="0" w:space="0" w:color="auto"/>
                <w:right w:val="none" w:sz="0" w:space="0" w:color="auto"/>
              </w:divBdr>
            </w:div>
            <w:div w:id="1588461925">
              <w:marLeft w:val="0"/>
              <w:marRight w:val="0"/>
              <w:marTop w:val="0"/>
              <w:marBottom w:val="0"/>
              <w:divBdr>
                <w:top w:val="none" w:sz="0" w:space="0" w:color="auto"/>
                <w:left w:val="none" w:sz="0" w:space="0" w:color="auto"/>
                <w:bottom w:val="none" w:sz="0" w:space="0" w:color="auto"/>
                <w:right w:val="none" w:sz="0" w:space="0" w:color="auto"/>
              </w:divBdr>
            </w:div>
            <w:div w:id="1590038956">
              <w:marLeft w:val="0"/>
              <w:marRight w:val="0"/>
              <w:marTop w:val="0"/>
              <w:marBottom w:val="0"/>
              <w:divBdr>
                <w:top w:val="none" w:sz="0" w:space="0" w:color="auto"/>
                <w:left w:val="none" w:sz="0" w:space="0" w:color="auto"/>
                <w:bottom w:val="none" w:sz="0" w:space="0" w:color="auto"/>
                <w:right w:val="none" w:sz="0" w:space="0" w:color="auto"/>
              </w:divBdr>
            </w:div>
            <w:div w:id="1601446531">
              <w:marLeft w:val="0"/>
              <w:marRight w:val="0"/>
              <w:marTop w:val="0"/>
              <w:marBottom w:val="0"/>
              <w:divBdr>
                <w:top w:val="none" w:sz="0" w:space="0" w:color="auto"/>
                <w:left w:val="none" w:sz="0" w:space="0" w:color="auto"/>
                <w:bottom w:val="none" w:sz="0" w:space="0" w:color="auto"/>
                <w:right w:val="none" w:sz="0" w:space="0" w:color="auto"/>
              </w:divBdr>
            </w:div>
            <w:div w:id="1604802011">
              <w:marLeft w:val="0"/>
              <w:marRight w:val="0"/>
              <w:marTop w:val="0"/>
              <w:marBottom w:val="0"/>
              <w:divBdr>
                <w:top w:val="none" w:sz="0" w:space="0" w:color="auto"/>
                <w:left w:val="none" w:sz="0" w:space="0" w:color="auto"/>
                <w:bottom w:val="none" w:sz="0" w:space="0" w:color="auto"/>
                <w:right w:val="none" w:sz="0" w:space="0" w:color="auto"/>
              </w:divBdr>
            </w:div>
            <w:div w:id="1610775472">
              <w:marLeft w:val="0"/>
              <w:marRight w:val="0"/>
              <w:marTop w:val="0"/>
              <w:marBottom w:val="0"/>
              <w:divBdr>
                <w:top w:val="none" w:sz="0" w:space="0" w:color="auto"/>
                <w:left w:val="none" w:sz="0" w:space="0" w:color="auto"/>
                <w:bottom w:val="none" w:sz="0" w:space="0" w:color="auto"/>
                <w:right w:val="none" w:sz="0" w:space="0" w:color="auto"/>
              </w:divBdr>
            </w:div>
            <w:div w:id="1611889798">
              <w:marLeft w:val="0"/>
              <w:marRight w:val="0"/>
              <w:marTop w:val="0"/>
              <w:marBottom w:val="0"/>
              <w:divBdr>
                <w:top w:val="none" w:sz="0" w:space="0" w:color="auto"/>
                <w:left w:val="none" w:sz="0" w:space="0" w:color="auto"/>
                <w:bottom w:val="none" w:sz="0" w:space="0" w:color="auto"/>
                <w:right w:val="none" w:sz="0" w:space="0" w:color="auto"/>
              </w:divBdr>
            </w:div>
            <w:div w:id="1616213170">
              <w:marLeft w:val="0"/>
              <w:marRight w:val="0"/>
              <w:marTop w:val="0"/>
              <w:marBottom w:val="0"/>
              <w:divBdr>
                <w:top w:val="none" w:sz="0" w:space="0" w:color="auto"/>
                <w:left w:val="none" w:sz="0" w:space="0" w:color="auto"/>
                <w:bottom w:val="none" w:sz="0" w:space="0" w:color="auto"/>
                <w:right w:val="none" w:sz="0" w:space="0" w:color="auto"/>
              </w:divBdr>
            </w:div>
            <w:div w:id="1620868702">
              <w:marLeft w:val="0"/>
              <w:marRight w:val="0"/>
              <w:marTop w:val="0"/>
              <w:marBottom w:val="0"/>
              <w:divBdr>
                <w:top w:val="none" w:sz="0" w:space="0" w:color="auto"/>
                <w:left w:val="none" w:sz="0" w:space="0" w:color="auto"/>
                <w:bottom w:val="none" w:sz="0" w:space="0" w:color="auto"/>
                <w:right w:val="none" w:sz="0" w:space="0" w:color="auto"/>
              </w:divBdr>
            </w:div>
            <w:div w:id="1632242745">
              <w:marLeft w:val="0"/>
              <w:marRight w:val="0"/>
              <w:marTop w:val="0"/>
              <w:marBottom w:val="0"/>
              <w:divBdr>
                <w:top w:val="none" w:sz="0" w:space="0" w:color="auto"/>
                <w:left w:val="none" w:sz="0" w:space="0" w:color="auto"/>
                <w:bottom w:val="none" w:sz="0" w:space="0" w:color="auto"/>
                <w:right w:val="none" w:sz="0" w:space="0" w:color="auto"/>
              </w:divBdr>
            </w:div>
            <w:div w:id="1637176536">
              <w:marLeft w:val="0"/>
              <w:marRight w:val="0"/>
              <w:marTop w:val="0"/>
              <w:marBottom w:val="0"/>
              <w:divBdr>
                <w:top w:val="none" w:sz="0" w:space="0" w:color="auto"/>
                <w:left w:val="none" w:sz="0" w:space="0" w:color="auto"/>
                <w:bottom w:val="none" w:sz="0" w:space="0" w:color="auto"/>
                <w:right w:val="none" w:sz="0" w:space="0" w:color="auto"/>
              </w:divBdr>
            </w:div>
            <w:div w:id="1642150897">
              <w:marLeft w:val="0"/>
              <w:marRight w:val="0"/>
              <w:marTop w:val="0"/>
              <w:marBottom w:val="0"/>
              <w:divBdr>
                <w:top w:val="none" w:sz="0" w:space="0" w:color="auto"/>
                <w:left w:val="none" w:sz="0" w:space="0" w:color="auto"/>
                <w:bottom w:val="none" w:sz="0" w:space="0" w:color="auto"/>
                <w:right w:val="none" w:sz="0" w:space="0" w:color="auto"/>
              </w:divBdr>
            </w:div>
            <w:div w:id="1644001836">
              <w:marLeft w:val="0"/>
              <w:marRight w:val="0"/>
              <w:marTop w:val="0"/>
              <w:marBottom w:val="0"/>
              <w:divBdr>
                <w:top w:val="none" w:sz="0" w:space="0" w:color="auto"/>
                <w:left w:val="none" w:sz="0" w:space="0" w:color="auto"/>
                <w:bottom w:val="none" w:sz="0" w:space="0" w:color="auto"/>
                <w:right w:val="none" w:sz="0" w:space="0" w:color="auto"/>
              </w:divBdr>
            </w:div>
            <w:div w:id="1651133936">
              <w:marLeft w:val="0"/>
              <w:marRight w:val="0"/>
              <w:marTop w:val="0"/>
              <w:marBottom w:val="0"/>
              <w:divBdr>
                <w:top w:val="none" w:sz="0" w:space="0" w:color="auto"/>
                <w:left w:val="none" w:sz="0" w:space="0" w:color="auto"/>
                <w:bottom w:val="none" w:sz="0" w:space="0" w:color="auto"/>
                <w:right w:val="none" w:sz="0" w:space="0" w:color="auto"/>
              </w:divBdr>
            </w:div>
            <w:div w:id="1661998949">
              <w:marLeft w:val="0"/>
              <w:marRight w:val="0"/>
              <w:marTop w:val="0"/>
              <w:marBottom w:val="0"/>
              <w:divBdr>
                <w:top w:val="none" w:sz="0" w:space="0" w:color="auto"/>
                <w:left w:val="none" w:sz="0" w:space="0" w:color="auto"/>
                <w:bottom w:val="none" w:sz="0" w:space="0" w:color="auto"/>
                <w:right w:val="none" w:sz="0" w:space="0" w:color="auto"/>
              </w:divBdr>
            </w:div>
            <w:div w:id="1688942377">
              <w:marLeft w:val="0"/>
              <w:marRight w:val="0"/>
              <w:marTop w:val="0"/>
              <w:marBottom w:val="0"/>
              <w:divBdr>
                <w:top w:val="none" w:sz="0" w:space="0" w:color="auto"/>
                <w:left w:val="none" w:sz="0" w:space="0" w:color="auto"/>
                <w:bottom w:val="none" w:sz="0" w:space="0" w:color="auto"/>
                <w:right w:val="none" w:sz="0" w:space="0" w:color="auto"/>
              </w:divBdr>
            </w:div>
            <w:div w:id="1697347263">
              <w:marLeft w:val="0"/>
              <w:marRight w:val="0"/>
              <w:marTop w:val="0"/>
              <w:marBottom w:val="0"/>
              <w:divBdr>
                <w:top w:val="none" w:sz="0" w:space="0" w:color="auto"/>
                <w:left w:val="none" w:sz="0" w:space="0" w:color="auto"/>
                <w:bottom w:val="none" w:sz="0" w:space="0" w:color="auto"/>
                <w:right w:val="none" w:sz="0" w:space="0" w:color="auto"/>
              </w:divBdr>
            </w:div>
            <w:div w:id="1706711658">
              <w:marLeft w:val="0"/>
              <w:marRight w:val="0"/>
              <w:marTop w:val="0"/>
              <w:marBottom w:val="0"/>
              <w:divBdr>
                <w:top w:val="none" w:sz="0" w:space="0" w:color="auto"/>
                <w:left w:val="none" w:sz="0" w:space="0" w:color="auto"/>
                <w:bottom w:val="none" w:sz="0" w:space="0" w:color="auto"/>
                <w:right w:val="none" w:sz="0" w:space="0" w:color="auto"/>
              </w:divBdr>
            </w:div>
            <w:div w:id="1707483193">
              <w:marLeft w:val="0"/>
              <w:marRight w:val="0"/>
              <w:marTop w:val="0"/>
              <w:marBottom w:val="0"/>
              <w:divBdr>
                <w:top w:val="none" w:sz="0" w:space="0" w:color="auto"/>
                <w:left w:val="none" w:sz="0" w:space="0" w:color="auto"/>
                <w:bottom w:val="none" w:sz="0" w:space="0" w:color="auto"/>
                <w:right w:val="none" w:sz="0" w:space="0" w:color="auto"/>
              </w:divBdr>
            </w:div>
            <w:div w:id="1715884409">
              <w:marLeft w:val="0"/>
              <w:marRight w:val="0"/>
              <w:marTop w:val="0"/>
              <w:marBottom w:val="0"/>
              <w:divBdr>
                <w:top w:val="none" w:sz="0" w:space="0" w:color="auto"/>
                <w:left w:val="none" w:sz="0" w:space="0" w:color="auto"/>
                <w:bottom w:val="none" w:sz="0" w:space="0" w:color="auto"/>
                <w:right w:val="none" w:sz="0" w:space="0" w:color="auto"/>
              </w:divBdr>
            </w:div>
            <w:div w:id="1725904946">
              <w:marLeft w:val="0"/>
              <w:marRight w:val="0"/>
              <w:marTop w:val="0"/>
              <w:marBottom w:val="0"/>
              <w:divBdr>
                <w:top w:val="none" w:sz="0" w:space="0" w:color="auto"/>
                <w:left w:val="none" w:sz="0" w:space="0" w:color="auto"/>
                <w:bottom w:val="none" w:sz="0" w:space="0" w:color="auto"/>
                <w:right w:val="none" w:sz="0" w:space="0" w:color="auto"/>
              </w:divBdr>
            </w:div>
            <w:div w:id="1735005804">
              <w:marLeft w:val="0"/>
              <w:marRight w:val="0"/>
              <w:marTop w:val="0"/>
              <w:marBottom w:val="0"/>
              <w:divBdr>
                <w:top w:val="none" w:sz="0" w:space="0" w:color="auto"/>
                <w:left w:val="none" w:sz="0" w:space="0" w:color="auto"/>
                <w:bottom w:val="none" w:sz="0" w:space="0" w:color="auto"/>
                <w:right w:val="none" w:sz="0" w:space="0" w:color="auto"/>
              </w:divBdr>
            </w:div>
            <w:div w:id="1743064305">
              <w:marLeft w:val="0"/>
              <w:marRight w:val="0"/>
              <w:marTop w:val="0"/>
              <w:marBottom w:val="0"/>
              <w:divBdr>
                <w:top w:val="none" w:sz="0" w:space="0" w:color="auto"/>
                <w:left w:val="none" w:sz="0" w:space="0" w:color="auto"/>
                <w:bottom w:val="none" w:sz="0" w:space="0" w:color="auto"/>
                <w:right w:val="none" w:sz="0" w:space="0" w:color="auto"/>
              </w:divBdr>
            </w:div>
            <w:div w:id="1752118317">
              <w:marLeft w:val="0"/>
              <w:marRight w:val="0"/>
              <w:marTop w:val="0"/>
              <w:marBottom w:val="0"/>
              <w:divBdr>
                <w:top w:val="none" w:sz="0" w:space="0" w:color="auto"/>
                <w:left w:val="none" w:sz="0" w:space="0" w:color="auto"/>
                <w:bottom w:val="none" w:sz="0" w:space="0" w:color="auto"/>
                <w:right w:val="none" w:sz="0" w:space="0" w:color="auto"/>
              </w:divBdr>
            </w:div>
            <w:div w:id="1752313823">
              <w:marLeft w:val="0"/>
              <w:marRight w:val="0"/>
              <w:marTop w:val="0"/>
              <w:marBottom w:val="0"/>
              <w:divBdr>
                <w:top w:val="none" w:sz="0" w:space="0" w:color="auto"/>
                <w:left w:val="none" w:sz="0" w:space="0" w:color="auto"/>
                <w:bottom w:val="none" w:sz="0" w:space="0" w:color="auto"/>
                <w:right w:val="none" w:sz="0" w:space="0" w:color="auto"/>
              </w:divBdr>
            </w:div>
            <w:div w:id="1754862434">
              <w:marLeft w:val="0"/>
              <w:marRight w:val="0"/>
              <w:marTop w:val="0"/>
              <w:marBottom w:val="0"/>
              <w:divBdr>
                <w:top w:val="none" w:sz="0" w:space="0" w:color="auto"/>
                <w:left w:val="none" w:sz="0" w:space="0" w:color="auto"/>
                <w:bottom w:val="none" w:sz="0" w:space="0" w:color="auto"/>
                <w:right w:val="none" w:sz="0" w:space="0" w:color="auto"/>
              </w:divBdr>
            </w:div>
            <w:div w:id="1770155031">
              <w:marLeft w:val="0"/>
              <w:marRight w:val="0"/>
              <w:marTop w:val="0"/>
              <w:marBottom w:val="0"/>
              <w:divBdr>
                <w:top w:val="none" w:sz="0" w:space="0" w:color="auto"/>
                <w:left w:val="none" w:sz="0" w:space="0" w:color="auto"/>
                <w:bottom w:val="none" w:sz="0" w:space="0" w:color="auto"/>
                <w:right w:val="none" w:sz="0" w:space="0" w:color="auto"/>
              </w:divBdr>
            </w:div>
            <w:div w:id="1772430698">
              <w:marLeft w:val="0"/>
              <w:marRight w:val="0"/>
              <w:marTop w:val="0"/>
              <w:marBottom w:val="0"/>
              <w:divBdr>
                <w:top w:val="none" w:sz="0" w:space="0" w:color="auto"/>
                <w:left w:val="none" w:sz="0" w:space="0" w:color="auto"/>
                <w:bottom w:val="none" w:sz="0" w:space="0" w:color="auto"/>
                <w:right w:val="none" w:sz="0" w:space="0" w:color="auto"/>
              </w:divBdr>
            </w:div>
            <w:div w:id="1773746496">
              <w:marLeft w:val="0"/>
              <w:marRight w:val="0"/>
              <w:marTop w:val="0"/>
              <w:marBottom w:val="0"/>
              <w:divBdr>
                <w:top w:val="none" w:sz="0" w:space="0" w:color="auto"/>
                <w:left w:val="none" w:sz="0" w:space="0" w:color="auto"/>
                <w:bottom w:val="none" w:sz="0" w:space="0" w:color="auto"/>
                <w:right w:val="none" w:sz="0" w:space="0" w:color="auto"/>
              </w:divBdr>
            </w:div>
            <w:div w:id="1788503653">
              <w:marLeft w:val="0"/>
              <w:marRight w:val="0"/>
              <w:marTop w:val="0"/>
              <w:marBottom w:val="0"/>
              <w:divBdr>
                <w:top w:val="none" w:sz="0" w:space="0" w:color="auto"/>
                <w:left w:val="none" w:sz="0" w:space="0" w:color="auto"/>
                <w:bottom w:val="none" w:sz="0" w:space="0" w:color="auto"/>
                <w:right w:val="none" w:sz="0" w:space="0" w:color="auto"/>
              </w:divBdr>
            </w:div>
            <w:div w:id="1789159666">
              <w:marLeft w:val="0"/>
              <w:marRight w:val="0"/>
              <w:marTop w:val="0"/>
              <w:marBottom w:val="0"/>
              <w:divBdr>
                <w:top w:val="none" w:sz="0" w:space="0" w:color="auto"/>
                <w:left w:val="none" w:sz="0" w:space="0" w:color="auto"/>
                <w:bottom w:val="none" w:sz="0" w:space="0" w:color="auto"/>
                <w:right w:val="none" w:sz="0" w:space="0" w:color="auto"/>
              </w:divBdr>
            </w:div>
            <w:div w:id="1798447201">
              <w:marLeft w:val="0"/>
              <w:marRight w:val="0"/>
              <w:marTop w:val="0"/>
              <w:marBottom w:val="0"/>
              <w:divBdr>
                <w:top w:val="none" w:sz="0" w:space="0" w:color="auto"/>
                <w:left w:val="none" w:sz="0" w:space="0" w:color="auto"/>
                <w:bottom w:val="none" w:sz="0" w:space="0" w:color="auto"/>
                <w:right w:val="none" w:sz="0" w:space="0" w:color="auto"/>
              </w:divBdr>
            </w:div>
            <w:div w:id="1799302389">
              <w:marLeft w:val="0"/>
              <w:marRight w:val="0"/>
              <w:marTop w:val="0"/>
              <w:marBottom w:val="0"/>
              <w:divBdr>
                <w:top w:val="none" w:sz="0" w:space="0" w:color="auto"/>
                <w:left w:val="none" w:sz="0" w:space="0" w:color="auto"/>
                <w:bottom w:val="none" w:sz="0" w:space="0" w:color="auto"/>
                <w:right w:val="none" w:sz="0" w:space="0" w:color="auto"/>
              </w:divBdr>
            </w:div>
            <w:div w:id="1807624003">
              <w:marLeft w:val="0"/>
              <w:marRight w:val="0"/>
              <w:marTop w:val="0"/>
              <w:marBottom w:val="0"/>
              <w:divBdr>
                <w:top w:val="none" w:sz="0" w:space="0" w:color="auto"/>
                <w:left w:val="none" w:sz="0" w:space="0" w:color="auto"/>
                <w:bottom w:val="none" w:sz="0" w:space="0" w:color="auto"/>
                <w:right w:val="none" w:sz="0" w:space="0" w:color="auto"/>
              </w:divBdr>
            </w:div>
            <w:div w:id="1816217051">
              <w:marLeft w:val="0"/>
              <w:marRight w:val="0"/>
              <w:marTop w:val="0"/>
              <w:marBottom w:val="0"/>
              <w:divBdr>
                <w:top w:val="none" w:sz="0" w:space="0" w:color="auto"/>
                <w:left w:val="none" w:sz="0" w:space="0" w:color="auto"/>
                <w:bottom w:val="none" w:sz="0" w:space="0" w:color="auto"/>
                <w:right w:val="none" w:sz="0" w:space="0" w:color="auto"/>
              </w:divBdr>
            </w:div>
            <w:div w:id="1818842496">
              <w:marLeft w:val="0"/>
              <w:marRight w:val="0"/>
              <w:marTop w:val="0"/>
              <w:marBottom w:val="0"/>
              <w:divBdr>
                <w:top w:val="none" w:sz="0" w:space="0" w:color="auto"/>
                <w:left w:val="none" w:sz="0" w:space="0" w:color="auto"/>
                <w:bottom w:val="none" w:sz="0" w:space="0" w:color="auto"/>
                <w:right w:val="none" w:sz="0" w:space="0" w:color="auto"/>
              </w:divBdr>
            </w:div>
            <w:div w:id="1825704520">
              <w:marLeft w:val="0"/>
              <w:marRight w:val="0"/>
              <w:marTop w:val="0"/>
              <w:marBottom w:val="0"/>
              <w:divBdr>
                <w:top w:val="none" w:sz="0" w:space="0" w:color="auto"/>
                <w:left w:val="none" w:sz="0" w:space="0" w:color="auto"/>
                <w:bottom w:val="none" w:sz="0" w:space="0" w:color="auto"/>
                <w:right w:val="none" w:sz="0" w:space="0" w:color="auto"/>
              </w:divBdr>
            </w:div>
            <w:div w:id="1826242696">
              <w:marLeft w:val="0"/>
              <w:marRight w:val="0"/>
              <w:marTop w:val="0"/>
              <w:marBottom w:val="0"/>
              <w:divBdr>
                <w:top w:val="none" w:sz="0" w:space="0" w:color="auto"/>
                <w:left w:val="none" w:sz="0" w:space="0" w:color="auto"/>
                <w:bottom w:val="none" w:sz="0" w:space="0" w:color="auto"/>
                <w:right w:val="none" w:sz="0" w:space="0" w:color="auto"/>
              </w:divBdr>
            </w:div>
            <w:div w:id="1830249347">
              <w:marLeft w:val="0"/>
              <w:marRight w:val="0"/>
              <w:marTop w:val="0"/>
              <w:marBottom w:val="0"/>
              <w:divBdr>
                <w:top w:val="none" w:sz="0" w:space="0" w:color="auto"/>
                <w:left w:val="none" w:sz="0" w:space="0" w:color="auto"/>
                <w:bottom w:val="none" w:sz="0" w:space="0" w:color="auto"/>
                <w:right w:val="none" w:sz="0" w:space="0" w:color="auto"/>
              </w:divBdr>
            </w:div>
            <w:div w:id="1831017780">
              <w:marLeft w:val="0"/>
              <w:marRight w:val="0"/>
              <w:marTop w:val="0"/>
              <w:marBottom w:val="0"/>
              <w:divBdr>
                <w:top w:val="none" w:sz="0" w:space="0" w:color="auto"/>
                <w:left w:val="none" w:sz="0" w:space="0" w:color="auto"/>
                <w:bottom w:val="none" w:sz="0" w:space="0" w:color="auto"/>
                <w:right w:val="none" w:sz="0" w:space="0" w:color="auto"/>
              </w:divBdr>
            </w:div>
            <w:div w:id="1833597835">
              <w:marLeft w:val="0"/>
              <w:marRight w:val="0"/>
              <w:marTop w:val="0"/>
              <w:marBottom w:val="0"/>
              <w:divBdr>
                <w:top w:val="none" w:sz="0" w:space="0" w:color="auto"/>
                <w:left w:val="none" w:sz="0" w:space="0" w:color="auto"/>
                <w:bottom w:val="none" w:sz="0" w:space="0" w:color="auto"/>
                <w:right w:val="none" w:sz="0" w:space="0" w:color="auto"/>
              </w:divBdr>
            </w:div>
            <w:div w:id="1835413345">
              <w:marLeft w:val="0"/>
              <w:marRight w:val="0"/>
              <w:marTop w:val="0"/>
              <w:marBottom w:val="0"/>
              <w:divBdr>
                <w:top w:val="none" w:sz="0" w:space="0" w:color="auto"/>
                <w:left w:val="none" w:sz="0" w:space="0" w:color="auto"/>
                <w:bottom w:val="none" w:sz="0" w:space="0" w:color="auto"/>
                <w:right w:val="none" w:sz="0" w:space="0" w:color="auto"/>
              </w:divBdr>
            </w:div>
            <w:div w:id="1837308862">
              <w:marLeft w:val="0"/>
              <w:marRight w:val="0"/>
              <w:marTop w:val="0"/>
              <w:marBottom w:val="0"/>
              <w:divBdr>
                <w:top w:val="none" w:sz="0" w:space="0" w:color="auto"/>
                <w:left w:val="none" w:sz="0" w:space="0" w:color="auto"/>
                <w:bottom w:val="none" w:sz="0" w:space="0" w:color="auto"/>
                <w:right w:val="none" w:sz="0" w:space="0" w:color="auto"/>
              </w:divBdr>
            </w:div>
            <w:div w:id="1841775269">
              <w:marLeft w:val="0"/>
              <w:marRight w:val="0"/>
              <w:marTop w:val="0"/>
              <w:marBottom w:val="0"/>
              <w:divBdr>
                <w:top w:val="none" w:sz="0" w:space="0" w:color="auto"/>
                <w:left w:val="none" w:sz="0" w:space="0" w:color="auto"/>
                <w:bottom w:val="none" w:sz="0" w:space="0" w:color="auto"/>
                <w:right w:val="none" w:sz="0" w:space="0" w:color="auto"/>
              </w:divBdr>
            </w:div>
            <w:div w:id="1841850048">
              <w:marLeft w:val="0"/>
              <w:marRight w:val="0"/>
              <w:marTop w:val="0"/>
              <w:marBottom w:val="0"/>
              <w:divBdr>
                <w:top w:val="none" w:sz="0" w:space="0" w:color="auto"/>
                <w:left w:val="none" w:sz="0" w:space="0" w:color="auto"/>
                <w:bottom w:val="none" w:sz="0" w:space="0" w:color="auto"/>
                <w:right w:val="none" w:sz="0" w:space="0" w:color="auto"/>
              </w:divBdr>
            </w:div>
            <w:div w:id="1842046307">
              <w:marLeft w:val="0"/>
              <w:marRight w:val="0"/>
              <w:marTop w:val="0"/>
              <w:marBottom w:val="0"/>
              <w:divBdr>
                <w:top w:val="none" w:sz="0" w:space="0" w:color="auto"/>
                <w:left w:val="none" w:sz="0" w:space="0" w:color="auto"/>
                <w:bottom w:val="none" w:sz="0" w:space="0" w:color="auto"/>
                <w:right w:val="none" w:sz="0" w:space="0" w:color="auto"/>
              </w:divBdr>
            </w:div>
            <w:div w:id="1847357023">
              <w:marLeft w:val="0"/>
              <w:marRight w:val="0"/>
              <w:marTop w:val="0"/>
              <w:marBottom w:val="0"/>
              <w:divBdr>
                <w:top w:val="none" w:sz="0" w:space="0" w:color="auto"/>
                <w:left w:val="none" w:sz="0" w:space="0" w:color="auto"/>
                <w:bottom w:val="none" w:sz="0" w:space="0" w:color="auto"/>
                <w:right w:val="none" w:sz="0" w:space="0" w:color="auto"/>
              </w:divBdr>
            </w:div>
            <w:div w:id="1848328753">
              <w:marLeft w:val="0"/>
              <w:marRight w:val="0"/>
              <w:marTop w:val="0"/>
              <w:marBottom w:val="0"/>
              <w:divBdr>
                <w:top w:val="none" w:sz="0" w:space="0" w:color="auto"/>
                <w:left w:val="none" w:sz="0" w:space="0" w:color="auto"/>
                <w:bottom w:val="none" w:sz="0" w:space="0" w:color="auto"/>
                <w:right w:val="none" w:sz="0" w:space="0" w:color="auto"/>
              </w:divBdr>
            </w:div>
            <w:div w:id="1856454999">
              <w:marLeft w:val="0"/>
              <w:marRight w:val="0"/>
              <w:marTop w:val="0"/>
              <w:marBottom w:val="0"/>
              <w:divBdr>
                <w:top w:val="none" w:sz="0" w:space="0" w:color="auto"/>
                <w:left w:val="none" w:sz="0" w:space="0" w:color="auto"/>
                <w:bottom w:val="none" w:sz="0" w:space="0" w:color="auto"/>
                <w:right w:val="none" w:sz="0" w:space="0" w:color="auto"/>
              </w:divBdr>
            </w:div>
            <w:div w:id="1862934741">
              <w:marLeft w:val="0"/>
              <w:marRight w:val="0"/>
              <w:marTop w:val="0"/>
              <w:marBottom w:val="0"/>
              <w:divBdr>
                <w:top w:val="none" w:sz="0" w:space="0" w:color="auto"/>
                <w:left w:val="none" w:sz="0" w:space="0" w:color="auto"/>
                <w:bottom w:val="none" w:sz="0" w:space="0" w:color="auto"/>
                <w:right w:val="none" w:sz="0" w:space="0" w:color="auto"/>
              </w:divBdr>
            </w:div>
            <w:div w:id="1866670762">
              <w:marLeft w:val="0"/>
              <w:marRight w:val="0"/>
              <w:marTop w:val="0"/>
              <w:marBottom w:val="0"/>
              <w:divBdr>
                <w:top w:val="none" w:sz="0" w:space="0" w:color="auto"/>
                <w:left w:val="none" w:sz="0" w:space="0" w:color="auto"/>
                <w:bottom w:val="none" w:sz="0" w:space="0" w:color="auto"/>
                <w:right w:val="none" w:sz="0" w:space="0" w:color="auto"/>
              </w:divBdr>
            </w:div>
            <w:div w:id="1872037848">
              <w:marLeft w:val="0"/>
              <w:marRight w:val="0"/>
              <w:marTop w:val="0"/>
              <w:marBottom w:val="0"/>
              <w:divBdr>
                <w:top w:val="none" w:sz="0" w:space="0" w:color="auto"/>
                <w:left w:val="none" w:sz="0" w:space="0" w:color="auto"/>
                <w:bottom w:val="none" w:sz="0" w:space="0" w:color="auto"/>
                <w:right w:val="none" w:sz="0" w:space="0" w:color="auto"/>
              </w:divBdr>
            </w:div>
            <w:div w:id="1877280452">
              <w:marLeft w:val="0"/>
              <w:marRight w:val="0"/>
              <w:marTop w:val="0"/>
              <w:marBottom w:val="0"/>
              <w:divBdr>
                <w:top w:val="none" w:sz="0" w:space="0" w:color="auto"/>
                <w:left w:val="none" w:sz="0" w:space="0" w:color="auto"/>
                <w:bottom w:val="none" w:sz="0" w:space="0" w:color="auto"/>
                <w:right w:val="none" w:sz="0" w:space="0" w:color="auto"/>
              </w:divBdr>
            </w:div>
            <w:div w:id="1880627136">
              <w:marLeft w:val="0"/>
              <w:marRight w:val="0"/>
              <w:marTop w:val="0"/>
              <w:marBottom w:val="0"/>
              <w:divBdr>
                <w:top w:val="none" w:sz="0" w:space="0" w:color="auto"/>
                <w:left w:val="none" w:sz="0" w:space="0" w:color="auto"/>
                <w:bottom w:val="none" w:sz="0" w:space="0" w:color="auto"/>
                <w:right w:val="none" w:sz="0" w:space="0" w:color="auto"/>
              </w:divBdr>
            </w:div>
            <w:div w:id="1898855028">
              <w:marLeft w:val="0"/>
              <w:marRight w:val="0"/>
              <w:marTop w:val="0"/>
              <w:marBottom w:val="0"/>
              <w:divBdr>
                <w:top w:val="none" w:sz="0" w:space="0" w:color="auto"/>
                <w:left w:val="none" w:sz="0" w:space="0" w:color="auto"/>
                <w:bottom w:val="none" w:sz="0" w:space="0" w:color="auto"/>
                <w:right w:val="none" w:sz="0" w:space="0" w:color="auto"/>
              </w:divBdr>
            </w:div>
            <w:div w:id="1899512163">
              <w:marLeft w:val="0"/>
              <w:marRight w:val="0"/>
              <w:marTop w:val="0"/>
              <w:marBottom w:val="0"/>
              <w:divBdr>
                <w:top w:val="none" w:sz="0" w:space="0" w:color="auto"/>
                <w:left w:val="none" w:sz="0" w:space="0" w:color="auto"/>
                <w:bottom w:val="none" w:sz="0" w:space="0" w:color="auto"/>
                <w:right w:val="none" w:sz="0" w:space="0" w:color="auto"/>
              </w:divBdr>
            </w:div>
            <w:div w:id="1905918782">
              <w:marLeft w:val="0"/>
              <w:marRight w:val="0"/>
              <w:marTop w:val="0"/>
              <w:marBottom w:val="0"/>
              <w:divBdr>
                <w:top w:val="none" w:sz="0" w:space="0" w:color="auto"/>
                <w:left w:val="none" w:sz="0" w:space="0" w:color="auto"/>
                <w:bottom w:val="none" w:sz="0" w:space="0" w:color="auto"/>
                <w:right w:val="none" w:sz="0" w:space="0" w:color="auto"/>
              </w:divBdr>
            </w:div>
            <w:div w:id="1916738141">
              <w:marLeft w:val="0"/>
              <w:marRight w:val="0"/>
              <w:marTop w:val="0"/>
              <w:marBottom w:val="0"/>
              <w:divBdr>
                <w:top w:val="none" w:sz="0" w:space="0" w:color="auto"/>
                <w:left w:val="none" w:sz="0" w:space="0" w:color="auto"/>
                <w:bottom w:val="none" w:sz="0" w:space="0" w:color="auto"/>
                <w:right w:val="none" w:sz="0" w:space="0" w:color="auto"/>
              </w:divBdr>
            </w:div>
            <w:div w:id="1918131726">
              <w:marLeft w:val="0"/>
              <w:marRight w:val="0"/>
              <w:marTop w:val="0"/>
              <w:marBottom w:val="0"/>
              <w:divBdr>
                <w:top w:val="none" w:sz="0" w:space="0" w:color="auto"/>
                <w:left w:val="none" w:sz="0" w:space="0" w:color="auto"/>
                <w:bottom w:val="none" w:sz="0" w:space="0" w:color="auto"/>
                <w:right w:val="none" w:sz="0" w:space="0" w:color="auto"/>
              </w:divBdr>
            </w:div>
            <w:div w:id="1924801880">
              <w:marLeft w:val="0"/>
              <w:marRight w:val="0"/>
              <w:marTop w:val="0"/>
              <w:marBottom w:val="0"/>
              <w:divBdr>
                <w:top w:val="none" w:sz="0" w:space="0" w:color="auto"/>
                <w:left w:val="none" w:sz="0" w:space="0" w:color="auto"/>
                <w:bottom w:val="none" w:sz="0" w:space="0" w:color="auto"/>
                <w:right w:val="none" w:sz="0" w:space="0" w:color="auto"/>
              </w:divBdr>
            </w:div>
            <w:div w:id="1945575351">
              <w:marLeft w:val="0"/>
              <w:marRight w:val="0"/>
              <w:marTop w:val="0"/>
              <w:marBottom w:val="0"/>
              <w:divBdr>
                <w:top w:val="none" w:sz="0" w:space="0" w:color="auto"/>
                <w:left w:val="none" w:sz="0" w:space="0" w:color="auto"/>
                <w:bottom w:val="none" w:sz="0" w:space="0" w:color="auto"/>
                <w:right w:val="none" w:sz="0" w:space="0" w:color="auto"/>
              </w:divBdr>
            </w:div>
            <w:div w:id="1946955983">
              <w:marLeft w:val="0"/>
              <w:marRight w:val="0"/>
              <w:marTop w:val="0"/>
              <w:marBottom w:val="0"/>
              <w:divBdr>
                <w:top w:val="none" w:sz="0" w:space="0" w:color="auto"/>
                <w:left w:val="none" w:sz="0" w:space="0" w:color="auto"/>
                <w:bottom w:val="none" w:sz="0" w:space="0" w:color="auto"/>
                <w:right w:val="none" w:sz="0" w:space="0" w:color="auto"/>
              </w:divBdr>
            </w:div>
            <w:div w:id="1957133821">
              <w:marLeft w:val="0"/>
              <w:marRight w:val="0"/>
              <w:marTop w:val="0"/>
              <w:marBottom w:val="0"/>
              <w:divBdr>
                <w:top w:val="none" w:sz="0" w:space="0" w:color="auto"/>
                <w:left w:val="none" w:sz="0" w:space="0" w:color="auto"/>
                <w:bottom w:val="none" w:sz="0" w:space="0" w:color="auto"/>
                <w:right w:val="none" w:sz="0" w:space="0" w:color="auto"/>
              </w:divBdr>
            </w:div>
            <w:div w:id="1978564091">
              <w:marLeft w:val="0"/>
              <w:marRight w:val="0"/>
              <w:marTop w:val="0"/>
              <w:marBottom w:val="0"/>
              <w:divBdr>
                <w:top w:val="none" w:sz="0" w:space="0" w:color="auto"/>
                <w:left w:val="none" w:sz="0" w:space="0" w:color="auto"/>
                <w:bottom w:val="none" w:sz="0" w:space="0" w:color="auto"/>
                <w:right w:val="none" w:sz="0" w:space="0" w:color="auto"/>
              </w:divBdr>
            </w:div>
            <w:div w:id="1979800530">
              <w:marLeft w:val="0"/>
              <w:marRight w:val="0"/>
              <w:marTop w:val="0"/>
              <w:marBottom w:val="0"/>
              <w:divBdr>
                <w:top w:val="none" w:sz="0" w:space="0" w:color="auto"/>
                <w:left w:val="none" w:sz="0" w:space="0" w:color="auto"/>
                <w:bottom w:val="none" w:sz="0" w:space="0" w:color="auto"/>
                <w:right w:val="none" w:sz="0" w:space="0" w:color="auto"/>
              </w:divBdr>
            </w:div>
            <w:div w:id="1984113640">
              <w:marLeft w:val="0"/>
              <w:marRight w:val="0"/>
              <w:marTop w:val="0"/>
              <w:marBottom w:val="0"/>
              <w:divBdr>
                <w:top w:val="none" w:sz="0" w:space="0" w:color="auto"/>
                <w:left w:val="none" w:sz="0" w:space="0" w:color="auto"/>
                <w:bottom w:val="none" w:sz="0" w:space="0" w:color="auto"/>
                <w:right w:val="none" w:sz="0" w:space="0" w:color="auto"/>
              </w:divBdr>
            </w:div>
            <w:div w:id="1984430180">
              <w:marLeft w:val="0"/>
              <w:marRight w:val="0"/>
              <w:marTop w:val="0"/>
              <w:marBottom w:val="0"/>
              <w:divBdr>
                <w:top w:val="none" w:sz="0" w:space="0" w:color="auto"/>
                <w:left w:val="none" w:sz="0" w:space="0" w:color="auto"/>
                <w:bottom w:val="none" w:sz="0" w:space="0" w:color="auto"/>
                <w:right w:val="none" w:sz="0" w:space="0" w:color="auto"/>
              </w:divBdr>
            </w:div>
            <w:div w:id="1985312471">
              <w:marLeft w:val="0"/>
              <w:marRight w:val="0"/>
              <w:marTop w:val="0"/>
              <w:marBottom w:val="0"/>
              <w:divBdr>
                <w:top w:val="none" w:sz="0" w:space="0" w:color="auto"/>
                <w:left w:val="none" w:sz="0" w:space="0" w:color="auto"/>
                <w:bottom w:val="none" w:sz="0" w:space="0" w:color="auto"/>
                <w:right w:val="none" w:sz="0" w:space="0" w:color="auto"/>
              </w:divBdr>
            </w:div>
            <w:div w:id="1987391415">
              <w:marLeft w:val="0"/>
              <w:marRight w:val="0"/>
              <w:marTop w:val="0"/>
              <w:marBottom w:val="0"/>
              <w:divBdr>
                <w:top w:val="none" w:sz="0" w:space="0" w:color="auto"/>
                <w:left w:val="none" w:sz="0" w:space="0" w:color="auto"/>
                <w:bottom w:val="none" w:sz="0" w:space="0" w:color="auto"/>
                <w:right w:val="none" w:sz="0" w:space="0" w:color="auto"/>
              </w:divBdr>
            </w:div>
            <w:div w:id="2017146341">
              <w:marLeft w:val="0"/>
              <w:marRight w:val="0"/>
              <w:marTop w:val="0"/>
              <w:marBottom w:val="0"/>
              <w:divBdr>
                <w:top w:val="none" w:sz="0" w:space="0" w:color="auto"/>
                <w:left w:val="none" w:sz="0" w:space="0" w:color="auto"/>
                <w:bottom w:val="none" w:sz="0" w:space="0" w:color="auto"/>
                <w:right w:val="none" w:sz="0" w:space="0" w:color="auto"/>
              </w:divBdr>
            </w:div>
            <w:div w:id="2022974381">
              <w:marLeft w:val="0"/>
              <w:marRight w:val="0"/>
              <w:marTop w:val="0"/>
              <w:marBottom w:val="0"/>
              <w:divBdr>
                <w:top w:val="none" w:sz="0" w:space="0" w:color="auto"/>
                <w:left w:val="none" w:sz="0" w:space="0" w:color="auto"/>
                <w:bottom w:val="none" w:sz="0" w:space="0" w:color="auto"/>
                <w:right w:val="none" w:sz="0" w:space="0" w:color="auto"/>
              </w:divBdr>
            </w:div>
            <w:div w:id="2024237494">
              <w:marLeft w:val="0"/>
              <w:marRight w:val="0"/>
              <w:marTop w:val="0"/>
              <w:marBottom w:val="0"/>
              <w:divBdr>
                <w:top w:val="none" w:sz="0" w:space="0" w:color="auto"/>
                <w:left w:val="none" w:sz="0" w:space="0" w:color="auto"/>
                <w:bottom w:val="none" w:sz="0" w:space="0" w:color="auto"/>
                <w:right w:val="none" w:sz="0" w:space="0" w:color="auto"/>
              </w:divBdr>
            </w:div>
            <w:div w:id="2028562489">
              <w:marLeft w:val="0"/>
              <w:marRight w:val="0"/>
              <w:marTop w:val="0"/>
              <w:marBottom w:val="0"/>
              <w:divBdr>
                <w:top w:val="none" w:sz="0" w:space="0" w:color="auto"/>
                <w:left w:val="none" w:sz="0" w:space="0" w:color="auto"/>
                <w:bottom w:val="none" w:sz="0" w:space="0" w:color="auto"/>
                <w:right w:val="none" w:sz="0" w:space="0" w:color="auto"/>
              </w:divBdr>
            </w:div>
            <w:div w:id="2042508578">
              <w:marLeft w:val="0"/>
              <w:marRight w:val="0"/>
              <w:marTop w:val="0"/>
              <w:marBottom w:val="0"/>
              <w:divBdr>
                <w:top w:val="none" w:sz="0" w:space="0" w:color="auto"/>
                <w:left w:val="none" w:sz="0" w:space="0" w:color="auto"/>
                <w:bottom w:val="none" w:sz="0" w:space="0" w:color="auto"/>
                <w:right w:val="none" w:sz="0" w:space="0" w:color="auto"/>
              </w:divBdr>
            </w:div>
            <w:div w:id="2045594353">
              <w:marLeft w:val="0"/>
              <w:marRight w:val="0"/>
              <w:marTop w:val="0"/>
              <w:marBottom w:val="0"/>
              <w:divBdr>
                <w:top w:val="none" w:sz="0" w:space="0" w:color="auto"/>
                <w:left w:val="none" w:sz="0" w:space="0" w:color="auto"/>
                <w:bottom w:val="none" w:sz="0" w:space="0" w:color="auto"/>
                <w:right w:val="none" w:sz="0" w:space="0" w:color="auto"/>
              </w:divBdr>
            </w:div>
            <w:div w:id="2045981288">
              <w:marLeft w:val="0"/>
              <w:marRight w:val="0"/>
              <w:marTop w:val="0"/>
              <w:marBottom w:val="0"/>
              <w:divBdr>
                <w:top w:val="none" w:sz="0" w:space="0" w:color="auto"/>
                <w:left w:val="none" w:sz="0" w:space="0" w:color="auto"/>
                <w:bottom w:val="none" w:sz="0" w:space="0" w:color="auto"/>
                <w:right w:val="none" w:sz="0" w:space="0" w:color="auto"/>
              </w:divBdr>
            </w:div>
            <w:div w:id="2073692795">
              <w:marLeft w:val="0"/>
              <w:marRight w:val="0"/>
              <w:marTop w:val="0"/>
              <w:marBottom w:val="0"/>
              <w:divBdr>
                <w:top w:val="none" w:sz="0" w:space="0" w:color="auto"/>
                <w:left w:val="none" w:sz="0" w:space="0" w:color="auto"/>
                <w:bottom w:val="none" w:sz="0" w:space="0" w:color="auto"/>
                <w:right w:val="none" w:sz="0" w:space="0" w:color="auto"/>
              </w:divBdr>
            </w:div>
            <w:div w:id="2079863986">
              <w:marLeft w:val="0"/>
              <w:marRight w:val="0"/>
              <w:marTop w:val="0"/>
              <w:marBottom w:val="0"/>
              <w:divBdr>
                <w:top w:val="none" w:sz="0" w:space="0" w:color="auto"/>
                <w:left w:val="none" w:sz="0" w:space="0" w:color="auto"/>
                <w:bottom w:val="none" w:sz="0" w:space="0" w:color="auto"/>
                <w:right w:val="none" w:sz="0" w:space="0" w:color="auto"/>
              </w:divBdr>
            </w:div>
            <w:div w:id="2085952352">
              <w:marLeft w:val="0"/>
              <w:marRight w:val="0"/>
              <w:marTop w:val="0"/>
              <w:marBottom w:val="0"/>
              <w:divBdr>
                <w:top w:val="none" w:sz="0" w:space="0" w:color="auto"/>
                <w:left w:val="none" w:sz="0" w:space="0" w:color="auto"/>
                <w:bottom w:val="none" w:sz="0" w:space="0" w:color="auto"/>
                <w:right w:val="none" w:sz="0" w:space="0" w:color="auto"/>
              </w:divBdr>
            </w:div>
            <w:div w:id="2090613141">
              <w:marLeft w:val="0"/>
              <w:marRight w:val="0"/>
              <w:marTop w:val="0"/>
              <w:marBottom w:val="0"/>
              <w:divBdr>
                <w:top w:val="none" w:sz="0" w:space="0" w:color="auto"/>
                <w:left w:val="none" w:sz="0" w:space="0" w:color="auto"/>
                <w:bottom w:val="none" w:sz="0" w:space="0" w:color="auto"/>
                <w:right w:val="none" w:sz="0" w:space="0" w:color="auto"/>
              </w:divBdr>
            </w:div>
            <w:div w:id="2101019068">
              <w:marLeft w:val="0"/>
              <w:marRight w:val="0"/>
              <w:marTop w:val="0"/>
              <w:marBottom w:val="0"/>
              <w:divBdr>
                <w:top w:val="none" w:sz="0" w:space="0" w:color="auto"/>
                <w:left w:val="none" w:sz="0" w:space="0" w:color="auto"/>
                <w:bottom w:val="none" w:sz="0" w:space="0" w:color="auto"/>
                <w:right w:val="none" w:sz="0" w:space="0" w:color="auto"/>
              </w:divBdr>
            </w:div>
            <w:div w:id="2101440379">
              <w:marLeft w:val="0"/>
              <w:marRight w:val="0"/>
              <w:marTop w:val="0"/>
              <w:marBottom w:val="0"/>
              <w:divBdr>
                <w:top w:val="none" w:sz="0" w:space="0" w:color="auto"/>
                <w:left w:val="none" w:sz="0" w:space="0" w:color="auto"/>
                <w:bottom w:val="none" w:sz="0" w:space="0" w:color="auto"/>
                <w:right w:val="none" w:sz="0" w:space="0" w:color="auto"/>
              </w:divBdr>
            </w:div>
            <w:div w:id="2124688812">
              <w:marLeft w:val="0"/>
              <w:marRight w:val="0"/>
              <w:marTop w:val="0"/>
              <w:marBottom w:val="0"/>
              <w:divBdr>
                <w:top w:val="none" w:sz="0" w:space="0" w:color="auto"/>
                <w:left w:val="none" w:sz="0" w:space="0" w:color="auto"/>
                <w:bottom w:val="none" w:sz="0" w:space="0" w:color="auto"/>
                <w:right w:val="none" w:sz="0" w:space="0" w:color="auto"/>
              </w:divBdr>
            </w:div>
            <w:div w:id="2127116791">
              <w:marLeft w:val="0"/>
              <w:marRight w:val="0"/>
              <w:marTop w:val="0"/>
              <w:marBottom w:val="0"/>
              <w:divBdr>
                <w:top w:val="none" w:sz="0" w:space="0" w:color="auto"/>
                <w:left w:val="none" w:sz="0" w:space="0" w:color="auto"/>
                <w:bottom w:val="none" w:sz="0" w:space="0" w:color="auto"/>
                <w:right w:val="none" w:sz="0" w:space="0" w:color="auto"/>
              </w:divBdr>
            </w:div>
            <w:div w:id="21289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technology.nasa.gov/patent/MSC-TOPS-74"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aboutamazon.com/news/operations/amazon-fulfillment-center-robotics-a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atasheets.raspberrypi.com/cm5/cm5-datashee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ostondynamics.com/atla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Kha23</b:Tag>
    <b:SourceType>DocumentFromInternetSite</b:SourceType>
    <b:Guid>{99984A33-C429-4F5E-98F3-12CF7C20A1AF}</b:Guid>
    <b:Author>
      <b:Author>
        <b:NameList>
          <b:Person>
            <b:Last>Khairnar</b:Last>
            <b:First>Kunal</b:First>
          </b:Person>
          <b:Person>
            <b:Last>Gavani</b:Last>
            <b:First>Madhukar</b:First>
          </b:Person>
          <b:Person>
            <b:Last>Nalawade</b:Last>
            <b:First>Satyajeet</b:First>
          </b:Person>
        </b:NameList>
      </b:Author>
    </b:Author>
    <b:Title>Design and Control of Swerve Drive Robot Using Kinematic Model</b:Title>
    <b:Year>2023</b:Year>
    <b:Month>November</b:Month>
    <b:Day>23</b:Day>
    <b:YearAccessed>2025</b:YearAccessed>
    <b:MonthAccessed>April</b:MonthAccessed>
    <b:DayAccessed>25</b:DayAccessed>
    <b:URL>https://ieeexplore.ieee.org/document/10307118</b:URL>
    <b:RefOrder>1</b:RefOrder>
  </b:Source>
  <b:Source>
    <b:Tag>And23</b:Tag>
    <b:SourceType>DocumentFromInternetSite</b:SourceType>
    <b:Guid>{F73A026D-24AD-4C2E-86C7-0ADCDC634744}</b:Guid>
    <b:Author>
      <b:Author>
        <b:NameList>
          <b:Person>
            <b:Last>Setiwan</b:Last>
            <b:First>Andri</b:First>
          </b:Person>
          <b:Person>
            <b:Last>Faisal</b:Last>
            <b:First>Mochammad</b:First>
            <b:Middle>Iqbal</b:Middle>
          </b:Person>
          <b:Person>
            <b:Last>Binugroho</b:Last>
            <b:First>Eko</b:First>
            <b:Middle>Henfri</b:Middle>
          </b:Person>
          <b:Person>
            <b:Last>Maulana</b:Last>
            <b:First>Himmawan</b:First>
            <b:Middle>Sabda</b:Middle>
          </b:Person>
          <b:Person>
            <b:Last>Satria</b:Last>
            <b:First>Novian</b:First>
            <b:Middle>Fajar</b:Middle>
          </b:Person>
          <b:Person>
            <b:Last>Dewanto</b:Last>
            <b:First>Raden</b:First>
            <b:Middle>Sanggar</b:Middle>
          </b:Person>
        </b:NameList>
      </b:Author>
    </b:Author>
    <b:Title>Design and Fabrication of Swerve Drive Mechanism for Mobile robot Platform</b:Title>
    <b:Year>2023</b:Year>
    <b:Month>September</b:Month>
    <b:Day>12</b:Day>
    <b:YearAccessed>2025</b:YearAccessed>
    <b:MonthAccessed>April</b:MonthAccessed>
    <b:DayAccessed>25</b:DayAccessed>
    <b:URL>https://ieeexplore.ieee.org/document/10242502</b:URL>
    <b:RefOrder>2</b:RefOrder>
  </b:Source>
  <b:Source>
    <b:Tag>Muh23</b:Tag>
    <b:SourceType>DocumentFromInternetSite</b:SourceType>
    <b:Guid>{590DDBC6-FD64-4E98-A0FD-29CB9A3F4798}</b:Guid>
    <b:Author>
      <b:Author>
        <b:NameList>
          <b:Person>
            <b:Last>Haniff</b:Last>
            <b:First>Muhammad</b:First>
          </b:Person>
          <b:Person>
            <b:Last>Saputra</b:Last>
            <b:First>Hendri</b:First>
            <b:Middle>Maja</b:Middle>
          </b:Person>
          <b:Person>
            <b:Last>Hamidi</b:Last>
            <b:First>Eki</b:First>
            <b:Middle>Ahmad Zaki</b:Middle>
          </b:Person>
          <b:Person>
            <b:Last>Baskoro</b:Last>
            <b:First>Catur</b:First>
            <b:Middle>Hilman A.H.B.</b:Middle>
          </b:Person>
          <b:Person>
            <b:Last>Pratama</b:Last>
            <b:First>Saip</b:First>
            <b:Middle>Ardo</b:Middle>
          </b:Person>
        </b:NameList>
      </b:Author>
    </b:Author>
    <b:Title>Design and Control of Swerve Drive Mechanism for Autonomous Mobile Robot</b:Title>
    <b:Year>2023</b:Year>
    <b:Month>March</b:Month>
    <b:Day>17</b:Day>
    <b:YearAccessed>2025</b:YearAccessed>
    <b:MonthAccessed>April</b:MonthAccessed>
    <b:DayAccessed>25</b:DayAccessed>
    <b:URL>https://ieeexplore.ieee.org/document/10063871</b:URL>
    <b:RefOrder>3</b:RefOrder>
  </b:Source>
</b:Sources>
</file>

<file path=customXml/itemProps1.xml><?xml version="1.0" encoding="utf-8"?>
<ds:datastoreItem xmlns:ds="http://schemas.openxmlformats.org/officeDocument/2006/customXml" ds:itemID="{86BB1D9D-8AD9-4ECF-B0E5-F650938E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69</Pages>
  <Words>13832</Words>
  <Characters>78844</Characters>
  <Application>Microsoft Office Word</Application>
  <DocSecurity>0</DocSecurity>
  <Lines>657</Lines>
  <Paragraphs>184</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92492</CharactersWithSpaces>
  <SharedDoc>false</SharedDoc>
  <HLinks>
    <vt:vector size="240" baseType="variant">
      <vt:variant>
        <vt:i4>4456518</vt:i4>
      </vt:variant>
      <vt:variant>
        <vt:i4>222</vt:i4>
      </vt:variant>
      <vt:variant>
        <vt:i4>0</vt:i4>
      </vt:variant>
      <vt:variant>
        <vt:i4>5</vt:i4>
      </vt:variant>
      <vt:variant>
        <vt:lpwstr>http://creativecommons.org/licenses/by-nc-nd/4.0/</vt:lpwstr>
      </vt:variant>
      <vt:variant>
        <vt:lpwstr/>
      </vt:variant>
      <vt:variant>
        <vt:i4>4259931</vt:i4>
      </vt:variant>
      <vt:variant>
        <vt:i4>219</vt:i4>
      </vt:variant>
      <vt:variant>
        <vt:i4>0</vt:i4>
      </vt:variant>
      <vt:variant>
        <vt:i4>5</vt:i4>
      </vt:variant>
      <vt:variant>
        <vt:lpwstr>http://creativecommons.org/licenses/by-nc-sa/4.0/</vt:lpwstr>
      </vt:variant>
      <vt:variant>
        <vt:lpwstr/>
      </vt:variant>
      <vt:variant>
        <vt:i4>524314</vt:i4>
      </vt:variant>
      <vt:variant>
        <vt:i4>216</vt:i4>
      </vt:variant>
      <vt:variant>
        <vt:i4>0</vt:i4>
      </vt:variant>
      <vt:variant>
        <vt:i4>5</vt:i4>
      </vt:variant>
      <vt:variant>
        <vt:lpwstr>http://creativecommons.org/licenses/by-nd/4.0</vt:lpwstr>
      </vt:variant>
      <vt:variant>
        <vt:lpwstr/>
      </vt:variant>
      <vt:variant>
        <vt:i4>524317</vt:i4>
      </vt:variant>
      <vt:variant>
        <vt:i4>213</vt:i4>
      </vt:variant>
      <vt:variant>
        <vt:i4>0</vt:i4>
      </vt:variant>
      <vt:variant>
        <vt:i4>5</vt:i4>
      </vt:variant>
      <vt:variant>
        <vt:lpwstr>http://creativecommons.org/licenses/by-nc/4.0</vt:lpwstr>
      </vt:variant>
      <vt:variant>
        <vt:lpwstr/>
      </vt:variant>
      <vt:variant>
        <vt:i4>1376287</vt:i4>
      </vt:variant>
      <vt:variant>
        <vt:i4>210</vt:i4>
      </vt:variant>
      <vt:variant>
        <vt:i4>0</vt:i4>
      </vt:variant>
      <vt:variant>
        <vt:i4>5</vt:i4>
      </vt:variant>
      <vt:variant>
        <vt:lpwstr>http://creativecommons.org/licenses/by-sa/4.0</vt:lpwstr>
      </vt:variant>
      <vt:variant>
        <vt:lpwstr/>
      </vt:variant>
      <vt:variant>
        <vt:i4>6488166</vt:i4>
      </vt:variant>
      <vt:variant>
        <vt:i4>207</vt:i4>
      </vt:variant>
      <vt:variant>
        <vt:i4>0</vt:i4>
      </vt:variant>
      <vt:variant>
        <vt:i4>5</vt:i4>
      </vt:variant>
      <vt:variant>
        <vt:lpwstr>http://creativecommons.org/licenses/by/4.0</vt:lpwstr>
      </vt:variant>
      <vt:variant>
        <vt:lpwstr/>
      </vt:variant>
      <vt:variant>
        <vt:i4>3473535</vt:i4>
      </vt:variant>
      <vt:variant>
        <vt:i4>204</vt:i4>
      </vt:variant>
      <vt:variant>
        <vt:i4>0</vt:i4>
      </vt:variant>
      <vt:variant>
        <vt:i4>5</vt:i4>
      </vt:variant>
      <vt:variant>
        <vt:lpwstr>http://www.creativecommons.org/</vt:lpwstr>
      </vt:variant>
      <vt:variant>
        <vt:lpwstr/>
      </vt:variant>
      <vt:variant>
        <vt:i4>1966130</vt:i4>
      </vt:variant>
      <vt:variant>
        <vt:i4>194</vt:i4>
      </vt:variant>
      <vt:variant>
        <vt:i4>0</vt:i4>
      </vt:variant>
      <vt:variant>
        <vt:i4>5</vt:i4>
      </vt:variant>
      <vt:variant>
        <vt:lpwstr/>
      </vt:variant>
      <vt:variant>
        <vt:lpwstr>_Toc195277150</vt:lpwstr>
      </vt:variant>
      <vt:variant>
        <vt:i4>2031666</vt:i4>
      </vt:variant>
      <vt:variant>
        <vt:i4>188</vt:i4>
      </vt:variant>
      <vt:variant>
        <vt:i4>0</vt:i4>
      </vt:variant>
      <vt:variant>
        <vt:i4>5</vt:i4>
      </vt:variant>
      <vt:variant>
        <vt:lpwstr/>
      </vt:variant>
      <vt:variant>
        <vt:lpwstr>_Toc195277149</vt:lpwstr>
      </vt:variant>
      <vt:variant>
        <vt:i4>2031666</vt:i4>
      </vt:variant>
      <vt:variant>
        <vt:i4>182</vt:i4>
      </vt:variant>
      <vt:variant>
        <vt:i4>0</vt:i4>
      </vt:variant>
      <vt:variant>
        <vt:i4>5</vt:i4>
      </vt:variant>
      <vt:variant>
        <vt:lpwstr/>
      </vt:variant>
      <vt:variant>
        <vt:lpwstr>_Toc195277148</vt:lpwstr>
      </vt:variant>
      <vt:variant>
        <vt:i4>2031666</vt:i4>
      </vt:variant>
      <vt:variant>
        <vt:i4>176</vt:i4>
      </vt:variant>
      <vt:variant>
        <vt:i4>0</vt:i4>
      </vt:variant>
      <vt:variant>
        <vt:i4>5</vt:i4>
      </vt:variant>
      <vt:variant>
        <vt:lpwstr/>
      </vt:variant>
      <vt:variant>
        <vt:lpwstr>_Toc195277147</vt:lpwstr>
      </vt:variant>
      <vt:variant>
        <vt:i4>2031666</vt:i4>
      </vt:variant>
      <vt:variant>
        <vt:i4>170</vt:i4>
      </vt:variant>
      <vt:variant>
        <vt:i4>0</vt:i4>
      </vt:variant>
      <vt:variant>
        <vt:i4>5</vt:i4>
      </vt:variant>
      <vt:variant>
        <vt:lpwstr/>
      </vt:variant>
      <vt:variant>
        <vt:lpwstr>_Toc195277146</vt:lpwstr>
      </vt:variant>
      <vt:variant>
        <vt:i4>2031666</vt:i4>
      </vt:variant>
      <vt:variant>
        <vt:i4>164</vt:i4>
      </vt:variant>
      <vt:variant>
        <vt:i4>0</vt:i4>
      </vt:variant>
      <vt:variant>
        <vt:i4>5</vt:i4>
      </vt:variant>
      <vt:variant>
        <vt:lpwstr/>
      </vt:variant>
      <vt:variant>
        <vt:lpwstr>_Toc195277145</vt:lpwstr>
      </vt:variant>
      <vt:variant>
        <vt:i4>2031666</vt:i4>
      </vt:variant>
      <vt:variant>
        <vt:i4>158</vt:i4>
      </vt:variant>
      <vt:variant>
        <vt:i4>0</vt:i4>
      </vt:variant>
      <vt:variant>
        <vt:i4>5</vt:i4>
      </vt:variant>
      <vt:variant>
        <vt:lpwstr/>
      </vt:variant>
      <vt:variant>
        <vt:lpwstr>_Toc195277144</vt:lpwstr>
      </vt:variant>
      <vt:variant>
        <vt:i4>2031666</vt:i4>
      </vt:variant>
      <vt:variant>
        <vt:i4>152</vt:i4>
      </vt:variant>
      <vt:variant>
        <vt:i4>0</vt:i4>
      </vt:variant>
      <vt:variant>
        <vt:i4>5</vt:i4>
      </vt:variant>
      <vt:variant>
        <vt:lpwstr/>
      </vt:variant>
      <vt:variant>
        <vt:lpwstr>_Toc195277143</vt:lpwstr>
      </vt:variant>
      <vt:variant>
        <vt:i4>2031666</vt:i4>
      </vt:variant>
      <vt:variant>
        <vt:i4>146</vt:i4>
      </vt:variant>
      <vt:variant>
        <vt:i4>0</vt:i4>
      </vt:variant>
      <vt:variant>
        <vt:i4>5</vt:i4>
      </vt:variant>
      <vt:variant>
        <vt:lpwstr/>
      </vt:variant>
      <vt:variant>
        <vt:lpwstr>_Toc195277142</vt:lpwstr>
      </vt:variant>
      <vt:variant>
        <vt:i4>2031666</vt:i4>
      </vt:variant>
      <vt:variant>
        <vt:i4>140</vt:i4>
      </vt:variant>
      <vt:variant>
        <vt:i4>0</vt:i4>
      </vt:variant>
      <vt:variant>
        <vt:i4>5</vt:i4>
      </vt:variant>
      <vt:variant>
        <vt:lpwstr/>
      </vt:variant>
      <vt:variant>
        <vt:lpwstr>_Toc195277141</vt:lpwstr>
      </vt:variant>
      <vt:variant>
        <vt:i4>2031666</vt:i4>
      </vt:variant>
      <vt:variant>
        <vt:i4>134</vt:i4>
      </vt:variant>
      <vt:variant>
        <vt:i4>0</vt:i4>
      </vt:variant>
      <vt:variant>
        <vt:i4>5</vt:i4>
      </vt:variant>
      <vt:variant>
        <vt:lpwstr/>
      </vt:variant>
      <vt:variant>
        <vt:lpwstr>_Toc195277140</vt:lpwstr>
      </vt:variant>
      <vt:variant>
        <vt:i4>1572914</vt:i4>
      </vt:variant>
      <vt:variant>
        <vt:i4>128</vt:i4>
      </vt:variant>
      <vt:variant>
        <vt:i4>0</vt:i4>
      </vt:variant>
      <vt:variant>
        <vt:i4>5</vt:i4>
      </vt:variant>
      <vt:variant>
        <vt:lpwstr/>
      </vt:variant>
      <vt:variant>
        <vt:lpwstr>_Toc195277139</vt:lpwstr>
      </vt:variant>
      <vt:variant>
        <vt:i4>1572914</vt:i4>
      </vt:variant>
      <vt:variant>
        <vt:i4>122</vt:i4>
      </vt:variant>
      <vt:variant>
        <vt:i4>0</vt:i4>
      </vt:variant>
      <vt:variant>
        <vt:i4>5</vt:i4>
      </vt:variant>
      <vt:variant>
        <vt:lpwstr/>
      </vt:variant>
      <vt:variant>
        <vt:lpwstr>_Toc195277138</vt:lpwstr>
      </vt:variant>
      <vt:variant>
        <vt:i4>1572914</vt:i4>
      </vt:variant>
      <vt:variant>
        <vt:i4>116</vt:i4>
      </vt:variant>
      <vt:variant>
        <vt:i4>0</vt:i4>
      </vt:variant>
      <vt:variant>
        <vt:i4>5</vt:i4>
      </vt:variant>
      <vt:variant>
        <vt:lpwstr/>
      </vt:variant>
      <vt:variant>
        <vt:lpwstr>_Toc195277137</vt:lpwstr>
      </vt:variant>
      <vt:variant>
        <vt:i4>1572914</vt:i4>
      </vt:variant>
      <vt:variant>
        <vt:i4>110</vt:i4>
      </vt:variant>
      <vt:variant>
        <vt:i4>0</vt:i4>
      </vt:variant>
      <vt:variant>
        <vt:i4>5</vt:i4>
      </vt:variant>
      <vt:variant>
        <vt:lpwstr/>
      </vt:variant>
      <vt:variant>
        <vt:lpwstr>_Toc195277136</vt:lpwstr>
      </vt:variant>
      <vt:variant>
        <vt:i4>1572914</vt:i4>
      </vt:variant>
      <vt:variant>
        <vt:i4>104</vt:i4>
      </vt:variant>
      <vt:variant>
        <vt:i4>0</vt:i4>
      </vt:variant>
      <vt:variant>
        <vt:i4>5</vt:i4>
      </vt:variant>
      <vt:variant>
        <vt:lpwstr/>
      </vt:variant>
      <vt:variant>
        <vt:lpwstr>_Toc195277135</vt:lpwstr>
      </vt:variant>
      <vt:variant>
        <vt:i4>1572914</vt:i4>
      </vt:variant>
      <vt:variant>
        <vt:i4>98</vt:i4>
      </vt:variant>
      <vt:variant>
        <vt:i4>0</vt:i4>
      </vt:variant>
      <vt:variant>
        <vt:i4>5</vt:i4>
      </vt:variant>
      <vt:variant>
        <vt:lpwstr/>
      </vt:variant>
      <vt:variant>
        <vt:lpwstr>_Toc195277134</vt:lpwstr>
      </vt:variant>
      <vt:variant>
        <vt:i4>1572914</vt:i4>
      </vt:variant>
      <vt:variant>
        <vt:i4>92</vt:i4>
      </vt:variant>
      <vt:variant>
        <vt:i4>0</vt:i4>
      </vt:variant>
      <vt:variant>
        <vt:i4>5</vt:i4>
      </vt:variant>
      <vt:variant>
        <vt:lpwstr/>
      </vt:variant>
      <vt:variant>
        <vt:lpwstr>_Toc195277133</vt:lpwstr>
      </vt:variant>
      <vt:variant>
        <vt:i4>1572914</vt:i4>
      </vt:variant>
      <vt:variant>
        <vt:i4>86</vt:i4>
      </vt:variant>
      <vt:variant>
        <vt:i4>0</vt:i4>
      </vt:variant>
      <vt:variant>
        <vt:i4>5</vt:i4>
      </vt:variant>
      <vt:variant>
        <vt:lpwstr/>
      </vt:variant>
      <vt:variant>
        <vt:lpwstr>_Toc195277132</vt:lpwstr>
      </vt:variant>
      <vt:variant>
        <vt:i4>1572914</vt:i4>
      </vt:variant>
      <vt:variant>
        <vt:i4>80</vt:i4>
      </vt:variant>
      <vt:variant>
        <vt:i4>0</vt:i4>
      </vt:variant>
      <vt:variant>
        <vt:i4>5</vt:i4>
      </vt:variant>
      <vt:variant>
        <vt:lpwstr/>
      </vt:variant>
      <vt:variant>
        <vt:lpwstr>_Toc195277131</vt:lpwstr>
      </vt:variant>
      <vt:variant>
        <vt:i4>1572914</vt:i4>
      </vt:variant>
      <vt:variant>
        <vt:i4>74</vt:i4>
      </vt:variant>
      <vt:variant>
        <vt:i4>0</vt:i4>
      </vt:variant>
      <vt:variant>
        <vt:i4>5</vt:i4>
      </vt:variant>
      <vt:variant>
        <vt:lpwstr/>
      </vt:variant>
      <vt:variant>
        <vt:lpwstr>_Toc195277130</vt:lpwstr>
      </vt:variant>
      <vt:variant>
        <vt:i4>1638450</vt:i4>
      </vt:variant>
      <vt:variant>
        <vt:i4>68</vt:i4>
      </vt:variant>
      <vt:variant>
        <vt:i4>0</vt:i4>
      </vt:variant>
      <vt:variant>
        <vt:i4>5</vt:i4>
      </vt:variant>
      <vt:variant>
        <vt:lpwstr/>
      </vt:variant>
      <vt:variant>
        <vt:lpwstr>_Toc195277129</vt:lpwstr>
      </vt:variant>
      <vt:variant>
        <vt:i4>1638450</vt:i4>
      </vt:variant>
      <vt:variant>
        <vt:i4>62</vt:i4>
      </vt:variant>
      <vt:variant>
        <vt:i4>0</vt:i4>
      </vt:variant>
      <vt:variant>
        <vt:i4>5</vt:i4>
      </vt:variant>
      <vt:variant>
        <vt:lpwstr/>
      </vt:variant>
      <vt:variant>
        <vt:lpwstr>_Toc195277128</vt:lpwstr>
      </vt:variant>
      <vt:variant>
        <vt:i4>1638450</vt:i4>
      </vt:variant>
      <vt:variant>
        <vt:i4>56</vt:i4>
      </vt:variant>
      <vt:variant>
        <vt:i4>0</vt:i4>
      </vt:variant>
      <vt:variant>
        <vt:i4>5</vt:i4>
      </vt:variant>
      <vt:variant>
        <vt:lpwstr/>
      </vt:variant>
      <vt:variant>
        <vt:lpwstr>_Toc195277127</vt:lpwstr>
      </vt:variant>
      <vt:variant>
        <vt:i4>1638450</vt:i4>
      </vt:variant>
      <vt:variant>
        <vt:i4>50</vt:i4>
      </vt:variant>
      <vt:variant>
        <vt:i4>0</vt:i4>
      </vt:variant>
      <vt:variant>
        <vt:i4>5</vt:i4>
      </vt:variant>
      <vt:variant>
        <vt:lpwstr/>
      </vt:variant>
      <vt:variant>
        <vt:lpwstr>_Toc195277126</vt:lpwstr>
      </vt:variant>
      <vt:variant>
        <vt:i4>1638450</vt:i4>
      </vt:variant>
      <vt:variant>
        <vt:i4>44</vt:i4>
      </vt:variant>
      <vt:variant>
        <vt:i4>0</vt:i4>
      </vt:variant>
      <vt:variant>
        <vt:i4>5</vt:i4>
      </vt:variant>
      <vt:variant>
        <vt:lpwstr/>
      </vt:variant>
      <vt:variant>
        <vt:lpwstr>_Toc195277125</vt:lpwstr>
      </vt:variant>
      <vt:variant>
        <vt:i4>1638450</vt:i4>
      </vt:variant>
      <vt:variant>
        <vt:i4>38</vt:i4>
      </vt:variant>
      <vt:variant>
        <vt:i4>0</vt:i4>
      </vt:variant>
      <vt:variant>
        <vt:i4>5</vt:i4>
      </vt:variant>
      <vt:variant>
        <vt:lpwstr/>
      </vt:variant>
      <vt:variant>
        <vt:lpwstr>_Toc195277124</vt:lpwstr>
      </vt:variant>
      <vt:variant>
        <vt:i4>1638450</vt:i4>
      </vt:variant>
      <vt:variant>
        <vt:i4>32</vt:i4>
      </vt:variant>
      <vt:variant>
        <vt:i4>0</vt:i4>
      </vt:variant>
      <vt:variant>
        <vt:i4>5</vt:i4>
      </vt:variant>
      <vt:variant>
        <vt:lpwstr/>
      </vt:variant>
      <vt:variant>
        <vt:lpwstr>_Toc195277123</vt:lpwstr>
      </vt:variant>
      <vt:variant>
        <vt:i4>1638450</vt:i4>
      </vt:variant>
      <vt:variant>
        <vt:i4>26</vt:i4>
      </vt:variant>
      <vt:variant>
        <vt:i4>0</vt:i4>
      </vt:variant>
      <vt:variant>
        <vt:i4>5</vt:i4>
      </vt:variant>
      <vt:variant>
        <vt:lpwstr/>
      </vt:variant>
      <vt:variant>
        <vt:lpwstr>_Toc195277122</vt:lpwstr>
      </vt:variant>
      <vt:variant>
        <vt:i4>1638450</vt:i4>
      </vt:variant>
      <vt:variant>
        <vt:i4>20</vt:i4>
      </vt:variant>
      <vt:variant>
        <vt:i4>0</vt:i4>
      </vt:variant>
      <vt:variant>
        <vt:i4>5</vt:i4>
      </vt:variant>
      <vt:variant>
        <vt:lpwstr/>
      </vt:variant>
      <vt:variant>
        <vt:lpwstr>_Toc195277121</vt:lpwstr>
      </vt:variant>
      <vt:variant>
        <vt:i4>1638450</vt:i4>
      </vt:variant>
      <vt:variant>
        <vt:i4>14</vt:i4>
      </vt:variant>
      <vt:variant>
        <vt:i4>0</vt:i4>
      </vt:variant>
      <vt:variant>
        <vt:i4>5</vt:i4>
      </vt:variant>
      <vt:variant>
        <vt:lpwstr/>
      </vt:variant>
      <vt:variant>
        <vt:lpwstr>_Toc195277120</vt:lpwstr>
      </vt:variant>
      <vt:variant>
        <vt:i4>1703986</vt:i4>
      </vt:variant>
      <vt:variant>
        <vt:i4>8</vt:i4>
      </vt:variant>
      <vt:variant>
        <vt:i4>0</vt:i4>
      </vt:variant>
      <vt:variant>
        <vt:i4>5</vt:i4>
      </vt:variant>
      <vt:variant>
        <vt:lpwstr/>
      </vt:variant>
      <vt:variant>
        <vt:lpwstr>_Toc195277119</vt:lpwstr>
      </vt:variant>
      <vt:variant>
        <vt:i4>1703986</vt:i4>
      </vt:variant>
      <vt:variant>
        <vt:i4>2</vt:i4>
      </vt:variant>
      <vt:variant>
        <vt:i4>0</vt:i4>
      </vt:variant>
      <vt:variant>
        <vt:i4>5</vt:i4>
      </vt:variant>
      <vt:variant>
        <vt:lpwstr/>
      </vt:variant>
      <vt:variant>
        <vt:lpwstr>_Toc195277118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Janice Austin</dc:creator>
  <cp:keywords/>
  <dc:description/>
  <cp:lastModifiedBy>Forsyth, Robert Henry</cp:lastModifiedBy>
  <cp:revision>58</cp:revision>
  <cp:lastPrinted>2025-04-25T19:42:00Z</cp:lastPrinted>
  <dcterms:created xsi:type="dcterms:W3CDTF">2025-04-11T23:08:00Z</dcterms:created>
  <dcterms:modified xsi:type="dcterms:W3CDTF">2025-04-25T20:13:00Z</dcterms:modified>
</cp:coreProperties>
</file>