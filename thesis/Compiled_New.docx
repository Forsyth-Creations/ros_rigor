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967BD" w14:textId="02421CD2" w:rsidR="00B302DF" w:rsidRPr="00B302DF" w:rsidRDefault="00B302DF" w:rsidP="00B302DF">
      <w:pPr>
        <w:jc w:val="center"/>
      </w:pPr>
      <w:r w:rsidRPr="00B302DF">
        <w:t xml:space="preserve">Precision Robotics with </w:t>
      </w:r>
      <w:r w:rsidR="00027D4F">
        <w:t>Mid-Weight</w:t>
      </w:r>
      <w:r w:rsidRPr="00B302DF">
        <w:t xml:space="preserve"> Hardware and Software: A Swerve Drive Implementation</w:t>
      </w:r>
    </w:p>
    <w:p w14:paraId="503DB8EB" w14:textId="77777777" w:rsidR="0085425A" w:rsidRDefault="0085425A" w:rsidP="00B302DF"/>
    <w:p w14:paraId="6AEBE191" w14:textId="77777777" w:rsidR="0085425A" w:rsidRDefault="00B302DF">
      <w:pPr>
        <w:jc w:val="center"/>
      </w:pPr>
      <w:r>
        <w:t>Robert Henry Forsyth Jr</w:t>
      </w:r>
    </w:p>
    <w:p w14:paraId="76395B7A" w14:textId="77777777" w:rsidR="0085425A" w:rsidRDefault="0085425A">
      <w:pPr>
        <w:jc w:val="center"/>
      </w:pPr>
    </w:p>
    <w:p w14:paraId="1177556E" w14:textId="77777777" w:rsidR="0085425A" w:rsidRDefault="0085425A">
      <w:pPr>
        <w:jc w:val="center"/>
      </w:pPr>
    </w:p>
    <w:p w14:paraId="2A15050D" w14:textId="77777777" w:rsidR="0085425A" w:rsidRDefault="0085425A">
      <w:pPr>
        <w:jc w:val="center"/>
      </w:pPr>
      <w:r>
        <w:t>Thesis</w:t>
      </w:r>
      <w:r w:rsidR="00B302DF">
        <w:t xml:space="preserve"> </w:t>
      </w:r>
      <w:r>
        <w:t>submitted to the faculty of the Virginia Polytechnic Institute and State University in partial fulfillment of the requirements for the degree of</w:t>
      </w:r>
    </w:p>
    <w:p w14:paraId="036F7E05" w14:textId="77777777" w:rsidR="0085425A" w:rsidRDefault="0085425A" w:rsidP="00B302DF">
      <w:pPr>
        <w:jc w:val="center"/>
      </w:pPr>
      <w:r>
        <w:t>Master of Science</w:t>
      </w:r>
    </w:p>
    <w:p w14:paraId="6742456E" w14:textId="77777777" w:rsidR="0085425A" w:rsidRDefault="0085425A">
      <w:pPr>
        <w:jc w:val="center"/>
      </w:pPr>
      <w:r>
        <w:t>In</w:t>
      </w:r>
    </w:p>
    <w:p w14:paraId="746E6EF7" w14:textId="77777777" w:rsidR="0085425A" w:rsidRDefault="00B302DF">
      <w:pPr>
        <w:jc w:val="center"/>
      </w:pPr>
      <w:r>
        <w:t>Computer Engineering</w:t>
      </w:r>
    </w:p>
    <w:p w14:paraId="4BA3EA0C" w14:textId="77777777" w:rsidR="0085425A" w:rsidRDefault="0085425A">
      <w:pPr>
        <w:jc w:val="center"/>
      </w:pPr>
    </w:p>
    <w:p w14:paraId="6A56B2FC" w14:textId="77777777" w:rsidR="0085425A" w:rsidRDefault="0085425A">
      <w:pPr>
        <w:jc w:val="center"/>
      </w:pPr>
    </w:p>
    <w:p w14:paraId="1B1D6B94" w14:textId="77777777" w:rsidR="0085425A" w:rsidRDefault="0085425A">
      <w:pPr>
        <w:jc w:val="center"/>
      </w:pPr>
    </w:p>
    <w:p w14:paraId="52B4D42C" w14:textId="77777777" w:rsidR="0085425A" w:rsidRDefault="0085425A">
      <w:pPr>
        <w:jc w:val="center"/>
      </w:pPr>
    </w:p>
    <w:p w14:paraId="7E3C79CB" w14:textId="77777777" w:rsidR="0085425A" w:rsidRDefault="0085425A">
      <w:pPr>
        <w:jc w:val="center"/>
      </w:pPr>
    </w:p>
    <w:p w14:paraId="71194A78" w14:textId="5097DA1F" w:rsidR="0085425A" w:rsidRDefault="00B302DF">
      <w:pPr>
        <w:jc w:val="center"/>
      </w:pPr>
      <w:r>
        <w:t xml:space="preserve">Dr. </w:t>
      </w:r>
      <w:proofErr w:type="spellStart"/>
      <w:r>
        <w:t>Thidapat</w:t>
      </w:r>
      <w:proofErr w:type="spellEnd"/>
      <w:r>
        <w:t xml:space="preserve"> </w:t>
      </w:r>
      <w:proofErr w:type="spellStart"/>
      <w:r>
        <w:t>Ch</w:t>
      </w:r>
      <w:r w:rsidR="009E063B">
        <w:t>a</w:t>
      </w:r>
      <w:r>
        <w:t>ntem</w:t>
      </w:r>
      <w:proofErr w:type="spellEnd"/>
      <w:r w:rsidR="00E8644A">
        <w:t xml:space="preserve">, </w:t>
      </w:r>
      <w:r w:rsidR="00E8644A" w:rsidRPr="00E8644A">
        <w:rPr>
          <w:i/>
          <w:iCs/>
        </w:rPr>
        <w:t>Chair</w:t>
      </w:r>
    </w:p>
    <w:p w14:paraId="724AC2D2" w14:textId="77777777" w:rsidR="0085425A" w:rsidRDefault="00B302DF">
      <w:pPr>
        <w:jc w:val="center"/>
      </w:pPr>
      <w:r>
        <w:t>Dr. Ryan Williams</w:t>
      </w:r>
    </w:p>
    <w:p w14:paraId="3920DB6A" w14:textId="7FEA1729" w:rsidR="0085425A" w:rsidRDefault="00B302DF">
      <w:pPr>
        <w:jc w:val="center"/>
      </w:pPr>
      <w:r>
        <w:t>Dr. Scot Ransbottom</w:t>
      </w:r>
    </w:p>
    <w:p w14:paraId="3C8E455A" w14:textId="77777777" w:rsidR="0085425A" w:rsidRDefault="0085425A">
      <w:pPr>
        <w:jc w:val="center"/>
      </w:pPr>
    </w:p>
    <w:p w14:paraId="3907715A" w14:textId="77777777" w:rsidR="0085425A" w:rsidRDefault="00B302DF">
      <w:pPr>
        <w:jc w:val="center"/>
      </w:pPr>
      <w:r>
        <w:t>May 12</w:t>
      </w:r>
      <w:r w:rsidRPr="00B302DF">
        <w:rPr>
          <w:vertAlign w:val="superscript"/>
        </w:rPr>
        <w:t>th</w:t>
      </w:r>
      <w:r>
        <w:t>, 2025</w:t>
      </w:r>
    </w:p>
    <w:p w14:paraId="6D94537F" w14:textId="77777777" w:rsidR="0085425A" w:rsidRDefault="00B302DF">
      <w:pPr>
        <w:jc w:val="center"/>
      </w:pPr>
      <w:r>
        <w:t>Blacksburg, VA</w:t>
      </w:r>
    </w:p>
    <w:p w14:paraId="6E542C1D" w14:textId="77777777" w:rsidR="0085425A" w:rsidRDefault="0085425A">
      <w:pPr>
        <w:jc w:val="center"/>
      </w:pPr>
    </w:p>
    <w:p w14:paraId="4DB48773" w14:textId="5027486C" w:rsidR="0085425A" w:rsidRDefault="0085425A" w:rsidP="005D6D2A">
      <w:pPr>
        <w:jc w:val="center"/>
      </w:pPr>
      <w:r>
        <w:t>Keywords</w:t>
      </w:r>
      <w:r w:rsidR="00D638F4">
        <w:t xml:space="preserve">: </w:t>
      </w:r>
      <w:r w:rsidR="00D638F4" w:rsidRPr="00D638F4">
        <w:t xml:space="preserve">Robotics, Swerve Drive, ROS2, </w:t>
      </w:r>
      <w:proofErr w:type="gramStart"/>
      <w:r w:rsidR="005D6D2A">
        <w:t>Gazebo</w:t>
      </w:r>
      <w:r w:rsidR="005D6D2A" w:rsidRPr="00D638F4">
        <w:t xml:space="preserve"> </w:t>
      </w:r>
      <w:r w:rsidR="005D6D2A">
        <w:t>,</w:t>
      </w:r>
      <w:proofErr w:type="gramEnd"/>
      <w:r w:rsidR="005D6D2A">
        <w:t xml:space="preserve"> PID, </w:t>
      </w:r>
      <w:r w:rsidR="00D638F4" w:rsidRPr="00D638F4">
        <w:t>four-wheel drive, omnidirectional movement</w:t>
      </w:r>
      <w:r w:rsidR="005D6D2A">
        <w:t>, Gazebo</w:t>
      </w:r>
    </w:p>
    <w:p w14:paraId="21BD32C0" w14:textId="77777777" w:rsidR="0085425A" w:rsidRDefault="0085425A">
      <w:pPr>
        <w:jc w:val="center"/>
      </w:pPr>
    </w:p>
    <w:p w14:paraId="7250BFC5" w14:textId="77777777" w:rsidR="0085425A" w:rsidRDefault="0085425A">
      <w:pPr>
        <w:jc w:val="center"/>
      </w:pPr>
    </w:p>
    <w:p w14:paraId="1ED9E879" w14:textId="77777777" w:rsidR="0085425A" w:rsidRDefault="0085425A">
      <w:pPr>
        <w:jc w:val="center"/>
      </w:pPr>
    </w:p>
    <w:p w14:paraId="28B81FD5" w14:textId="77777777" w:rsidR="0085425A" w:rsidRDefault="0085425A">
      <w:pPr>
        <w:jc w:val="center"/>
      </w:pPr>
    </w:p>
    <w:p w14:paraId="3AA9F8DC" w14:textId="77777777" w:rsidR="0085425A" w:rsidRDefault="0085425A">
      <w:pPr>
        <w:jc w:val="center"/>
      </w:pPr>
    </w:p>
    <w:p w14:paraId="25BCD888" w14:textId="77777777" w:rsidR="0085425A" w:rsidRDefault="0085425A">
      <w:pPr>
        <w:jc w:val="center"/>
      </w:pPr>
    </w:p>
    <w:p w14:paraId="58CB8D41" w14:textId="77777777" w:rsidR="0085425A" w:rsidRDefault="0085425A">
      <w:pPr>
        <w:jc w:val="center"/>
      </w:pPr>
    </w:p>
    <w:p w14:paraId="13F6EB21" w14:textId="77777777" w:rsidR="0085425A" w:rsidRDefault="0085425A">
      <w:pPr>
        <w:jc w:val="center"/>
      </w:pPr>
    </w:p>
    <w:p w14:paraId="02A715C7" w14:textId="77777777" w:rsidR="0085425A" w:rsidRDefault="0085425A">
      <w:pPr>
        <w:jc w:val="center"/>
      </w:pPr>
    </w:p>
    <w:p w14:paraId="5EFB1D07" w14:textId="77777777" w:rsidR="0085425A" w:rsidRDefault="0085425A">
      <w:pPr>
        <w:jc w:val="center"/>
      </w:pPr>
    </w:p>
    <w:p w14:paraId="6295760D" w14:textId="77777777" w:rsidR="0085425A" w:rsidRDefault="0085425A">
      <w:pPr>
        <w:jc w:val="center"/>
      </w:pPr>
    </w:p>
    <w:p w14:paraId="1ADEBFC5" w14:textId="77777777" w:rsidR="00D638F4" w:rsidRDefault="00D638F4">
      <w:pPr>
        <w:jc w:val="center"/>
      </w:pPr>
    </w:p>
    <w:p w14:paraId="6E6FA362" w14:textId="77777777" w:rsidR="00D638F4" w:rsidRDefault="00D638F4">
      <w:pPr>
        <w:jc w:val="center"/>
      </w:pPr>
    </w:p>
    <w:p w14:paraId="4BDBD6FE" w14:textId="77777777" w:rsidR="00D638F4" w:rsidRDefault="00D638F4">
      <w:pPr>
        <w:jc w:val="center"/>
      </w:pPr>
    </w:p>
    <w:p w14:paraId="4BD3B9CC" w14:textId="77777777" w:rsidR="00D638F4" w:rsidRDefault="00D638F4">
      <w:pPr>
        <w:jc w:val="center"/>
      </w:pPr>
    </w:p>
    <w:p w14:paraId="148B93B0" w14:textId="77777777" w:rsidR="00D638F4" w:rsidRDefault="00D638F4">
      <w:pPr>
        <w:jc w:val="center"/>
      </w:pPr>
    </w:p>
    <w:p w14:paraId="49AD92D7" w14:textId="77777777" w:rsidR="00D638F4" w:rsidRPr="00B302DF" w:rsidRDefault="00D638F4" w:rsidP="00D638F4">
      <w:pPr>
        <w:jc w:val="center"/>
      </w:pPr>
      <w:r w:rsidRPr="00B302DF">
        <w:t>Precision Robotics with Lightweight Hardware and Software: A Swerve Drive Implementation</w:t>
      </w:r>
    </w:p>
    <w:p w14:paraId="22E71C06" w14:textId="77777777" w:rsidR="00D638F4" w:rsidRDefault="00D638F4" w:rsidP="00D638F4"/>
    <w:p w14:paraId="172AC476" w14:textId="77777777" w:rsidR="00D638F4" w:rsidRDefault="00D638F4" w:rsidP="00D638F4">
      <w:pPr>
        <w:jc w:val="center"/>
      </w:pPr>
      <w:r>
        <w:t>Robert Henry Forsyth Jr</w:t>
      </w:r>
    </w:p>
    <w:p w14:paraId="5EBF91C5" w14:textId="77777777" w:rsidR="0085425A" w:rsidRDefault="0085425A">
      <w:pPr>
        <w:jc w:val="center"/>
      </w:pPr>
    </w:p>
    <w:p w14:paraId="69C68506" w14:textId="77777777" w:rsidR="005D6D2A" w:rsidRDefault="005D6D2A">
      <w:pPr>
        <w:rPr>
          <w:b/>
          <w:bCs/>
          <w:u w:val="single"/>
        </w:rPr>
      </w:pPr>
      <w:bookmarkStart w:id="0" w:name="_Toc195537792"/>
      <w:r>
        <w:br w:type="page"/>
      </w:r>
    </w:p>
    <w:p w14:paraId="76482787" w14:textId="0E122949" w:rsidR="0085425A" w:rsidRPr="00746958" w:rsidRDefault="0085425A" w:rsidP="00D77E28">
      <w:pPr>
        <w:pStyle w:val="Heading1"/>
      </w:pPr>
      <w:r w:rsidRPr="00746958">
        <w:lastRenderedPageBreak/>
        <w:t>ABSTRACT</w:t>
      </w:r>
      <w:bookmarkEnd w:id="0"/>
    </w:p>
    <w:p w14:paraId="492154A3" w14:textId="77777777" w:rsidR="0085425A" w:rsidRDefault="0085425A"/>
    <w:p w14:paraId="1EB8CEF4" w14:textId="77777777" w:rsidR="0085425A" w:rsidRDefault="0085425A"/>
    <w:p w14:paraId="32E82309" w14:textId="6B15DF1D" w:rsidR="00D638F4" w:rsidRPr="00D638F4" w:rsidRDefault="00D638F4" w:rsidP="00D638F4">
      <w:pPr>
        <w:jc w:val="center"/>
      </w:pPr>
      <w:r w:rsidRPr="00D638F4">
        <w:t>The era of AI</w:t>
      </w:r>
      <w:r w:rsidR="005D6D2A">
        <w:t xml:space="preserve"> (artificial intelligence)</w:t>
      </w:r>
      <w:r w:rsidRPr="00D638F4">
        <w:t xml:space="preserve"> demands ever increasing computational power. As we dawn the </w:t>
      </w:r>
      <w:r w:rsidR="005D6D2A">
        <w:t>age</w:t>
      </w:r>
      <w:r w:rsidRPr="00D638F4">
        <w:t xml:space="preserve"> of general-purpose robotics, this trend continues. For complex robotics systems, thoughtful choices of both software and hardware architecture are required for </w:t>
      </w:r>
      <w:proofErr w:type="gramStart"/>
      <w:r w:rsidR="005D6D2A">
        <w:t>minimize</w:t>
      </w:r>
      <w:proofErr w:type="gramEnd"/>
      <w:r w:rsidRPr="00D638F4">
        <w:t xml:space="preserve"> </w:t>
      </w:r>
      <w:r w:rsidR="005D6D2A">
        <w:t>hardware requirements</w:t>
      </w:r>
      <w:r w:rsidRPr="00D638F4">
        <w:t>: how do we deploy the most complex software systems on the most minimal hardware all while maximizing usability and reducing error? This question impacts the safety of future systems, as robotic error</w:t>
      </w:r>
      <w:r w:rsidR="005D6D2A">
        <w:t xml:space="preserve"> at its best can mean a fully leveraged and helpful system, and at its worst</w:t>
      </w:r>
      <w:r w:rsidRPr="00D638F4">
        <w:t xml:space="preserve"> can mean anything on the order of property damage to human endangerment. This paper explores an advanced robotic system with lightweight </w:t>
      </w:r>
      <w:proofErr w:type="spellStart"/>
      <w:r w:rsidRPr="00D638F4">
        <w:t>compute</w:t>
      </w:r>
      <w:proofErr w:type="spellEnd"/>
      <w:r w:rsidRPr="00D638F4">
        <w:t xml:space="preserve"> hardware: a swerve drive robot, leveraging an Intel RealSense D435i depth camera, to navigate a room using the slam toolbox and Nav2 stack. This robot uses a Raspberry Pi 5 as its main </w:t>
      </w:r>
      <w:proofErr w:type="gramStart"/>
      <w:r w:rsidRPr="00D638F4">
        <w:t>compute</w:t>
      </w:r>
      <w:proofErr w:type="gramEnd"/>
      <w:r w:rsidRPr="00D638F4">
        <w:t xml:space="preserve">. A swerve drive is a unique hybrid of traditional four-wheel drive and mecanum drive systems. Pivoting radially, they offer the ability to strafe and the ability to turn in place. This design, built with eight motors, is intended for factories and industry where moving high-value, high-weight products in a controlled manor is critical. Using Gazebo as the simulation environment, and with the eventual goal of moving the software stack to a physical robot, this paper explores the development pipeline for </w:t>
      </w:r>
      <w:proofErr w:type="gramStart"/>
      <w:r w:rsidRPr="00D638F4">
        <w:t>robot</w:t>
      </w:r>
      <w:proofErr w:type="gramEnd"/>
      <w:r w:rsidRPr="00D638F4">
        <w:t>, and how to leverage computationally light algorithms for a high-yield product. It also explores considerations for compute utilization to prevent system bottlenecks. The overall goal is to provide a roadmap for researchers and developers who are interested in building and optimizing swerve drive robots using ROS2 on less expensive hardware, specifically the Raspberry Pi 5.</w:t>
      </w:r>
    </w:p>
    <w:p w14:paraId="0E94D32F" w14:textId="77777777" w:rsidR="00D638F4" w:rsidRPr="00B302DF" w:rsidRDefault="00D638F4" w:rsidP="00D638F4">
      <w:pPr>
        <w:jc w:val="center"/>
      </w:pPr>
      <w:r>
        <w:br w:type="page"/>
      </w:r>
      <w:r w:rsidRPr="00B302DF">
        <w:lastRenderedPageBreak/>
        <w:t>Precision Robotics with Lightweight Hardware and Software: A Swerve Drive Implementation</w:t>
      </w:r>
    </w:p>
    <w:p w14:paraId="7E766D6A" w14:textId="77777777" w:rsidR="00D638F4" w:rsidRDefault="00D638F4" w:rsidP="00D638F4"/>
    <w:p w14:paraId="20507651" w14:textId="77777777" w:rsidR="00D638F4" w:rsidRDefault="00D638F4" w:rsidP="00D638F4">
      <w:pPr>
        <w:jc w:val="center"/>
      </w:pPr>
      <w:r>
        <w:t>Robert Henry Forsyth Jr</w:t>
      </w:r>
    </w:p>
    <w:p w14:paraId="49D7D02D" w14:textId="77777777" w:rsidR="002870FA" w:rsidRDefault="002870FA" w:rsidP="00D638F4">
      <w:pPr>
        <w:jc w:val="center"/>
      </w:pPr>
    </w:p>
    <w:p w14:paraId="775A2483" w14:textId="77777777" w:rsidR="002870FA" w:rsidRPr="00746958" w:rsidRDefault="002870FA" w:rsidP="00D77E28">
      <w:pPr>
        <w:pStyle w:val="Heading1"/>
      </w:pPr>
      <w:bookmarkStart w:id="1" w:name="_Toc195537793"/>
      <w:r w:rsidRPr="00746958">
        <w:t>GENERAL AUDIENCE ABSTRACT</w:t>
      </w:r>
      <w:bookmarkEnd w:id="1"/>
    </w:p>
    <w:p w14:paraId="5837B172" w14:textId="77777777" w:rsidR="002870FA" w:rsidRDefault="002870FA" w:rsidP="002870FA"/>
    <w:p w14:paraId="6B9F45FE" w14:textId="77777777" w:rsidR="00D638F4" w:rsidRDefault="00D638F4" w:rsidP="00D638F4">
      <w:r w:rsidRPr="00D638F4">
        <w:t xml:space="preserve">This paper discusses the development and optimization of a four-wheel robotic system. It highlights the importance of selecting appropriate software and hardware for achieving high software complexity and low error on a low power </w:t>
      </w:r>
      <w:proofErr w:type="gramStart"/>
      <w:r w:rsidRPr="00D638F4">
        <w:t>compute</w:t>
      </w:r>
      <w:proofErr w:type="gramEnd"/>
      <w:r w:rsidRPr="00D638F4">
        <w:t>. The study involves a robot equipped with a depth camera for navigation, utilizing specific software tools for mapping and control. The system is tested in various environments, both in simulation and with the aim of real-world application.</w:t>
      </w:r>
    </w:p>
    <w:p w14:paraId="584D0A79" w14:textId="77777777" w:rsidR="00D638F4" w:rsidRDefault="00D638F4" w:rsidP="00D638F4"/>
    <w:p w14:paraId="1E979EB3" w14:textId="77777777" w:rsidR="00D638F4" w:rsidRPr="00746958" w:rsidRDefault="00D638F4" w:rsidP="00D77E28">
      <w:pPr>
        <w:pStyle w:val="Heading1"/>
      </w:pPr>
      <w:bookmarkStart w:id="2" w:name="_Toc195537794"/>
      <w:r w:rsidRPr="00746958">
        <w:t>DEDICATION</w:t>
      </w:r>
      <w:bookmarkEnd w:id="2"/>
    </w:p>
    <w:p w14:paraId="39AFEB3B" w14:textId="77777777" w:rsidR="00D638F4" w:rsidRDefault="00D638F4" w:rsidP="00D638F4">
      <w:pPr>
        <w:jc w:val="center"/>
      </w:pPr>
    </w:p>
    <w:p w14:paraId="2CE004BC" w14:textId="77777777" w:rsidR="00D638F4" w:rsidRPr="00D638F4" w:rsidRDefault="00D638F4" w:rsidP="00D638F4">
      <w:r w:rsidRPr="00D638F4">
        <w:t xml:space="preserve">I would like to thank my committee members, Dr. </w:t>
      </w:r>
      <w:proofErr w:type="spellStart"/>
      <w:r w:rsidRPr="00D638F4">
        <w:t>Thidapat</w:t>
      </w:r>
      <w:proofErr w:type="spellEnd"/>
      <w:r w:rsidRPr="00D638F4">
        <w:t xml:space="preserve"> </w:t>
      </w:r>
      <w:proofErr w:type="spellStart"/>
      <w:r w:rsidRPr="00D638F4">
        <w:t>Chantem</w:t>
      </w:r>
      <w:proofErr w:type="spellEnd"/>
      <w:r w:rsidRPr="00D638F4">
        <w:t xml:space="preserve">, Dr. Ryan Williams, and Dr. Scot Ransbottom, for their guidance and support throughout this project. I would also like to thank David </w:t>
      </w:r>
      <w:proofErr w:type="spellStart"/>
      <w:r w:rsidRPr="00D638F4">
        <w:t>Spadaccia</w:t>
      </w:r>
      <w:proofErr w:type="spellEnd"/>
      <w:r w:rsidRPr="00D638F4">
        <w:t xml:space="preserve">, Michael </w:t>
      </w:r>
      <w:proofErr w:type="spellStart"/>
      <w:r w:rsidRPr="00D638F4">
        <w:t>Yanoshak</w:t>
      </w:r>
      <w:proofErr w:type="spellEnd"/>
      <w:r w:rsidRPr="00D638F4">
        <w:t>, and Catherine Hebert for encouraging me through this process. Finally, I would like to thank my family for their support.</w:t>
      </w:r>
    </w:p>
    <w:p w14:paraId="29227305" w14:textId="77777777" w:rsidR="00D638F4" w:rsidRDefault="00D638F4" w:rsidP="00D638F4"/>
    <w:p w14:paraId="29A34EAD" w14:textId="77777777" w:rsidR="00D638F4" w:rsidRPr="00746958" w:rsidRDefault="00D638F4" w:rsidP="00D77E28">
      <w:pPr>
        <w:pStyle w:val="Heading1"/>
      </w:pPr>
      <w:bookmarkStart w:id="3" w:name="_Toc195537795"/>
      <w:r w:rsidRPr="00746958">
        <w:t>KEY TERMS</w:t>
      </w:r>
      <w:bookmarkEnd w:id="3"/>
    </w:p>
    <w:p w14:paraId="790DFDBD" w14:textId="77777777" w:rsidR="00D638F4" w:rsidRDefault="00D638F4" w:rsidP="00D638F4"/>
    <w:p w14:paraId="09EC4D0B" w14:textId="4614794A" w:rsidR="005D6D2A" w:rsidRDefault="005D6D2A" w:rsidP="00D638F4">
      <w:r w:rsidRPr="00D638F4">
        <w:rPr>
          <w:b/>
          <w:bCs/>
        </w:rPr>
        <w:t>Bench Test:</w:t>
      </w:r>
      <w:r w:rsidRPr="00D638F4">
        <w:t xml:space="preserve"> A test performed on a robot or robotic system to evaluate its performance and functionality. A "Bench Test" usually happens on a "Test Bench", which is a physical or virtual environment where the robot can be tested and evaluated. This is typically done before deploying the robot in a real-world environment. </w:t>
      </w:r>
    </w:p>
    <w:p w14:paraId="79B786FB" w14:textId="10C23D3A" w:rsidR="005D6D2A" w:rsidRDefault="005D6D2A" w:rsidP="00D638F4">
      <w:r w:rsidRPr="00D638F4">
        <w:rPr>
          <w:b/>
          <w:bCs/>
        </w:rPr>
        <w:t>Cost Map:</w:t>
      </w:r>
      <w:r w:rsidRPr="00D638F4">
        <w:t xml:space="preserve"> A map of the environment that assigns a cost to each cell based on its traceability. Obstacles are assigned a higher cost, while open areas are assigned a lower cost. Used for path planning.</w:t>
      </w:r>
    </w:p>
    <w:p w14:paraId="74619CBE" w14:textId="75847878" w:rsidR="005D6D2A" w:rsidRPr="005D6D2A" w:rsidRDefault="005D6D2A" w:rsidP="00D638F4">
      <w:r w:rsidRPr="00D638F4">
        <w:rPr>
          <w:b/>
          <w:bCs/>
        </w:rPr>
        <w:t>"Differential Drivetrain" vs "Swerve Drive Differential":</w:t>
      </w:r>
      <w:r w:rsidRPr="00D638F4">
        <w:t xml:space="preserve"> A differential drivetrain is a type of drive system that uses two wheels to control the direction of the robot. A swerve drive differential describes the differential drive system of a swerve drive robot. This entails two motors on a module, which </w:t>
      </w:r>
      <w:proofErr w:type="gramStart"/>
      <w:r w:rsidRPr="00D638F4">
        <w:t>depending</w:t>
      </w:r>
      <w:proofErr w:type="gramEnd"/>
      <w:r w:rsidRPr="00D638F4">
        <w:t xml:space="preserve"> on the combination of commands to the two motors and their difference in motion can yield either a radial, axial, or radial and axial motion. This is a unique feature of swerve drive </w:t>
      </w:r>
      <w:proofErr w:type="gramStart"/>
      <w:r w:rsidRPr="00D638F4">
        <w:t>robots, and</w:t>
      </w:r>
      <w:proofErr w:type="gramEnd"/>
      <w:r w:rsidRPr="00D638F4">
        <w:t xml:space="preserve"> is not present in traditional differential drive systems.</w:t>
      </w:r>
    </w:p>
    <w:p w14:paraId="1586B92C" w14:textId="42B7B774" w:rsidR="005D6D2A" w:rsidRDefault="005D6D2A" w:rsidP="00D638F4">
      <w:r w:rsidRPr="00D638F4">
        <w:rPr>
          <w:b/>
          <w:bCs/>
        </w:rPr>
        <w:t>Gazebo:</w:t>
      </w:r>
      <w:r w:rsidRPr="00D638F4">
        <w:t xml:space="preserve"> A robot simulation environment that allows for testing of robotic systems in a virtual environment.</w:t>
      </w:r>
    </w:p>
    <w:p w14:paraId="0E318F08" w14:textId="7D5FDEBE" w:rsidR="005D6D2A" w:rsidRPr="00D638F4" w:rsidRDefault="005D6D2A" w:rsidP="005D6D2A">
      <w:r w:rsidRPr="00D638F4">
        <w:rPr>
          <w:b/>
          <w:bCs/>
        </w:rPr>
        <w:t>Inertial Measurement Unit</w:t>
      </w:r>
      <w:r w:rsidR="00240A13">
        <w:rPr>
          <w:b/>
          <w:bCs/>
        </w:rPr>
        <w:t xml:space="preserve"> (IMU)</w:t>
      </w:r>
      <w:r w:rsidRPr="00D638F4">
        <w:rPr>
          <w:b/>
          <w:bCs/>
        </w:rPr>
        <w:t>:</w:t>
      </w:r>
      <w:r w:rsidRPr="00D638F4">
        <w:t xml:space="preserve"> A sensor that measures the orientation, velocity, and gravitational forces acting on an object. It typically consists of an accelerometer, gyroscope, and magnetometer. It is used for navigation and control in robotic systems, usually alongside other sensors to prevent IMU drift (error accumulation over time due to the antiderivative of sensor data).</w:t>
      </w:r>
    </w:p>
    <w:p w14:paraId="6B77D9E4" w14:textId="205FC9BA" w:rsidR="005D6D2A" w:rsidRPr="00D638F4" w:rsidRDefault="005D6D2A" w:rsidP="005D6D2A">
      <w:r w:rsidRPr="00D638F4">
        <w:rPr>
          <w:b/>
          <w:bCs/>
        </w:rPr>
        <w:t>Minimum Viable Product</w:t>
      </w:r>
      <w:r w:rsidR="00240A13">
        <w:rPr>
          <w:b/>
          <w:bCs/>
        </w:rPr>
        <w:t xml:space="preserve"> (MVP)</w:t>
      </w:r>
      <w:r>
        <w:rPr>
          <w:b/>
          <w:bCs/>
        </w:rPr>
        <w:t>:</w:t>
      </w:r>
      <w:r w:rsidRPr="00D638F4">
        <w:t xml:space="preserve"> The simplest version of a product that can be released </w:t>
      </w:r>
      <w:proofErr w:type="gramStart"/>
      <w:r w:rsidRPr="00D638F4">
        <w:t>to</w:t>
      </w:r>
      <w:proofErr w:type="gramEnd"/>
      <w:r w:rsidRPr="00D638F4">
        <w:t xml:space="preserve"> the market.</w:t>
      </w:r>
    </w:p>
    <w:p w14:paraId="3EDB44E9" w14:textId="77777777" w:rsidR="005D6D2A" w:rsidRDefault="005D6D2A" w:rsidP="005D6D2A">
      <w:r w:rsidRPr="00D638F4">
        <w:rPr>
          <w:b/>
          <w:bCs/>
        </w:rPr>
        <w:t>Nav2:</w:t>
      </w:r>
      <w:r w:rsidRPr="00D638F4">
        <w:t xml:space="preserve"> A navigation stack for ROS2 that provides tools for robot navigation.</w:t>
      </w:r>
    </w:p>
    <w:p w14:paraId="08357E2C" w14:textId="77777777" w:rsidR="005D6D2A" w:rsidRDefault="005D6D2A" w:rsidP="005D6D2A">
      <w:r w:rsidRPr="00D638F4">
        <w:rPr>
          <w:b/>
          <w:bCs/>
        </w:rPr>
        <w:lastRenderedPageBreak/>
        <w:t>PID Tuning:</w:t>
      </w:r>
      <w:r w:rsidRPr="00D638F4">
        <w:t xml:space="preserve"> A method of adjusting the parameters of a proportional-integral-derivative controller to achieve optimal performance.</w:t>
      </w:r>
    </w:p>
    <w:p w14:paraId="488634B6" w14:textId="40AB6DF5" w:rsidR="005D6D2A" w:rsidRPr="00D638F4" w:rsidRDefault="005D6D2A" w:rsidP="005D6D2A">
      <w:r w:rsidRPr="00D638F4">
        <w:rPr>
          <w:b/>
          <w:bCs/>
        </w:rPr>
        <w:t>Pose:</w:t>
      </w:r>
      <w:r w:rsidRPr="00D638F4">
        <w:t xml:space="preserve"> The position and orientation of a robot in space. This is typically represented as a 3D coordinate and a quaternion.</w:t>
      </w:r>
    </w:p>
    <w:p w14:paraId="6CF67D89" w14:textId="557CAAE5" w:rsidR="005D6D2A" w:rsidRPr="00D638F4" w:rsidRDefault="005D6D2A" w:rsidP="005D6D2A">
      <w:r w:rsidRPr="00D638F4">
        <w:rPr>
          <w:b/>
          <w:bCs/>
        </w:rPr>
        <w:t>Puck Lidar:</w:t>
      </w:r>
      <w:r w:rsidRPr="00D638F4">
        <w:t xml:space="preserve"> A type of Lidar sensor that is used for navigation and mapping in robotic systems. It is a compact and lightweight sensor that is ideal for use in small robots. </w:t>
      </w:r>
      <w:r w:rsidR="00240A13" w:rsidRPr="00D638F4">
        <w:t>Its</w:t>
      </w:r>
      <w:r w:rsidRPr="00D638F4">
        <w:t xml:space="preserve"> field of view is 360 degrees, with most having a range of 10-20 meters. It is typically used for indoor navigation and mapping.</w:t>
      </w:r>
    </w:p>
    <w:p w14:paraId="42E94F47" w14:textId="77777777" w:rsidR="005D6D2A" w:rsidRPr="00D638F4" w:rsidRDefault="005D6D2A" w:rsidP="005D6D2A">
      <w:r w:rsidRPr="00D638F4">
        <w:rPr>
          <w:b/>
          <w:bCs/>
        </w:rPr>
        <w:t>Quaternion:</w:t>
      </w:r>
      <w:r w:rsidRPr="00D638F4">
        <w:t xml:space="preserve"> A mathematical construct used to represent rotations in 3D space. It is a more compact representation than Euler angles. Instead of using a six number representation, it uses four numbers to represent the same information. This approach is more efficient for </w:t>
      </w:r>
      <w:proofErr w:type="gramStart"/>
      <w:r w:rsidRPr="00D638F4">
        <w:t>computation</w:t>
      </w:r>
      <w:proofErr w:type="gramEnd"/>
      <w:r w:rsidRPr="00D638F4">
        <w:t xml:space="preserve"> and avoids issues with gimbal lock.</w:t>
      </w:r>
    </w:p>
    <w:p w14:paraId="27E3125B" w14:textId="3687F32D" w:rsidR="005D6D2A" w:rsidRPr="00D638F4" w:rsidRDefault="005D6D2A" w:rsidP="005D6D2A">
      <w:r w:rsidRPr="00D638F4">
        <w:rPr>
          <w:b/>
          <w:bCs/>
        </w:rPr>
        <w:t>Robot Operating System 2</w:t>
      </w:r>
      <w:r w:rsidR="00240A13">
        <w:rPr>
          <w:b/>
          <w:bCs/>
        </w:rPr>
        <w:t xml:space="preserve"> (</w:t>
      </w:r>
      <w:r w:rsidR="00240A13" w:rsidRPr="00D638F4">
        <w:rPr>
          <w:b/>
          <w:bCs/>
        </w:rPr>
        <w:t>ROS2</w:t>
      </w:r>
      <w:r w:rsidR="00240A13">
        <w:rPr>
          <w:b/>
          <w:bCs/>
        </w:rPr>
        <w:t>):</w:t>
      </w:r>
      <w:r w:rsidRPr="00D638F4">
        <w:t xml:space="preserve"> An open-source framework for building robotic systems. It provides a set of tools and libraries for developing robot software and is widely used in the robotics community.</w:t>
      </w:r>
    </w:p>
    <w:p w14:paraId="40E9EF5B" w14:textId="77777777" w:rsidR="005D6D2A" w:rsidRPr="00D638F4" w:rsidRDefault="005D6D2A" w:rsidP="005D6D2A">
      <w:r w:rsidRPr="00D638F4">
        <w:rPr>
          <w:b/>
          <w:bCs/>
        </w:rPr>
        <w:t>SDF or Simulation Description Format</w:t>
      </w:r>
      <w:r w:rsidRPr="00746958">
        <w:rPr>
          <w:b/>
          <w:bCs/>
        </w:rPr>
        <w:t>:</w:t>
      </w:r>
      <w:r w:rsidRPr="00D638F4">
        <w:t xml:space="preserve"> A file format used to describe the physical properties of a robot and its environment. It is used in Gazebo for simulation and is typically used in conjunction with URDF for representing the robot model.</w:t>
      </w:r>
    </w:p>
    <w:p w14:paraId="5E171617" w14:textId="77777777" w:rsidR="005D6D2A" w:rsidRDefault="005D6D2A" w:rsidP="005D6D2A">
      <w:r w:rsidRPr="00D638F4">
        <w:rPr>
          <w:b/>
          <w:bCs/>
        </w:rPr>
        <w:t>SLAM:</w:t>
      </w:r>
      <w:r w:rsidRPr="00D638F4">
        <w:t xml:space="preserve"> Simultaneous Localization and Mapping. A technique used in robotics to create a map of an unknown environment while simultaneously localizing the robot within that environment. Aids in generating a proper </w:t>
      </w:r>
      <w:proofErr w:type="gramStart"/>
      <w:r w:rsidRPr="00D638F4">
        <w:t>transform</w:t>
      </w:r>
      <w:proofErr w:type="gramEnd"/>
      <w:r w:rsidRPr="00D638F4">
        <w:t xml:space="preserve"> between the robot and the world frame (typically the </w:t>
      </w:r>
      <w:proofErr w:type="spellStart"/>
      <w:r w:rsidRPr="00D638F4">
        <w:t>base_link</w:t>
      </w:r>
      <w:proofErr w:type="spellEnd"/>
      <w:r w:rsidRPr="00D638F4">
        <w:t xml:space="preserve"> and map frame in ROS)</w:t>
      </w:r>
    </w:p>
    <w:p w14:paraId="3162D1AC" w14:textId="5E1D96D0" w:rsidR="005D6D2A" w:rsidRPr="00D638F4" w:rsidRDefault="005D6D2A" w:rsidP="005D6D2A">
      <w:r w:rsidRPr="00D638F4">
        <w:rPr>
          <w:b/>
          <w:bCs/>
        </w:rPr>
        <w:t>slam_toolbox:</w:t>
      </w:r>
      <w:r w:rsidRPr="00D638F4">
        <w:t xml:space="preserve"> A set of tools for performing simultaneous localization and mapping (SLAM) in robotic systems</w:t>
      </w:r>
      <w:r>
        <w:t>, specifically ROS</w:t>
      </w:r>
      <w:r w:rsidRPr="00D638F4">
        <w:t>.</w:t>
      </w:r>
    </w:p>
    <w:p w14:paraId="28CC3306" w14:textId="77777777" w:rsidR="00D638F4" w:rsidRPr="00D638F4" w:rsidRDefault="00D638F4" w:rsidP="00D638F4">
      <w:r w:rsidRPr="00D638F4">
        <w:rPr>
          <w:b/>
          <w:bCs/>
        </w:rPr>
        <w:t>"Stack", "Software Stack", "Software Suite":</w:t>
      </w:r>
      <w:r w:rsidRPr="00D638F4">
        <w:t xml:space="preserve"> A collection of software tools that work together to achieve a common goal. Typically used with more </w:t>
      </w:r>
      <w:proofErr w:type="spellStart"/>
      <w:r w:rsidRPr="00D638F4">
        <w:t>nuiance</w:t>
      </w:r>
      <w:proofErr w:type="spellEnd"/>
      <w:r w:rsidRPr="00D638F4">
        <w:t>, but for the purpose of this paper they will mean essentially the same.</w:t>
      </w:r>
    </w:p>
    <w:p w14:paraId="1319AD04" w14:textId="77777777" w:rsidR="00D638F4" w:rsidRDefault="00D638F4" w:rsidP="00D638F4">
      <w:r w:rsidRPr="00D638F4">
        <w:rPr>
          <w:b/>
          <w:bCs/>
        </w:rPr>
        <w:t>Swerve Drive:</w:t>
      </w:r>
      <w:r w:rsidRPr="00D638F4">
        <w:t xml:space="preserve"> A type of robotic drive system that allows for omnidirectional movement.</w:t>
      </w:r>
    </w:p>
    <w:p w14:paraId="09C2152B" w14:textId="658368F8" w:rsidR="005D6D2A" w:rsidRDefault="005D6D2A" w:rsidP="00D638F4">
      <w:r w:rsidRPr="00D638F4">
        <w:rPr>
          <w:b/>
          <w:bCs/>
        </w:rPr>
        <w:t>Swerve Drive Axial Axis:</w:t>
      </w:r>
      <w:r w:rsidRPr="00D638F4">
        <w:t xml:space="preserve"> The axis along which the wheel rotates. This is typically parallel to the ground and perpendicular to the swerve module. Used synonymously with "drive axis".</w:t>
      </w:r>
    </w:p>
    <w:p w14:paraId="17188A38" w14:textId="77777777" w:rsidR="005D6D2A" w:rsidRPr="00D638F4" w:rsidRDefault="005D6D2A" w:rsidP="005D6D2A">
      <w:r w:rsidRPr="00D638F4">
        <w:rPr>
          <w:b/>
          <w:bCs/>
        </w:rPr>
        <w:t>Swerve Drive Radial Axis:</w:t>
      </w:r>
      <w:r w:rsidRPr="00D638F4">
        <w:t xml:space="preserve"> The axis around which the swerve module pivots. This is typically perpendicular to the ground and parallel to the wheel. Used synonymously with "pivot axis".</w:t>
      </w:r>
    </w:p>
    <w:p w14:paraId="3B7FC1F1" w14:textId="77777777" w:rsidR="005D6D2A" w:rsidRPr="00D638F4" w:rsidRDefault="005D6D2A" w:rsidP="005D6D2A">
      <w:r w:rsidRPr="00D638F4">
        <w:rPr>
          <w:b/>
          <w:bCs/>
        </w:rPr>
        <w:t>Swerve Module:</w:t>
      </w:r>
      <w:r w:rsidRPr="00D638F4">
        <w:t xml:space="preserve"> The individual wheel assembly of a swerve </w:t>
      </w:r>
      <w:proofErr w:type="gramStart"/>
      <w:r w:rsidRPr="00D638F4">
        <w:t>drive</w:t>
      </w:r>
      <w:proofErr w:type="gramEnd"/>
      <w:r w:rsidRPr="00D638F4">
        <w:t xml:space="preserve"> </w:t>
      </w:r>
      <w:proofErr w:type="gramStart"/>
      <w:r w:rsidRPr="00D638F4">
        <w:t>robot</w:t>
      </w:r>
      <w:proofErr w:type="gramEnd"/>
      <w:r w:rsidRPr="00D638F4">
        <w:t>. Each module can pivot independently to allow for omnidirectional movement.</w:t>
      </w:r>
    </w:p>
    <w:p w14:paraId="4719207C" w14:textId="72CD0401" w:rsidR="005D6D2A" w:rsidRPr="00D638F4" w:rsidRDefault="005D6D2A" w:rsidP="005D6D2A">
      <w:r w:rsidRPr="00D638F4">
        <w:rPr>
          <w:b/>
          <w:bCs/>
        </w:rPr>
        <w:t>TF</w:t>
      </w:r>
      <w:r w:rsidR="0052414A">
        <w:rPr>
          <w:b/>
          <w:bCs/>
        </w:rPr>
        <w:t>2</w:t>
      </w:r>
      <w:r w:rsidRPr="00D638F4">
        <w:rPr>
          <w:b/>
          <w:bCs/>
        </w:rPr>
        <w:t>:</w:t>
      </w:r>
      <w:r w:rsidRPr="00D638F4">
        <w:t xml:space="preserve"> The ROS ecosystem transformation tree topic which allows physical bodies to register their position based on a parent transformation frame. TF2 is its successor, </w:t>
      </w:r>
      <w:r>
        <w:t xml:space="preserve">which is what is used in this paper. However, as shorthand, </w:t>
      </w:r>
      <w:proofErr w:type="spellStart"/>
      <w:r w:rsidRPr="00746958">
        <w:rPr>
          <w:i/>
          <w:iCs/>
        </w:rPr>
        <w:t>tf</w:t>
      </w:r>
      <w:proofErr w:type="spellEnd"/>
      <w:r>
        <w:rPr>
          <w:i/>
          <w:iCs/>
        </w:rPr>
        <w:t xml:space="preserve"> </w:t>
      </w:r>
      <w:r>
        <w:t>within this paper refers to tf2.</w:t>
      </w:r>
    </w:p>
    <w:p w14:paraId="5F64AAD8" w14:textId="3FEC9997" w:rsidR="005D6D2A" w:rsidRPr="00D638F4" w:rsidRDefault="0052414A" w:rsidP="005D6D2A">
      <w:r>
        <w:rPr>
          <w:b/>
          <w:bCs/>
        </w:rPr>
        <w:t>t</w:t>
      </w:r>
      <w:r w:rsidR="005D6D2A" w:rsidRPr="00D638F4">
        <w:rPr>
          <w:b/>
          <w:bCs/>
        </w:rPr>
        <w:t>wist_mux:</w:t>
      </w:r>
      <w:r w:rsidR="005D6D2A" w:rsidRPr="00D638F4">
        <w:t xml:space="preserve"> A tool used to manage multiple sources of velocity commands in ROS2.</w:t>
      </w:r>
    </w:p>
    <w:p w14:paraId="720272B2" w14:textId="7F84760C" w:rsidR="00D638F4" w:rsidRPr="00D638F4" w:rsidRDefault="00D638F4" w:rsidP="00D638F4">
      <w:r w:rsidRPr="0052414A">
        <w:rPr>
          <w:b/>
          <w:bCs/>
        </w:rPr>
        <w:t>Universal Robot Description Format</w:t>
      </w:r>
      <w:r w:rsidR="0052414A" w:rsidRPr="0052414A">
        <w:rPr>
          <w:b/>
          <w:bCs/>
        </w:rPr>
        <w:t xml:space="preserve"> (</w:t>
      </w:r>
      <w:r w:rsidR="0052414A" w:rsidRPr="0052414A">
        <w:rPr>
          <w:b/>
          <w:bCs/>
        </w:rPr>
        <w:t>URDF</w:t>
      </w:r>
      <w:r w:rsidR="0052414A" w:rsidRPr="0052414A">
        <w:rPr>
          <w:b/>
          <w:bCs/>
        </w:rPr>
        <w:t>):</w:t>
      </w:r>
      <w:r w:rsidRPr="00D638F4">
        <w:t xml:space="preserve"> A file format used to describe the physical properties of a robot, including its geometry, kinematics, and dynamics. It is used in ROS to represent the robot model and is typically used in conjunction with Gazebo for simulation.</w:t>
      </w:r>
    </w:p>
    <w:p w14:paraId="1074CBAC" w14:textId="77777777" w:rsidR="00EB0F40" w:rsidRDefault="00EB0F40">
      <w:pPr>
        <w:rPr>
          <w:b/>
          <w:bCs/>
          <w:u w:val="single"/>
        </w:rPr>
      </w:pPr>
      <w:r>
        <w:br w:type="page"/>
      </w:r>
    </w:p>
    <w:p w14:paraId="67D3C6FA" w14:textId="190FDBED" w:rsidR="00746958" w:rsidRDefault="00746958" w:rsidP="00D77E28">
      <w:pPr>
        <w:pStyle w:val="Heading1"/>
      </w:pPr>
      <w:bookmarkStart w:id="4" w:name="_Toc195537796"/>
      <w:r>
        <w:lastRenderedPageBreak/>
        <w:t>TABLE OF CONTENTS</w:t>
      </w:r>
      <w:bookmarkEnd w:id="4"/>
    </w:p>
    <w:p w14:paraId="4285525E" w14:textId="77777777" w:rsidR="00746958" w:rsidRPr="00746958" w:rsidRDefault="00746958" w:rsidP="00746958"/>
    <w:p w14:paraId="4F282D2F" w14:textId="4E51924B" w:rsidR="005823BB" w:rsidRDefault="00746958">
      <w:pPr>
        <w:pStyle w:val="TOC1"/>
        <w:tabs>
          <w:tab w:val="right" w:leader="dot" w:pos="9350"/>
        </w:tabs>
        <w:rPr>
          <w:rFonts w:asciiTheme="minorHAnsi" w:eastAsiaTheme="minorEastAsia" w:hAnsiTheme="minorHAnsi" w:cstheme="minorBidi"/>
          <w:noProof/>
          <w:kern w:val="2"/>
          <w14:ligatures w14:val="standardContextual"/>
        </w:rPr>
      </w:pPr>
      <w:r w:rsidRPr="00BB0BA8">
        <w:rPr>
          <w:sz w:val="20"/>
          <w:szCs w:val="20"/>
        </w:rPr>
        <w:fldChar w:fldCharType="begin"/>
      </w:r>
      <w:r w:rsidRPr="00BB0BA8">
        <w:rPr>
          <w:sz w:val="20"/>
          <w:szCs w:val="20"/>
        </w:rPr>
        <w:instrText xml:space="preserve"> TOC \o "1-3" \h \z \u </w:instrText>
      </w:r>
      <w:r w:rsidRPr="00BB0BA8">
        <w:rPr>
          <w:sz w:val="20"/>
          <w:szCs w:val="20"/>
        </w:rPr>
        <w:fldChar w:fldCharType="separate"/>
      </w:r>
      <w:hyperlink w:anchor="_Toc195537792" w:history="1">
        <w:r w:rsidR="005823BB" w:rsidRPr="00C90D2D">
          <w:rPr>
            <w:rStyle w:val="Hyperlink"/>
            <w:noProof/>
          </w:rPr>
          <w:t>ABSTRACT</w:t>
        </w:r>
        <w:r w:rsidR="005823BB">
          <w:rPr>
            <w:noProof/>
            <w:webHidden/>
          </w:rPr>
          <w:tab/>
        </w:r>
        <w:r w:rsidR="005823BB">
          <w:rPr>
            <w:noProof/>
            <w:webHidden/>
          </w:rPr>
          <w:fldChar w:fldCharType="begin"/>
        </w:r>
        <w:r w:rsidR="005823BB">
          <w:rPr>
            <w:noProof/>
            <w:webHidden/>
          </w:rPr>
          <w:instrText xml:space="preserve"> PAGEREF _Toc195537792 \h </w:instrText>
        </w:r>
        <w:r w:rsidR="005823BB">
          <w:rPr>
            <w:noProof/>
            <w:webHidden/>
          </w:rPr>
        </w:r>
        <w:r w:rsidR="005823BB">
          <w:rPr>
            <w:noProof/>
            <w:webHidden/>
          </w:rPr>
          <w:fldChar w:fldCharType="separate"/>
        </w:r>
        <w:r w:rsidR="005823BB">
          <w:rPr>
            <w:noProof/>
            <w:webHidden/>
          </w:rPr>
          <w:t>2</w:t>
        </w:r>
        <w:r w:rsidR="005823BB">
          <w:rPr>
            <w:noProof/>
            <w:webHidden/>
          </w:rPr>
          <w:fldChar w:fldCharType="end"/>
        </w:r>
      </w:hyperlink>
    </w:p>
    <w:p w14:paraId="535A35AC" w14:textId="5C6C0E80"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3" w:history="1">
        <w:r w:rsidRPr="00C90D2D">
          <w:rPr>
            <w:rStyle w:val="Hyperlink"/>
            <w:noProof/>
          </w:rPr>
          <w:t>GENERAL AUDIENCE ABSTRACT</w:t>
        </w:r>
        <w:r>
          <w:rPr>
            <w:noProof/>
            <w:webHidden/>
          </w:rPr>
          <w:tab/>
        </w:r>
        <w:r>
          <w:rPr>
            <w:noProof/>
            <w:webHidden/>
          </w:rPr>
          <w:fldChar w:fldCharType="begin"/>
        </w:r>
        <w:r>
          <w:rPr>
            <w:noProof/>
            <w:webHidden/>
          </w:rPr>
          <w:instrText xml:space="preserve"> PAGEREF _Toc195537793 \h </w:instrText>
        </w:r>
        <w:r>
          <w:rPr>
            <w:noProof/>
            <w:webHidden/>
          </w:rPr>
        </w:r>
        <w:r>
          <w:rPr>
            <w:noProof/>
            <w:webHidden/>
          </w:rPr>
          <w:fldChar w:fldCharType="separate"/>
        </w:r>
        <w:r>
          <w:rPr>
            <w:noProof/>
            <w:webHidden/>
          </w:rPr>
          <w:t>3</w:t>
        </w:r>
        <w:r>
          <w:rPr>
            <w:noProof/>
            <w:webHidden/>
          </w:rPr>
          <w:fldChar w:fldCharType="end"/>
        </w:r>
      </w:hyperlink>
    </w:p>
    <w:p w14:paraId="46C9D9E8" w14:textId="025B8749"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4" w:history="1">
        <w:r w:rsidRPr="00C90D2D">
          <w:rPr>
            <w:rStyle w:val="Hyperlink"/>
            <w:noProof/>
          </w:rPr>
          <w:t>DEDICATION</w:t>
        </w:r>
        <w:r>
          <w:rPr>
            <w:noProof/>
            <w:webHidden/>
          </w:rPr>
          <w:tab/>
        </w:r>
        <w:r>
          <w:rPr>
            <w:noProof/>
            <w:webHidden/>
          </w:rPr>
          <w:fldChar w:fldCharType="begin"/>
        </w:r>
        <w:r>
          <w:rPr>
            <w:noProof/>
            <w:webHidden/>
          </w:rPr>
          <w:instrText xml:space="preserve"> PAGEREF _Toc195537794 \h </w:instrText>
        </w:r>
        <w:r>
          <w:rPr>
            <w:noProof/>
            <w:webHidden/>
          </w:rPr>
        </w:r>
        <w:r>
          <w:rPr>
            <w:noProof/>
            <w:webHidden/>
          </w:rPr>
          <w:fldChar w:fldCharType="separate"/>
        </w:r>
        <w:r>
          <w:rPr>
            <w:noProof/>
            <w:webHidden/>
          </w:rPr>
          <w:t>3</w:t>
        </w:r>
        <w:r>
          <w:rPr>
            <w:noProof/>
            <w:webHidden/>
          </w:rPr>
          <w:fldChar w:fldCharType="end"/>
        </w:r>
      </w:hyperlink>
    </w:p>
    <w:p w14:paraId="48B96BA1" w14:textId="1CCAC40F"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5" w:history="1">
        <w:r w:rsidRPr="00C90D2D">
          <w:rPr>
            <w:rStyle w:val="Hyperlink"/>
            <w:noProof/>
          </w:rPr>
          <w:t>KEY TERMS</w:t>
        </w:r>
        <w:r>
          <w:rPr>
            <w:noProof/>
            <w:webHidden/>
          </w:rPr>
          <w:tab/>
        </w:r>
        <w:r>
          <w:rPr>
            <w:noProof/>
            <w:webHidden/>
          </w:rPr>
          <w:fldChar w:fldCharType="begin"/>
        </w:r>
        <w:r>
          <w:rPr>
            <w:noProof/>
            <w:webHidden/>
          </w:rPr>
          <w:instrText xml:space="preserve"> PAGEREF _Toc195537795 \h </w:instrText>
        </w:r>
        <w:r>
          <w:rPr>
            <w:noProof/>
            <w:webHidden/>
          </w:rPr>
        </w:r>
        <w:r>
          <w:rPr>
            <w:noProof/>
            <w:webHidden/>
          </w:rPr>
          <w:fldChar w:fldCharType="separate"/>
        </w:r>
        <w:r>
          <w:rPr>
            <w:noProof/>
            <w:webHidden/>
          </w:rPr>
          <w:t>3</w:t>
        </w:r>
        <w:r>
          <w:rPr>
            <w:noProof/>
            <w:webHidden/>
          </w:rPr>
          <w:fldChar w:fldCharType="end"/>
        </w:r>
      </w:hyperlink>
    </w:p>
    <w:p w14:paraId="0C62CADF" w14:textId="35EF9411"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6" w:history="1">
        <w:r w:rsidRPr="00C90D2D">
          <w:rPr>
            <w:rStyle w:val="Hyperlink"/>
            <w:noProof/>
          </w:rPr>
          <w:t>TABLE OF CONTENTS</w:t>
        </w:r>
        <w:r>
          <w:rPr>
            <w:noProof/>
            <w:webHidden/>
          </w:rPr>
          <w:tab/>
        </w:r>
        <w:r>
          <w:rPr>
            <w:noProof/>
            <w:webHidden/>
          </w:rPr>
          <w:fldChar w:fldCharType="begin"/>
        </w:r>
        <w:r>
          <w:rPr>
            <w:noProof/>
            <w:webHidden/>
          </w:rPr>
          <w:instrText xml:space="preserve"> PAGEREF _Toc195537796 \h </w:instrText>
        </w:r>
        <w:r>
          <w:rPr>
            <w:noProof/>
            <w:webHidden/>
          </w:rPr>
        </w:r>
        <w:r>
          <w:rPr>
            <w:noProof/>
            <w:webHidden/>
          </w:rPr>
          <w:fldChar w:fldCharType="separate"/>
        </w:r>
        <w:r>
          <w:rPr>
            <w:noProof/>
            <w:webHidden/>
          </w:rPr>
          <w:t>5</w:t>
        </w:r>
        <w:r>
          <w:rPr>
            <w:noProof/>
            <w:webHidden/>
          </w:rPr>
          <w:fldChar w:fldCharType="end"/>
        </w:r>
      </w:hyperlink>
    </w:p>
    <w:p w14:paraId="450D7626" w14:textId="5B9ABA82"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7" w:history="1">
        <w:r w:rsidRPr="00C90D2D">
          <w:rPr>
            <w:rStyle w:val="Hyperlink"/>
            <w:noProof/>
          </w:rPr>
          <w:t>TABLE OF FIGURES</w:t>
        </w:r>
        <w:r>
          <w:rPr>
            <w:noProof/>
            <w:webHidden/>
          </w:rPr>
          <w:tab/>
        </w:r>
        <w:r>
          <w:rPr>
            <w:noProof/>
            <w:webHidden/>
          </w:rPr>
          <w:fldChar w:fldCharType="begin"/>
        </w:r>
        <w:r>
          <w:rPr>
            <w:noProof/>
            <w:webHidden/>
          </w:rPr>
          <w:instrText xml:space="preserve"> PAGEREF _Toc195537797 \h </w:instrText>
        </w:r>
        <w:r>
          <w:rPr>
            <w:noProof/>
            <w:webHidden/>
          </w:rPr>
        </w:r>
        <w:r>
          <w:rPr>
            <w:noProof/>
            <w:webHidden/>
          </w:rPr>
          <w:fldChar w:fldCharType="separate"/>
        </w:r>
        <w:r>
          <w:rPr>
            <w:noProof/>
            <w:webHidden/>
          </w:rPr>
          <w:t>7</w:t>
        </w:r>
        <w:r>
          <w:rPr>
            <w:noProof/>
            <w:webHidden/>
          </w:rPr>
          <w:fldChar w:fldCharType="end"/>
        </w:r>
      </w:hyperlink>
    </w:p>
    <w:p w14:paraId="307A5EEE" w14:textId="3228B29B"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798" w:history="1">
        <w:r w:rsidRPr="00C90D2D">
          <w:rPr>
            <w:rStyle w:val="Hyperlink"/>
            <w:noProof/>
          </w:rPr>
          <w:t>INTRODUCTION</w:t>
        </w:r>
        <w:r>
          <w:rPr>
            <w:noProof/>
            <w:webHidden/>
          </w:rPr>
          <w:tab/>
        </w:r>
        <w:r>
          <w:rPr>
            <w:noProof/>
            <w:webHidden/>
          </w:rPr>
          <w:fldChar w:fldCharType="begin"/>
        </w:r>
        <w:r>
          <w:rPr>
            <w:noProof/>
            <w:webHidden/>
          </w:rPr>
          <w:instrText xml:space="preserve"> PAGEREF _Toc195537798 \h </w:instrText>
        </w:r>
        <w:r>
          <w:rPr>
            <w:noProof/>
            <w:webHidden/>
          </w:rPr>
        </w:r>
        <w:r>
          <w:rPr>
            <w:noProof/>
            <w:webHidden/>
          </w:rPr>
          <w:fldChar w:fldCharType="separate"/>
        </w:r>
        <w:r>
          <w:rPr>
            <w:noProof/>
            <w:webHidden/>
          </w:rPr>
          <w:t>8</w:t>
        </w:r>
        <w:r>
          <w:rPr>
            <w:noProof/>
            <w:webHidden/>
          </w:rPr>
          <w:fldChar w:fldCharType="end"/>
        </w:r>
      </w:hyperlink>
    </w:p>
    <w:p w14:paraId="6198A31B" w14:textId="0AB4E9D0"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799" w:history="1">
        <w:r w:rsidRPr="00C90D2D">
          <w:rPr>
            <w:rStyle w:val="Hyperlink"/>
            <w:noProof/>
          </w:rPr>
          <w:t>PROBLEM STATEMENT</w:t>
        </w:r>
        <w:r>
          <w:rPr>
            <w:noProof/>
            <w:webHidden/>
          </w:rPr>
          <w:tab/>
        </w:r>
        <w:r>
          <w:rPr>
            <w:noProof/>
            <w:webHidden/>
          </w:rPr>
          <w:fldChar w:fldCharType="begin"/>
        </w:r>
        <w:r>
          <w:rPr>
            <w:noProof/>
            <w:webHidden/>
          </w:rPr>
          <w:instrText xml:space="preserve"> PAGEREF _Toc195537799 \h </w:instrText>
        </w:r>
        <w:r>
          <w:rPr>
            <w:noProof/>
            <w:webHidden/>
          </w:rPr>
        </w:r>
        <w:r>
          <w:rPr>
            <w:noProof/>
            <w:webHidden/>
          </w:rPr>
          <w:fldChar w:fldCharType="separate"/>
        </w:r>
        <w:r>
          <w:rPr>
            <w:noProof/>
            <w:webHidden/>
          </w:rPr>
          <w:t>9</w:t>
        </w:r>
        <w:r>
          <w:rPr>
            <w:noProof/>
            <w:webHidden/>
          </w:rPr>
          <w:fldChar w:fldCharType="end"/>
        </w:r>
      </w:hyperlink>
    </w:p>
    <w:p w14:paraId="37B62A10" w14:textId="4B424FA6"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00" w:history="1">
        <w:r w:rsidRPr="00C90D2D">
          <w:rPr>
            <w:rStyle w:val="Hyperlink"/>
            <w:noProof/>
          </w:rPr>
          <w:t>RESEARCH QUESTIONS</w:t>
        </w:r>
        <w:r>
          <w:rPr>
            <w:noProof/>
            <w:webHidden/>
          </w:rPr>
          <w:tab/>
        </w:r>
        <w:r>
          <w:rPr>
            <w:noProof/>
            <w:webHidden/>
          </w:rPr>
          <w:fldChar w:fldCharType="begin"/>
        </w:r>
        <w:r>
          <w:rPr>
            <w:noProof/>
            <w:webHidden/>
          </w:rPr>
          <w:instrText xml:space="preserve"> PAGEREF _Toc195537800 \h </w:instrText>
        </w:r>
        <w:r>
          <w:rPr>
            <w:noProof/>
            <w:webHidden/>
          </w:rPr>
        </w:r>
        <w:r>
          <w:rPr>
            <w:noProof/>
            <w:webHidden/>
          </w:rPr>
          <w:fldChar w:fldCharType="separate"/>
        </w:r>
        <w:r>
          <w:rPr>
            <w:noProof/>
            <w:webHidden/>
          </w:rPr>
          <w:t>9</w:t>
        </w:r>
        <w:r>
          <w:rPr>
            <w:noProof/>
            <w:webHidden/>
          </w:rPr>
          <w:fldChar w:fldCharType="end"/>
        </w:r>
      </w:hyperlink>
    </w:p>
    <w:p w14:paraId="627866D3" w14:textId="111E8F94"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01" w:history="1">
        <w:r w:rsidRPr="00C90D2D">
          <w:rPr>
            <w:rStyle w:val="Hyperlink"/>
            <w:noProof/>
          </w:rPr>
          <w:t>RESEARCH OBJECTIVES</w:t>
        </w:r>
        <w:r>
          <w:rPr>
            <w:noProof/>
            <w:webHidden/>
          </w:rPr>
          <w:tab/>
        </w:r>
        <w:r>
          <w:rPr>
            <w:noProof/>
            <w:webHidden/>
          </w:rPr>
          <w:fldChar w:fldCharType="begin"/>
        </w:r>
        <w:r>
          <w:rPr>
            <w:noProof/>
            <w:webHidden/>
          </w:rPr>
          <w:instrText xml:space="preserve"> PAGEREF _Toc195537801 \h </w:instrText>
        </w:r>
        <w:r>
          <w:rPr>
            <w:noProof/>
            <w:webHidden/>
          </w:rPr>
        </w:r>
        <w:r>
          <w:rPr>
            <w:noProof/>
            <w:webHidden/>
          </w:rPr>
          <w:fldChar w:fldCharType="separate"/>
        </w:r>
        <w:r>
          <w:rPr>
            <w:noProof/>
            <w:webHidden/>
          </w:rPr>
          <w:t>9</w:t>
        </w:r>
        <w:r>
          <w:rPr>
            <w:noProof/>
            <w:webHidden/>
          </w:rPr>
          <w:fldChar w:fldCharType="end"/>
        </w:r>
      </w:hyperlink>
    </w:p>
    <w:p w14:paraId="400DA3A4" w14:textId="5596A1BF"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02" w:history="1">
        <w:r w:rsidRPr="00C90D2D">
          <w:rPr>
            <w:rStyle w:val="Hyperlink"/>
            <w:noProof/>
          </w:rPr>
          <w:t>SCOPE AND LIMITATIONS</w:t>
        </w:r>
        <w:r>
          <w:rPr>
            <w:noProof/>
            <w:webHidden/>
          </w:rPr>
          <w:tab/>
        </w:r>
        <w:r>
          <w:rPr>
            <w:noProof/>
            <w:webHidden/>
          </w:rPr>
          <w:fldChar w:fldCharType="begin"/>
        </w:r>
        <w:r>
          <w:rPr>
            <w:noProof/>
            <w:webHidden/>
          </w:rPr>
          <w:instrText xml:space="preserve"> PAGEREF _Toc195537802 \h </w:instrText>
        </w:r>
        <w:r>
          <w:rPr>
            <w:noProof/>
            <w:webHidden/>
          </w:rPr>
        </w:r>
        <w:r>
          <w:rPr>
            <w:noProof/>
            <w:webHidden/>
          </w:rPr>
          <w:fldChar w:fldCharType="separate"/>
        </w:r>
        <w:r>
          <w:rPr>
            <w:noProof/>
            <w:webHidden/>
          </w:rPr>
          <w:t>10</w:t>
        </w:r>
        <w:r>
          <w:rPr>
            <w:noProof/>
            <w:webHidden/>
          </w:rPr>
          <w:fldChar w:fldCharType="end"/>
        </w:r>
      </w:hyperlink>
    </w:p>
    <w:p w14:paraId="664B8F23" w14:textId="29D60E61"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03" w:history="1">
        <w:r w:rsidRPr="00C90D2D">
          <w:rPr>
            <w:rStyle w:val="Hyperlink"/>
            <w:noProof/>
          </w:rPr>
          <w:t>PRELIMINARIES</w:t>
        </w:r>
        <w:r>
          <w:rPr>
            <w:noProof/>
            <w:webHidden/>
          </w:rPr>
          <w:tab/>
        </w:r>
        <w:r>
          <w:rPr>
            <w:noProof/>
            <w:webHidden/>
          </w:rPr>
          <w:fldChar w:fldCharType="begin"/>
        </w:r>
        <w:r>
          <w:rPr>
            <w:noProof/>
            <w:webHidden/>
          </w:rPr>
          <w:instrText xml:space="preserve"> PAGEREF _Toc195537803 \h </w:instrText>
        </w:r>
        <w:r>
          <w:rPr>
            <w:noProof/>
            <w:webHidden/>
          </w:rPr>
        </w:r>
        <w:r>
          <w:rPr>
            <w:noProof/>
            <w:webHidden/>
          </w:rPr>
          <w:fldChar w:fldCharType="separate"/>
        </w:r>
        <w:r>
          <w:rPr>
            <w:noProof/>
            <w:webHidden/>
          </w:rPr>
          <w:t>10</w:t>
        </w:r>
        <w:r>
          <w:rPr>
            <w:noProof/>
            <w:webHidden/>
          </w:rPr>
          <w:fldChar w:fldCharType="end"/>
        </w:r>
      </w:hyperlink>
    </w:p>
    <w:p w14:paraId="7BBF1345" w14:textId="5694D786" w:rsidR="005823BB" w:rsidRDefault="005823BB">
      <w:pPr>
        <w:pStyle w:val="TOC3"/>
        <w:tabs>
          <w:tab w:val="right" w:leader="dot" w:pos="9350"/>
        </w:tabs>
        <w:rPr>
          <w:rFonts w:asciiTheme="minorHAnsi" w:eastAsiaTheme="minorEastAsia" w:hAnsiTheme="minorHAnsi" w:cstheme="minorBidi"/>
          <w:noProof/>
          <w:kern w:val="2"/>
          <w14:ligatures w14:val="standardContextual"/>
        </w:rPr>
      </w:pPr>
      <w:hyperlink w:anchor="_Toc195537804" w:history="1">
        <w:r w:rsidRPr="00C90D2D">
          <w:rPr>
            <w:rStyle w:val="Hyperlink"/>
            <w:noProof/>
          </w:rPr>
          <w:t>ROS2</w:t>
        </w:r>
        <w:r>
          <w:rPr>
            <w:noProof/>
            <w:webHidden/>
          </w:rPr>
          <w:tab/>
        </w:r>
        <w:r>
          <w:rPr>
            <w:noProof/>
            <w:webHidden/>
          </w:rPr>
          <w:fldChar w:fldCharType="begin"/>
        </w:r>
        <w:r>
          <w:rPr>
            <w:noProof/>
            <w:webHidden/>
          </w:rPr>
          <w:instrText xml:space="preserve"> PAGEREF _Toc195537804 \h </w:instrText>
        </w:r>
        <w:r>
          <w:rPr>
            <w:noProof/>
            <w:webHidden/>
          </w:rPr>
        </w:r>
        <w:r>
          <w:rPr>
            <w:noProof/>
            <w:webHidden/>
          </w:rPr>
          <w:fldChar w:fldCharType="separate"/>
        </w:r>
        <w:r>
          <w:rPr>
            <w:noProof/>
            <w:webHidden/>
          </w:rPr>
          <w:t>10</w:t>
        </w:r>
        <w:r>
          <w:rPr>
            <w:noProof/>
            <w:webHidden/>
          </w:rPr>
          <w:fldChar w:fldCharType="end"/>
        </w:r>
      </w:hyperlink>
    </w:p>
    <w:p w14:paraId="6C532AEF" w14:textId="23729D6B" w:rsidR="005823BB" w:rsidRDefault="005823BB">
      <w:pPr>
        <w:pStyle w:val="TOC3"/>
        <w:tabs>
          <w:tab w:val="right" w:leader="dot" w:pos="9350"/>
        </w:tabs>
        <w:rPr>
          <w:rFonts w:asciiTheme="minorHAnsi" w:eastAsiaTheme="minorEastAsia" w:hAnsiTheme="minorHAnsi" w:cstheme="minorBidi"/>
          <w:noProof/>
          <w:kern w:val="2"/>
          <w14:ligatures w14:val="standardContextual"/>
        </w:rPr>
      </w:pPr>
      <w:hyperlink w:anchor="_Toc195537805" w:history="1">
        <w:r w:rsidRPr="00C90D2D">
          <w:rPr>
            <w:rStyle w:val="Hyperlink"/>
            <w:noProof/>
          </w:rPr>
          <w:t>slam_toolbox</w:t>
        </w:r>
        <w:r>
          <w:rPr>
            <w:noProof/>
            <w:webHidden/>
          </w:rPr>
          <w:tab/>
        </w:r>
        <w:r>
          <w:rPr>
            <w:noProof/>
            <w:webHidden/>
          </w:rPr>
          <w:fldChar w:fldCharType="begin"/>
        </w:r>
        <w:r>
          <w:rPr>
            <w:noProof/>
            <w:webHidden/>
          </w:rPr>
          <w:instrText xml:space="preserve"> PAGEREF _Toc195537805 \h </w:instrText>
        </w:r>
        <w:r>
          <w:rPr>
            <w:noProof/>
            <w:webHidden/>
          </w:rPr>
        </w:r>
        <w:r>
          <w:rPr>
            <w:noProof/>
            <w:webHidden/>
          </w:rPr>
          <w:fldChar w:fldCharType="separate"/>
        </w:r>
        <w:r>
          <w:rPr>
            <w:noProof/>
            <w:webHidden/>
          </w:rPr>
          <w:t>10</w:t>
        </w:r>
        <w:r>
          <w:rPr>
            <w:noProof/>
            <w:webHidden/>
          </w:rPr>
          <w:fldChar w:fldCharType="end"/>
        </w:r>
      </w:hyperlink>
    </w:p>
    <w:p w14:paraId="4DA3102E" w14:textId="4F05313E" w:rsidR="005823BB" w:rsidRDefault="005823BB">
      <w:pPr>
        <w:pStyle w:val="TOC3"/>
        <w:tabs>
          <w:tab w:val="right" w:leader="dot" w:pos="9350"/>
        </w:tabs>
        <w:rPr>
          <w:rFonts w:asciiTheme="minorHAnsi" w:eastAsiaTheme="minorEastAsia" w:hAnsiTheme="minorHAnsi" w:cstheme="minorBidi"/>
          <w:noProof/>
          <w:kern w:val="2"/>
          <w14:ligatures w14:val="standardContextual"/>
        </w:rPr>
      </w:pPr>
      <w:hyperlink w:anchor="_Toc195537806" w:history="1">
        <w:r w:rsidRPr="00C90D2D">
          <w:rPr>
            <w:rStyle w:val="Hyperlink"/>
            <w:noProof/>
          </w:rPr>
          <w:t>Nav2</w:t>
        </w:r>
        <w:r>
          <w:rPr>
            <w:noProof/>
            <w:webHidden/>
          </w:rPr>
          <w:tab/>
        </w:r>
        <w:r>
          <w:rPr>
            <w:noProof/>
            <w:webHidden/>
          </w:rPr>
          <w:fldChar w:fldCharType="begin"/>
        </w:r>
        <w:r>
          <w:rPr>
            <w:noProof/>
            <w:webHidden/>
          </w:rPr>
          <w:instrText xml:space="preserve"> PAGEREF _Toc195537806 \h </w:instrText>
        </w:r>
        <w:r>
          <w:rPr>
            <w:noProof/>
            <w:webHidden/>
          </w:rPr>
        </w:r>
        <w:r>
          <w:rPr>
            <w:noProof/>
            <w:webHidden/>
          </w:rPr>
          <w:fldChar w:fldCharType="separate"/>
        </w:r>
        <w:r>
          <w:rPr>
            <w:noProof/>
            <w:webHidden/>
          </w:rPr>
          <w:t>11</w:t>
        </w:r>
        <w:r>
          <w:rPr>
            <w:noProof/>
            <w:webHidden/>
          </w:rPr>
          <w:fldChar w:fldCharType="end"/>
        </w:r>
      </w:hyperlink>
    </w:p>
    <w:p w14:paraId="03B08A35" w14:textId="2DE32A3F" w:rsidR="005823BB" w:rsidRDefault="005823BB">
      <w:pPr>
        <w:pStyle w:val="TOC3"/>
        <w:tabs>
          <w:tab w:val="right" w:leader="dot" w:pos="9350"/>
        </w:tabs>
        <w:rPr>
          <w:rFonts w:asciiTheme="minorHAnsi" w:eastAsiaTheme="minorEastAsia" w:hAnsiTheme="minorHAnsi" w:cstheme="minorBidi"/>
          <w:noProof/>
          <w:kern w:val="2"/>
          <w14:ligatures w14:val="standardContextual"/>
        </w:rPr>
      </w:pPr>
      <w:hyperlink w:anchor="_Toc195537807" w:history="1">
        <w:r w:rsidRPr="00C90D2D">
          <w:rPr>
            <w:rStyle w:val="Hyperlink"/>
            <w:noProof/>
          </w:rPr>
          <w:t>Gazebo and Rviz</w:t>
        </w:r>
        <w:r>
          <w:rPr>
            <w:noProof/>
            <w:webHidden/>
          </w:rPr>
          <w:tab/>
        </w:r>
        <w:r>
          <w:rPr>
            <w:noProof/>
            <w:webHidden/>
          </w:rPr>
          <w:fldChar w:fldCharType="begin"/>
        </w:r>
        <w:r>
          <w:rPr>
            <w:noProof/>
            <w:webHidden/>
          </w:rPr>
          <w:instrText xml:space="preserve"> PAGEREF _Toc195537807 \h </w:instrText>
        </w:r>
        <w:r>
          <w:rPr>
            <w:noProof/>
            <w:webHidden/>
          </w:rPr>
        </w:r>
        <w:r>
          <w:rPr>
            <w:noProof/>
            <w:webHidden/>
          </w:rPr>
          <w:fldChar w:fldCharType="separate"/>
        </w:r>
        <w:r>
          <w:rPr>
            <w:noProof/>
            <w:webHidden/>
          </w:rPr>
          <w:t>11</w:t>
        </w:r>
        <w:r>
          <w:rPr>
            <w:noProof/>
            <w:webHidden/>
          </w:rPr>
          <w:fldChar w:fldCharType="end"/>
        </w:r>
      </w:hyperlink>
    </w:p>
    <w:p w14:paraId="26B2D066" w14:textId="54175331"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08" w:history="1">
        <w:r w:rsidRPr="00C90D2D">
          <w:rPr>
            <w:rStyle w:val="Hyperlink"/>
            <w:noProof/>
          </w:rPr>
          <w:t>LIT REVIEW</w:t>
        </w:r>
        <w:r>
          <w:rPr>
            <w:noProof/>
            <w:webHidden/>
          </w:rPr>
          <w:tab/>
        </w:r>
        <w:r>
          <w:rPr>
            <w:noProof/>
            <w:webHidden/>
          </w:rPr>
          <w:fldChar w:fldCharType="begin"/>
        </w:r>
        <w:r>
          <w:rPr>
            <w:noProof/>
            <w:webHidden/>
          </w:rPr>
          <w:instrText xml:space="preserve"> PAGEREF _Toc195537808 \h </w:instrText>
        </w:r>
        <w:r>
          <w:rPr>
            <w:noProof/>
            <w:webHidden/>
          </w:rPr>
        </w:r>
        <w:r>
          <w:rPr>
            <w:noProof/>
            <w:webHidden/>
          </w:rPr>
          <w:fldChar w:fldCharType="separate"/>
        </w:r>
        <w:r>
          <w:rPr>
            <w:noProof/>
            <w:webHidden/>
          </w:rPr>
          <w:t>12</w:t>
        </w:r>
        <w:r>
          <w:rPr>
            <w:noProof/>
            <w:webHidden/>
          </w:rPr>
          <w:fldChar w:fldCharType="end"/>
        </w:r>
      </w:hyperlink>
    </w:p>
    <w:p w14:paraId="34F194EC" w14:textId="1BF0E1E9"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09" w:history="1">
        <w:r w:rsidRPr="00C90D2D">
          <w:rPr>
            <w:rStyle w:val="Hyperlink"/>
            <w:noProof/>
          </w:rPr>
          <w:t>INTRODUCTION</w:t>
        </w:r>
        <w:r>
          <w:rPr>
            <w:noProof/>
            <w:webHidden/>
          </w:rPr>
          <w:tab/>
        </w:r>
        <w:r>
          <w:rPr>
            <w:noProof/>
            <w:webHidden/>
          </w:rPr>
          <w:fldChar w:fldCharType="begin"/>
        </w:r>
        <w:r>
          <w:rPr>
            <w:noProof/>
            <w:webHidden/>
          </w:rPr>
          <w:instrText xml:space="preserve"> PAGEREF _Toc195537809 \h </w:instrText>
        </w:r>
        <w:r>
          <w:rPr>
            <w:noProof/>
            <w:webHidden/>
          </w:rPr>
        </w:r>
        <w:r>
          <w:rPr>
            <w:noProof/>
            <w:webHidden/>
          </w:rPr>
          <w:fldChar w:fldCharType="separate"/>
        </w:r>
        <w:r>
          <w:rPr>
            <w:noProof/>
            <w:webHidden/>
          </w:rPr>
          <w:t>12</w:t>
        </w:r>
        <w:r>
          <w:rPr>
            <w:noProof/>
            <w:webHidden/>
          </w:rPr>
          <w:fldChar w:fldCharType="end"/>
        </w:r>
      </w:hyperlink>
    </w:p>
    <w:p w14:paraId="32EB0098" w14:textId="313ACF81"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0" w:history="1">
        <w:r w:rsidRPr="00C90D2D">
          <w:rPr>
            <w:rStyle w:val="Hyperlink"/>
            <w:noProof/>
          </w:rPr>
          <w:t>MOTORS AND DRIVE AXIS</w:t>
        </w:r>
        <w:r>
          <w:rPr>
            <w:noProof/>
            <w:webHidden/>
          </w:rPr>
          <w:tab/>
        </w:r>
        <w:r>
          <w:rPr>
            <w:noProof/>
            <w:webHidden/>
          </w:rPr>
          <w:fldChar w:fldCharType="begin"/>
        </w:r>
        <w:r>
          <w:rPr>
            <w:noProof/>
            <w:webHidden/>
          </w:rPr>
          <w:instrText xml:space="preserve"> PAGEREF _Toc195537810 \h </w:instrText>
        </w:r>
        <w:r>
          <w:rPr>
            <w:noProof/>
            <w:webHidden/>
          </w:rPr>
        </w:r>
        <w:r>
          <w:rPr>
            <w:noProof/>
            <w:webHidden/>
          </w:rPr>
          <w:fldChar w:fldCharType="separate"/>
        </w:r>
        <w:r>
          <w:rPr>
            <w:noProof/>
            <w:webHidden/>
          </w:rPr>
          <w:t>12</w:t>
        </w:r>
        <w:r>
          <w:rPr>
            <w:noProof/>
            <w:webHidden/>
          </w:rPr>
          <w:fldChar w:fldCharType="end"/>
        </w:r>
      </w:hyperlink>
    </w:p>
    <w:p w14:paraId="7C829F68" w14:textId="3F502334"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1" w:history="1">
        <w:r w:rsidRPr="00C90D2D">
          <w:rPr>
            <w:rStyle w:val="Hyperlink"/>
            <w:noProof/>
          </w:rPr>
          <w:t>MOTORS AND RADIAL AXIS</w:t>
        </w:r>
        <w:r>
          <w:rPr>
            <w:noProof/>
            <w:webHidden/>
          </w:rPr>
          <w:tab/>
        </w:r>
        <w:r>
          <w:rPr>
            <w:noProof/>
            <w:webHidden/>
          </w:rPr>
          <w:fldChar w:fldCharType="begin"/>
        </w:r>
        <w:r>
          <w:rPr>
            <w:noProof/>
            <w:webHidden/>
          </w:rPr>
          <w:instrText xml:space="preserve"> PAGEREF _Toc195537811 \h </w:instrText>
        </w:r>
        <w:r>
          <w:rPr>
            <w:noProof/>
            <w:webHidden/>
          </w:rPr>
        </w:r>
        <w:r>
          <w:rPr>
            <w:noProof/>
            <w:webHidden/>
          </w:rPr>
          <w:fldChar w:fldCharType="separate"/>
        </w:r>
        <w:r>
          <w:rPr>
            <w:noProof/>
            <w:webHidden/>
          </w:rPr>
          <w:t>13</w:t>
        </w:r>
        <w:r>
          <w:rPr>
            <w:noProof/>
            <w:webHidden/>
          </w:rPr>
          <w:fldChar w:fldCharType="end"/>
        </w:r>
      </w:hyperlink>
    </w:p>
    <w:p w14:paraId="3A2A50F8" w14:textId="7FD9BA0F"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2" w:history="1">
        <w:r w:rsidRPr="00C90D2D">
          <w:rPr>
            <w:rStyle w:val="Hyperlink"/>
            <w:noProof/>
          </w:rPr>
          <w:t>GEARS VS BELT SYSTEM</w:t>
        </w:r>
        <w:r>
          <w:rPr>
            <w:noProof/>
            <w:webHidden/>
          </w:rPr>
          <w:tab/>
        </w:r>
        <w:r>
          <w:rPr>
            <w:noProof/>
            <w:webHidden/>
          </w:rPr>
          <w:fldChar w:fldCharType="begin"/>
        </w:r>
        <w:r>
          <w:rPr>
            <w:noProof/>
            <w:webHidden/>
          </w:rPr>
          <w:instrText xml:space="preserve"> PAGEREF _Toc195537812 \h </w:instrText>
        </w:r>
        <w:r>
          <w:rPr>
            <w:noProof/>
            <w:webHidden/>
          </w:rPr>
        </w:r>
        <w:r>
          <w:rPr>
            <w:noProof/>
            <w:webHidden/>
          </w:rPr>
          <w:fldChar w:fldCharType="separate"/>
        </w:r>
        <w:r>
          <w:rPr>
            <w:noProof/>
            <w:webHidden/>
          </w:rPr>
          <w:t>13</w:t>
        </w:r>
        <w:r>
          <w:rPr>
            <w:noProof/>
            <w:webHidden/>
          </w:rPr>
          <w:fldChar w:fldCharType="end"/>
        </w:r>
      </w:hyperlink>
    </w:p>
    <w:p w14:paraId="0470FB0F" w14:textId="16D3904F"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3" w:history="1">
        <w:r w:rsidRPr="00C90D2D">
          <w:rPr>
            <w:rStyle w:val="Hyperlink"/>
            <w:noProof/>
          </w:rPr>
          <w:t>WHEEL TUNING</w:t>
        </w:r>
        <w:r>
          <w:rPr>
            <w:noProof/>
            <w:webHidden/>
          </w:rPr>
          <w:tab/>
        </w:r>
        <w:r>
          <w:rPr>
            <w:noProof/>
            <w:webHidden/>
          </w:rPr>
          <w:fldChar w:fldCharType="begin"/>
        </w:r>
        <w:r>
          <w:rPr>
            <w:noProof/>
            <w:webHidden/>
          </w:rPr>
          <w:instrText xml:space="preserve"> PAGEREF _Toc195537813 \h </w:instrText>
        </w:r>
        <w:r>
          <w:rPr>
            <w:noProof/>
            <w:webHidden/>
          </w:rPr>
        </w:r>
        <w:r>
          <w:rPr>
            <w:noProof/>
            <w:webHidden/>
          </w:rPr>
          <w:fldChar w:fldCharType="separate"/>
        </w:r>
        <w:r>
          <w:rPr>
            <w:noProof/>
            <w:webHidden/>
          </w:rPr>
          <w:t>13</w:t>
        </w:r>
        <w:r>
          <w:rPr>
            <w:noProof/>
            <w:webHidden/>
          </w:rPr>
          <w:fldChar w:fldCharType="end"/>
        </w:r>
      </w:hyperlink>
    </w:p>
    <w:p w14:paraId="7D5C346E" w14:textId="285DFA0F"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4" w:history="1">
        <w:r w:rsidRPr="00C90D2D">
          <w:rPr>
            <w:rStyle w:val="Hyperlink"/>
            <w:noProof/>
          </w:rPr>
          <w:t>CONTROL SYSTEMS</w:t>
        </w:r>
        <w:r>
          <w:rPr>
            <w:noProof/>
            <w:webHidden/>
          </w:rPr>
          <w:tab/>
        </w:r>
        <w:r>
          <w:rPr>
            <w:noProof/>
            <w:webHidden/>
          </w:rPr>
          <w:fldChar w:fldCharType="begin"/>
        </w:r>
        <w:r>
          <w:rPr>
            <w:noProof/>
            <w:webHidden/>
          </w:rPr>
          <w:instrText xml:space="preserve"> PAGEREF _Toc195537814 \h </w:instrText>
        </w:r>
        <w:r>
          <w:rPr>
            <w:noProof/>
            <w:webHidden/>
          </w:rPr>
        </w:r>
        <w:r>
          <w:rPr>
            <w:noProof/>
            <w:webHidden/>
          </w:rPr>
          <w:fldChar w:fldCharType="separate"/>
        </w:r>
        <w:r>
          <w:rPr>
            <w:noProof/>
            <w:webHidden/>
          </w:rPr>
          <w:t>13</w:t>
        </w:r>
        <w:r>
          <w:rPr>
            <w:noProof/>
            <w:webHidden/>
          </w:rPr>
          <w:fldChar w:fldCharType="end"/>
        </w:r>
      </w:hyperlink>
    </w:p>
    <w:p w14:paraId="555452D3" w14:textId="45777522"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5" w:history="1">
        <w:r w:rsidRPr="00C90D2D">
          <w:rPr>
            <w:rStyle w:val="Hyperlink"/>
            <w:noProof/>
          </w:rPr>
          <w:t>3D PRINTING FOR CHASSIS</w:t>
        </w:r>
        <w:r>
          <w:rPr>
            <w:noProof/>
            <w:webHidden/>
          </w:rPr>
          <w:tab/>
        </w:r>
        <w:r>
          <w:rPr>
            <w:noProof/>
            <w:webHidden/>
          </w:rPr>
          <w:fldChar w:fldCharType="begin"/>
        </w:r>
        <w:r>
          <w:rPr>
            <w:noProof/>
            <w:webHidden/>
          </w:rPr>
          <w:instrText xml:space="preserve"> PAGEREF _Toc195537815 \h </w:instrText>
        </w:r>
        <w:r>
          <w:rPr>
            <w:noProof/>
            <w:webHidden/>
          </w:rPr>
        </w:r>
        <w:r>
          <w:rPr>
            <w:noProof/>
            <w:webHidden/>
          </w:rPr>
          <w:fldChar w:fldCharType="separate"/>
        </w:r>
        <w:r>
          <w:rPr>
            <w:noProof/>
            <w:webHidden/>
          </w:rPr>
          <w:t>14</w:t>
        </w:r>
        <w:r>
          <w:rPr>
            <w:noProof/>
            <w:webHidden/>
          </w:rPr>
          <w:fldChar w:fldCharType="end"/>
        </w:r>
      </w:hyperlink>
    </w:p>
    <w:p w14:paraId="1EFA5407" w14:textId="233ABEC2"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6" w:history="1">
        <w:r w:rsidRPr="00C90D2D">
          <w:rPr>
            <w:rStyle w:val="Hyperlink"/>
            <w:noProof/>
          </w:rPr>
          <w:t>TURTLEBOT PARALLELS</w:t>
        </w:r>
        <w:r>
          <w:rPr>
            <w:noProof/>
            <w:webHidden/>
          </w:rPr>
          <w:tab/>
        </w:r>
        <w:r>
          <w:rPr>
            <w:noProof/>
            <w:webHidden/>
          </w:rPr>
          <w:fldChar w:fldCharType="begin"/>
        </w:r>
        <w:r>
          <w:rPr>
            <w:noProof/>
            <w:webHidden/>
          </w:rPr>
          <w:instrText xml:space="preserve"> PAGEREF _Toc195537816 \h </w:instrText>
        </w:r>
        <w:r>
          <w:rPr>
            <w:noProof/>
            <w:webHidden/>
          </w:rPr>
        </w:r>
        <w:r>
          <w:rPr>
            <w:noProof/>
            <w:webHidden/>
          </w:rPr>
          <w:fldChar w:fldCharType="separate"/>
        </w:r>
        <w:r>
          <w:rPr>
            <w:noProof/>
            <w:webHidden/>
          </w:rPr>
          <w:t>14</w:t>
        </w:r>
        <w:r>
          <w:rPr>
            <w:noProof/>
            <w:webHidden/>
          </w:rPr>
          <w:fldChar w:fldCharType="end"/>
        </w:r>
      </w:hyperlink>
    </w:p>
    <w:p w14:paraId="04764F30" w14:textId="7790AF55"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7" w:history="1">
        <w:r w:rsidRPr="00C90D2D">
          <w:rPr>
            <w:rStyle w:val="Hyperlink"/>
            <w:noProof/>
          </w:rPr>
          <w:t>SLAM TOOLBOX vs VOXEL MAPPING</w:t>
        </w:r>
        <w:r>
          <w:rPr>
            <w:noProof/>
            <w:webHidden/>
          </w:rPr>
          <w:tab/>
        </w:r>
        <w:r>
          <w:rPr>
            <w:noProof/>
            <w:webHidden/>
          </w:rPr>
          <w:fldChar w:fldCharType="begin"/>
        </w:r>
        <w:r>
          <w:rPr>
            <w:noProof/>
            <w:webHidden/>
          </w:rPr>
          <w:instrText xml:space="preserve"> PAGEREF _Toc195537817 \h </w:instrText>
        </w:r>
        <w:r>
          <w:rPr>
            <w:noProof/>
            <w:webHidden/>
          </w:rPr>
        </w:r>
        <w:r>
          <w:rPr>
            <w:noProof/>
            <w:webHidden/>
          </w:rPr>
          <w:fldChar w:fldCharType="separate"/>
        </w:r>
        <w:r>
          <w:rPr>
            <w:noProof/>
            <w:webHidden/>
          </w:rPr>
          <w:t>14</w:t>
        </w:r>
        <w:r>
          <w:rPr>
            <w:noProof/>
            <w:webHidden/>
          </w:rPr>
          <w:fldChar w:fldCharType="end"/>
        </w:r>
      </w:hyperlink>
    </w:p>
    <w:p w14:paraId="49C89238" w14:textId="0897638E"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18" w:history="1">
        <w:r w:rsidRPr="00C90D2D">
          <w:rPr>
            <w:rStyle w:val="Hyperlink"/>
            <w:noProof/>
          </w:rPr>
          <w:t>METHODOLOGY</w:t>
        </w:r>
        <w:r>
          <w:rPr>
            <w:noProof/>
            <w:webHidden/>
          </w:rPr>
          <w:tab/>
        </w:r>
        <w:r>
          <w:rPr>
            <w:noProof/>
            <w:webHidden/>
          </w:rPr>
          <w:fldChar w:fldCharType="begin"/>
        </w:r>
        <w:r>
          <w:rPr>
            <w:noProof/>
            <w:webHidden/>
          </w:rPr>
          <w:instrText xml:space="preserve"> PAGEREF _Toc195537818 \h </w:instrText>
        </w:r>
        <w:r>
          <w:rPr>
            <w:noProof/>
            <w:webHidden/>
          </w:rPr>
        </w:r>
        <w:r>
          <w:rPr>
            <w:noProof/>
            <w:webHidden/>
          </w:rPr>
          <w:fldChar w:fldCharType="separate"/>
        </w:r>
        <w:r>
          <w:rPr>
            <w:noProof/>
            <w:webHidden/>
          </w:rPr>
          <w:t>15</w:t>
        </w:r>
        <w:r>
          <w:rPr>
            <w:noProof/>
            <w:webHidden/>
          </w:rPr>
          <w:fldChar w:fldCharType="end"/>
        </w:r>
      </w:hyperlink>
    </w:p>
    <w:p w14:paraId="2E9E4783" w14:textId="60E249E4"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19" w:history="1">
        <w:r w:rsidRPr="00C90D2D">
          <w:rPr>
            <w:rStyle w:val="Hyperlink"/>
            <w:noProof/>
          </w:rPr>
          <w:t>INTRODUCTION</w:t>
        </w:r>
        <w:r>
          <w:rPr>
            <w:noProof/>
            <w:webHidden/>
          </w:rPr>
          <w:tab/>
        </w:r>
        <w:r>
          <w:rPr>
            <w:noProof/>
            <w:webHidden/>
          </w:rPr>
          <w:fldChar w:fldCharType="begin"/>
        </w:r>
        <w:r>
          <w:rPr>
            <w:noProof/>
            <w:webHidden/>
          </w:rPr>
          <w:instrText xml:space="preserve"> PAGEREF _Toc195537819 \h </w:instrText>
        </w:r>
        <w:r>
          <w:rPr>
            <w:noProof/>
            <w:webHidden/>
          </w:rPr>
        </w:r>
        <w:r>
          <w:rPr>
            <w:noProof/>
            <w:webHidden/>
          </w:rPr>
          <w:fldChar w:fldCharType="separate"/>
        </w:r>
        <w:r>
          <w:rPr>
            <w:noProof/>
            <w:webHidden/>
          </w:rPr>
          <w:t>15</w:t>
        </w:r>
        <w:r>
          <w:rPr>
            <w:noProof/>
            <w:webHidden/>
          </w:rPr>
          <w:fldChar w:fldCharType="end"/>
        </w:r>
      </w:hyperlink>
    </w:p>
    <w:p w14:paraId="092A25EA" w14:textId="0E3818BC"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0" w:history="1">
        <w:r w:rsidRPr="00C90D2D">
          <w:rPr>
            <w:rStyle w:val="Hyperlink"/>
            <w:noProof/>
          </w:rPr>
          <w:t>ADDRESSING THE RESEARCH QUESTIONS</w:t>
        </w:r>
        <w:r>
          <w:rPr>
            <w:noProof/>
            <w:webHidden/>
          </w:rPr>
          <w:tab/>
        </w:r>
        <w:r>
          <w:rPr>
            <w:noProof/>
            <w:webHidden/>
          </w:rPr>
          <w:fldChar w:fldCharType="begin"/>
        </w:r>
        <w:r>
          <w:rPr>
            <w:noProof/>
            <w:webHidden/>
          </w:rPr>
          <w:instrText xml:space="preserve"> PAGEREF _Toc195537820 \h </w:instrText>
        </w:r>
        <w:r>
          <w:rPr>
            <w:noProof/>
            <w:webHidden/>
          </w:rPr>
        </w:r>
        <w:r>
          <w:rPr>
            <w:noProof/>
            <w:webHidden/>
          </w:rPr>
          <w:fldChar w:fldCharType="separate"/>
        </w:r>
        <w:r>
          <w:rPr>
            <w:noProof/>
            <w:webHidden/>
          </w:rPr>
          <w:t>15</w:t>
        </w:r>
        <w:r>
          <w:rPr>
            <w:noProof/>
            <w:webHidden/>
          </w:rPr>
          <w:fldChar w:fldCharType="end"/>
        </w:r>
      </w:hyperlink>
    </w:p>
    <w:p w14:paraId="30FD33C3" w14:textId="0952D0E7"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1" w:history="1">
        <w:r w:rsidRPr="00C90D2D">
          <w:rPr>
            <w:rStyle w:val="Hyperlink"/>
            <w:noProof/>
          </w:rPr>
          <w:t>DEVELOPING A SWERVE DRIVE MODULE USING A SWERVE DIFFERENTIAL</w:t>
        </w:r>
        <w:r>
          <w:rPr>
            <w:noProof/>
            <w:webHidden/>
          </w:rPr>
          <w:tab/>
        </w:r>
        <w:r>
          <w:rPr>
            <w:noProof/>
            <w:webHidden/>
          </w:rPr>
          <w:fldChar w:fldCharType="begin"/>
        </w:r>
        <w:r>
          <w:rPr>
            <w:noProof/>
            <w:webHidden/>
          </w:rPr>
          <w:instrText xml:space="preserve"> PAGEREF _Toc195537821 \h </w:instrText>
        </w:r>
        <w:r>
          <w:rPr>
            <w:noProof/>
            <w:webHidden/>
          </w:rPr>
        </w:r>
        <w:r>
          <w:rPr>
            <w:noProof/>
            <w:webHidden/>
          </w:rPr>
          <w:fldChar w:fldCharType="separate"/>
        </w:r>
        <w:r>
          <w:rPr>
            <w:noProof/>
            <w:webHidden/>
          </w:rPr>
          <w:t>15</w:t>
        </w:r>
        <w:r>
          <w:rPr>
            <w:noProof/>
            <w:webHidden/>
          </w:rPr>
          <w:fldChar w:fldCharType="end"/>
        </w:r>
      </w:hyperlink>
    </w:p>
    <w:p w14:paraId="7CB78AB1" w14:textId="26F610B8"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2" w:history="1">
        <w:r w:rsidRPr="00C90D2D">
          <w:rPr>
            <w:rStyle w:val="Hyperlink"/>
            <w:noProof/>
          </w:rPr>
          <w:t>DEPLOYMENT STRATEGY</w:t>
        </w:r>
        <w:r>
          <w:rPr>
            <w:noProof/>
            <w:webHidden/>
          </w:rPr>
          <w:tab/>
        </w:r>
        <w:r>
          <w:rPr>
            <w:noProof/>
            <w:webHidden/>
          </w:rPr>
          <w:fldChar w:fldCharType="begin"/>
        </w:r>
        <w:r>
          <w:rPr>
            <w:noProof/>
            <w:webHidden/>
          </w:rPr>
          <w:instrText xml:space="preserve"> PAGEREF _Toc195537822 \h </w:instrText>
        </w:r>
        <w:r>
          <w:rPr>
            <w:noProof/>
            <w:webHidden/>
          </w:rPr>
        </w:r>
        <w:r>
          <w:rPr>
            <w:noProof/>
            <w:webHidden/>
          </w:rPr>
          <w:fldChar w:fldCharType="separate"/>
        </w:r>
        <w:r>
          <w:rPr>
            <w:noProof/>
            <w:webHidden/>
          </w:rPr>
          <w:t>16</w:t>
        </w:r>
        <w:r>
          <w:rPr>
            <w:noProof/>
            <w:webHidden/>
          </w:rPr>
          <w:fldChar w:fldCharType="end"/>
        </w:r>
      </w:hyperlink>
    </w:p>
    <w:p w14:paraId="285093C0" w14:textId="26B91B97"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3" w:history="1">
        <w:r w:rsidRPr="00C90D2D">
          <w:rPr>
            <w:rStyle w:val="Hyperlink"/>
            <w:noProof/>
          </w:rPr>
          <w:t>EXPORTING URDF ARTIFACTS</w:t>
        </w:r>
        <w:r>
          <w:rPr>
            <w:noProof/>
            <w:webHidden/>
          </w:rPr>
          <w:tab/>
        </w:r>
        <w:r>
          <w:rPr>
            <w:noProof/>
            <w:webHidden/>
          </w:rPr>
          <w:fldChar w:fldCharType="begin"/>
        </w:r>
        <w:r>
          <w:rPr>
            <w:noProof/>
            <w:webHidden/>
          </w:rPr>
          <w:instrText xml:space="preserve"> PAGEREF _Toc195537823 \h </w:instrText>
        </w:r>
        <w:r>
          <w:rPr>
            <w:noProof/>
            <w:webHidden/>
          </w:rPr>
        </w:r>
        <w:r>
          <w:rPr>
            <w:noProof/>
            <w:webHidden/>
          </w:rPr>
          <w:fldChar w:fldCharType="separate"/>
        </w:r>
        <w:r>
          <w:rPr>
            <w:noProof/>
            <w:webHidden/>
          </w:rPr>
          <w:t>20</w:t>
        </w:r>
        <w:r>
          <w:rPr>
            <w:noProof/>
            <w:webHidden/>
          </w:rPr>
          <w:fldChar w:fldCharType="end"/>
        </w:r>
      </w:hyperlink>
    </w:p>
    <w:p w14:paraId="3640F282" w14:textId="6BAC1A0A"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4" w:history="1">
        <w:r w:rsidRPr="00C90D2D">
          <w:rPr>
            <w:rStyle w:val="Hyperlink"/>
            <w:noProof/>
          </w:rPr>
          <w:t>ADAPTING THE URDF FOR GAZEBO</w:t>
        </w:r>
        <w:r>
          <w:rPr>
            <w:noProof/>
            <w:webHidden/>
          </w:rPr>
          <w:tab/>
        </w:r>
        <w:r>
          <w:rPr>
            <w:noProof/>
            <w:webHidden/>
          </w:rPr>
          <w:fldChar w:fldCharType="begin"/>
        </w:r>
        <w:r>
          <w:rPr>
            <w:noProof/>
            <w:webHidden/>
          </w:rPr>
          <w:instrText xml:space="preserve"> PAGEREF _Toc195537824 \h </w:instrText>
        </w:r>
        <w:r>
          <w:rPr>
            <w:noProof/>
            <w:webHidden/>
          </w:rPr>
        </w:r>
        <w:r>
          <w:rPr>
            <w:noProof/>
            <w:webHidden/>
          </w:rPr>
          <w:fldChar w:fldCharType="separate"/>
        </w:r>
        <w:r>
          <w:rPr>
            <w:noProof/>
            <w:webHidden/>
          </w:rPr>
          <w:t>22</w:t>
        </w:r>
        <w:r>
          <w:rPr>
            <w:noProof/>
            <w:webHidden/>
          </w:rPr>
          <w:fldChar w:fldCharType="end"/>
        </w:r>
      </w:hyperlink>
    </w:p>
    <w:p w14:paraId="74A4432F" w14:textId="12533676"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5" w:history="1">
        <w:r w:rsidRPr="00C90D2D">
          <w:rPr>
            <w:rStyle w:val="Hyperlink"/>
            <w:noProof/>
          </w:rPr>
          <w:t>WRITING A LAUNCH FILE TO SPAWN URDF</w:t>
        </w:r>
        <w:r>
          <w:rPr>
            <w:noProof/>
            <w:webHidden/>
          </w:rPr>
          <w:tab/>
        </w:r>
        <w:r>
          <w:rPr>
            <w:noProof/>
            <w:webHidden/>
          </w:rPr>
          <w:fldChar w:fldCharType="begin"/>
        </w:r>
        <w:r>
          <w:rPr>
            <w:noProof/>
            <w:webHidden/>
          </w:rPr>
          <w:instrText xml:space="preserve"> PAGEREF _Toc195537825 \h </w:instrText>
        </w:r>
        <w:r>
          <w:rPr>
            <w:noProof/>
            <w:webHidden/>
          </w:rPr>
        </w:r>
        <w:r>
          <w:rPr>
            <w:noProof/>
            <w:webHidden/>
          </w:rPr>
          <w:fldChar w:fldCharType="separate"/>
        </w:r>
        <w:r>
          <w:rPr>
            <w:noProof/>
            <w:webHidden/>
          </w:rPr>
          <w:t>23</w:t>
        </w:r>
        <w:r>
          <w:rPr>
            <w:noProof/>
            <w:webHidden/>
          </w:rPr>
          <w:fldChar w:fldCharType="end"/>
        </w:r>
      </w:hyperlink>
    </w:p>
    <w:p w14:paraId="5CB259BC" w14:textId="12E32D27"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6" w:history="1">
        <w:r w:rsidRPr="00C90D2D">
          <w:rPr>
            <w:rStyle w:val="Hyperlink"/>
            <w:noProof/>
          </w:rPr>
          <w:t>WRITING A WORLD FILE</w:t>
        </w:r>
        <w:r>
          <w:rPr>
            <w:noProof/>
            <w:webHidden/>
          </w:rPr>
          <w:tab/>
        </w:r>
        <w:r>
          <w:rPr>
            <w:noProof/>
            <w:webHidden/>
          </w:rPr>
          <w:fldChar w:fldCharType="begin"/>
        </w:r>
        <w:r>
          <w:rPr>
            <w:noProof/>
            <w:webHidden/>
          </w:rPr>
          <w:instrText xml:space="preserve"> PAGEREF _Toc195537826 \h </w:instrText>
        </w:r>
        <w:r>
          <w:rPr>
            <w:noProof/>
            <w:webHidden/>
          </w:rPr>
        </w:r>
        <w:r>
          <w:rPr>
            <w:noProof/>
            <w:webHidden/>
          </w:rPr>
          <w:fldChar w:fldCharType="separate"/>
        </w:r>
        <w:r>
          <w:rPr>
            <w:noProof/>
            <w:webHidden/>
          </w:rPr>
          <w:t>24</w:t>
        </w:r>
        <w:r>
          <w:rPr>
            <w:noProof/>
            <w:webHidden/>
          </w:rPr>
          <w:fldChar w:fldCharType="end"/>
        </w:r>
      </w:hyperlink>
    </w:p>
    <w:p w14:paraId="41295E48" w14:textId="54431B46"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7" w:history="1">
        <w:r w:rsidRPr="00C90D2D">
          <w:rPr>
            <w:rStyle w:val="Hyperlink"/>
            <w:noProof/>
          </w:rPr>
          <w:t>ARCHITECTURE OF THE ROS NODES</w:t>
        </w:r>
        <w:r>
          <w:rPr>
            <w:noProof/>
            <w:webHidden/>
          </w:rPr>
          <w:tab/>
        </w:r>
        <w:r>
          <w:rPr>
            <w:noProof/>
            <w:webHidden/>
          </w:rPr>
          <w:fldChar w:fldCharType="begin"/>
        </w:r>
        <w:r>
          <w:rPr>
            <w:noProof/>
            <w:webHidden/>
          </w:rPr>
          <w:instrText xml:space="preserve"> PAGEREF _Toc195537827 \h </w:instrText>
        </w:r>
        <w:r>
          <w:rPr>
            <w:noProof/>
            <w:webHidden/>
          </w:rPr>
        </w:r>
        <w:r>
          <w:rPr>
            <w:noProof/>
            <w:webHidden/>
          </w:rPr>
          <w:fldChar w:fldCharType="separate"/>
        </w:r>
        <w:r>
          <w:rPr>
            <w:noProof/>
            <w:webHidden/>
          </w:rPr>
          <w:t>25</w:t>
        </w:r>
        <w:r>
          <w:rPr>
            <w:noProof/>
            <w:webHidden/>
          </w:rPr>
          <w:fldChar w:fldCharType="end"/>
        </w:r>
      </w:hyperlink>
    </w:p>
    <w:p w14:paraId="6B12D9F4" w14:textId="40F8A3CD"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8" w:history="1">
        <w:r w:rsidRPr="00C90D2D">
          <w:rPr>
            <w:rStyle w:val="Hyperlink"/>
            <w:noProof/>
          </w:rPr>
          <w:t>COMPUTING ODOMETRY FOR SWERVE DRIVE</w:t>
        </w:r>
        <w:r>
          <w:rPr>
            <w:noProof/>
            <w:webHidden/>
          </w:rPr>
          <w:tab/>
        </w:r>
        <w:r>
          <w:rPr>
            <w:noProof/>
            <w:webHidden/>
          </w:rPr>
          <w:fldChar w:fldCharType="begin"/>
        </w:r>
        <w:r>
          <w:rPr>
            <w:noProof/>
            <w:webHidden/>
          </w:rPr>
          <w:instrText xml:space="preserve"> PAGEREF _Toc195537828 \h </w:instrText>
        </w:r>
        <w:r>
          <w:rPr>
            <w:noProof/>
            <w:webHidden/>
          </w:rPr>
        </w:r>
        <w:r>
          <w:rPr>
            <w:noProof/>
            <w:webHidden/>
          </w:rPr>
          <w:fldChar w:fldCharType="separate"/>
        </w:r>
        <w:r>
          <w:rPr>
            <w:noProof/>
            <w:webHidden/>
          </w:rPr>
          <w:t>27</w:t>
        </w:r>
        <w:r>
          <w:rPr>
            <w:noProof/>
            <w:webHidden/>
          </w:rPr>
          <w:fldChar w:fldCharType="end"/>
        </w:r>
      </w:hyperlink>
    </w:p>
    <w:p w14:paraId="4D4051C3" w14:textId="21393E78"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29" w:history="1">
        <w:r w:rsidRPr="00C90D2D">
          <w:rPr>
            <w:rStyle w:val="Hyperlink"/>
            <w:iCs/>
            <w:noProof/>
          </w:rPr>
          <w:t>Which implies that:</w:t>
        </w:r>
        <w:r>
          <w:rPr>
            <w:noProof/>
            <w:webHidden/>
          </w:rPr>
          <w:tab/>
        </w:r>
        <w:r>
          <w:rPr>
            <w:noProof/>
            <w:webHidden/>
          </w:rPr>
          <w:fldChar w:fldCharType="begin"/>
        </w:r>
        <w:r>
          <w:rPr>
            <w:noProof/>
            <w:webHidden/>
          </w:rPr>
          <w:instrText xml:space="preserve"> PAGEREF _Toc195537829 \h </w:instrText>
        </w:r>
        <w:r>
          <w:rPr>
            <w:noProof/>
            <w:webHidden/>
          </w:rPr>
        </w:r>
        <w:r>
          <w:rPr>
            <w:noProof/>
            <w:webHidden/>
          </w:rPr>
          <w:fldChar w:fldCharType="separate"/>
        </w:r>
        <w:r>
          <w:rPr>
            <w:noProof/>
            <w:webHidden/>
          </w:rPr>
          <w:t>28</w:t>
        </w:r>
        <w:r>
          <w:rPr>
            <w:noProof/>
            <w:webHidden/>
          </w:rPr>
          <w:fldChar w:fldCharType="end"/>
        </w:r>
      </w:hyperlink>
    </w:p>
    <w:p w14:paraId="378D83E0" w14:textId="2319A956"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0" w:history="1">
        <w:r w:rsidRPr="00C90D2D">
          <w:rPr>
            <w:rStyle w:val="Hyperlink"/>
            <w:noProof/>
          </w:rPr>
          <w:t>WRITING A PID CONTROLLER</w:t>
        </w:r>
        <w:r>
          <w:rPr>
            <w:noProof/>
            <w:webHidden/>
          </w:rPr>
          <w:tab/>
        </w:r>
        <w:r>
          <w:rPr>
            <w:noProof/>
            <w:webHidden/>
          </w:rPr>
          <w:fldChar w:fldCharType="begin"/>
        </w:r>
        <w:r>
          <w:rPr>
            <w:noProof/>
            <w:webHidden/>
          </w:rPr>
          <w:instrText xml:space="preserve"> PAGEREF _Toc195537830 \h </w:instrText>
        </w:r>
        <w:r>
          <w:rPr>
            <w:noProof/>
            <w:webHidden/>
          </w:rPr>
        </w:r>
        <w:r>
          <w:rPr>
            <w:noProof/>
            <w:webHidden/>
          </w:rPr>
          <w:fldChar w:fldCharType="separate"/>
        </w:r>
        <w:r>
          <w:rPr>
            <w:noProof/>
            <w:webHidden/>
          </w:rPr>
          <w:t>31</w:t>
        </w:r>
        <w:r>
          <w:rPr>
            <w:noProof/>
            <w:webHidden/>
          </w:rPr>
          <w:fldChar w:fldCharType="end"/>
        </w:r>
      </w:hyperlink>
    </w:p>
    <w:p w14:paraId="4B0900A4" w14:textId="591562D5"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1" w:history="1">
        <w:r w:rsidRPr="00C90D2D">
          <w:rPr>
            <w:rStyle w:val="Hyperlink"/>
            <w:noProof/>
          </w:rPr>
          <w:t>Zieger-Nichols Tuning</w:t>
        </w:r>
        <w:r>
          <w:rPr>
            <w:noProof/>
            <w:webHidden/>
          </w:rPr>
          <w:tab/>
        </w:r>
        <w:r>
          <w:rPr>
            <w:noProof/>
            <w:webHidden/>
          </w:rPr>
          <w:fldChar w:fldCharType="begin"/>
        </w:r>
        <w:r>
          <w:rPr>
            <w:noProof/>
            <w:webHidden/>
          </w:rPr>
          <w:instrText xml:space="preserve"> PAGEREF _Toc195537831 \h </w:instrText>
        </w:r>
        <w:r>
          <w:rPr>
            <w:noProof/>
            <w:webHidden/>
          </w:rPr>
        </w:r>
        <w:r>
          <w:rPr>
            <w:noProof/>
            <w:webHidden/>
          </w:rPr>
          <w:fldChar w:fldCharType="separate"/>
        </w:r>
        <w:r>
          <w:rPr>
            <w:noProof/>
            <w:webHidden/>
          </w:rPr>
          <w:t>32</w:t>
        </w:r>
        <w:r>
          <w:rPr>
            <w:noProof/>
            <w:webHidden/>
          </w:rPr>
          <w:fldChar w:fldCharType="end"/>
        </w:r>
      </w:hyperlink>
    </w:p>
    <w:p w14:paraId="336A6C5F" w14:textId="797B5059"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2" w:history="1">
        <w:r w:rsidRPr="00C90D2D">
          <w:rPr>
            <w:rStyle w:val="Hyperlink"/>
            <w:noProof/>
          </w:rPr>
          <w:t>MANUAL TUNING GROUND TRUTH</w:t>
        </w:r>
        <w:r>
          <w:rPr>
            <w:noProof/>
            <w:webHidden/>
          </w:rPr>
          <w:tab/>
        </w:r>
        <w:r>
          <w:rPr>
            <w:noProof/>
            <w:webHidden/>
          </w:rPr>
          <w:fldChar w:fldCharType="begin"/>
        </w:r>
        <w:r>
          <w:rPr>
            <w:noProof/>
            <w:webHidden/>
          </w:rPr>
          <w:instrText xml:space="preserve"> PAGEREF _Toc195537832 \h </w:instrText>
        </w:r>
        <w:r>
          <w:rPr>
            <w:noProof/>
            <w:webHidden/>
          </w:rPr>
        </w:r>
        <w:r>
          <w:rPr>
            <w:noProof/>
            <w:webHidden/>
          </w:rPr>
          <w:fldChar w:fldCharType="separate"/>
        </w:r>
        <w:r>
          <w:rPr>
            <w:noProof/>
            <w:webHidden/>
          </w:rPr>
          <w:t>32</w:t>
        </w:r>
        <w:r>
          <w:rPr>
            <w:noProof/>
            <w:webHidden/>
          </w:rPr>
          <w:fldChar w:fldCharType="end"/>
        </w:r>
      </w:hyperlink>
    </w:p>
    <w:p w14:paraId="14CC355B" w14:textId="7724D547"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3" w:history="1">
        <w:r w:rsidRPr="00C90D2D">
          <w:rPr>
            <w:rStyle w:val="Hyperlink"/>
            <w:noProof/>
          </w:rPr>
          <w:t>GRADIENT DECENT TUNING</w:t>
        </w:r>
        <w:r>
          <w:rPr>
            <w:noProof/>
            <w:webHidden/>
          </w:rPr>
          <w:tab/>
        </w:r>
        <w:r>
          <w:rPr>
            <w:noProof/>
            <w:webHidden/>
          </w:rPr>
          <w:fldChar w:fldCharType="begin"/>
        </w:r>
        <w:r>
          <w:rPr>
            <w:noProof/>
            <w:webHidden/>
          </w:rPr>
          <w:instrText xml:space="preserve"> PAGEREF _Toc195537833 \h </w:instrText>
        </w:r>
        <w:r>
          <w:rPr>
            <w:noProof/>
            <w:webHidden/>
          </w:rPr>
        </w:r>
        <w:r>
          <w:rPr>
            <w:noProof/>
            <w:webHidden/>
          </w:rPr>
          <w:fldChar w:fldCharType="separate"/>
        </w:r>
        <w:r>
          <w:rPr>
            <w:noProof/>
            <w:webHidden/>
          </w:rPr>
          <w:t>33</w:t>
        </w:r>
        <w:r>
          <w:rPr>
            <w:noProof/>
            <w:webHidden/>
          </w:rPr>
          <w:fldChar w:fldCharType="end"/>
        </w:r>
      </w:hyperlink>
    </w:p>
    <w:p w14:paraId="7927AA6A" w14:textId="1A2DBEBB"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34" w:history="1">
        <w:r w:rsidRPr="00C90D2D">
          <w:rPr>
            <w:rStyle w:val="Hyperlink"/>
            <w:noProof/>
          </w:rPr>
          <w:t>RESULTS</w:t>
        </w:r>
        <w:r>
          <w:rPr>
            <w:noProof/>
            <w:webHidden/>
          </w:rPr>
          <w:tab/>
        </w:r>
        <w:r>
          <w:rPr>
            <w:noProof/>
            <w:webHidden/>
          </w:rPr>
          <w:fldChar w:fldCharType="begin"/>
        </w:r>
        <w:r>
          <w:rPr>
            <w:noProof/>
            <w:webHidden/>
          </w:rPr>
          <w:instrText xml:space="preserve"> PAGEREF _Toc195537834 \h </w:instrText>
        </w:r>
        <w:r>
          <w:rPr>
            <w:noProof/>
            <w:webHidden/>
          </w:rPr>
        </w:r>
        <w:r>
          <w:rPr>
            <w:noProof/>
            <w:webHidden/>
          </w:rPr>
          <w:fldChar w:fldCharType="separate"/>
        </w:r>
        <w:r>
          <w:rPr>
            <w:noProof/>
            <w:webHidden/>
          </w:rPr>
          <w:t>41</w:t>
        </w:r>
        <w:r>
          <w:rPr>
            <w:noProof/>
            <w:webHidden/>
          </w:rPr>
          <w:fldChar w:fldCharType="end"/>
        </w:r>
      </w:hyperlink>
    </w:p>
    <w:p w14:paraId="01C193DB" w14:textId="1E425AA2"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5" w:history="1">
        <w:r w:rsidRPr="00C90D2D">
          <w:rPr>
            <w:rStyle w:val="Hyperlink"/>
            <w:noProof/>
          </w:rPr>
          <w:t>POSITION VALIDATION</w:t>
        </w:r>
        <w:r>
          <w:rPr>
            <w:noProof/>
            <w:webHidden/>
          </w:rPr>
          <w:tab/>
        </w:r>
        <w:r>
          <w:rPr>
            <w:noProof/>
            <w:webHidden/>
          </w:rPr>
          <w:fldChar w:fldCharType="begin"/>
        </w:r>
        <w:r>
          <w:rPr>
            <w:noProof/>
            <w:webHidden/>
          </w:rPr>
          <w:instrText xml:space="preserve"> PAGEREF _Toc195537835 \h </w:instrText>
        </w:r>
        <w:r>
          <w:rPr>
            <w:noProof/>
            <w:webHidden/>
          </w:rPr>
        </w:r>
        <w:r>
          <w:rPr>
            <w:noProof/>
            <w:webHidden/>
          </w:rPr>
          <w:fldChar w:fldCharType="separate"/>
        </w:r>
        <w:r>
          <w:rPr>
            <w:noProof/>
            <w:webHidden/>
          </w:rPr>
          <w:t>41</w:t>
        </w:r>
        <w:r>
          <w:rPr>
            <w:noProof/>
            <w:webHidden/>
          </w:rPr>
          <w:fldChar w:fldCharType="end"/>
        </w:r>
      </w:hyperlink>
    </w:p>
    <w:p w14:paraId="7A51E909" w14:textId="590F459C" w:rsidR="005823BB" w:rsidRDefault="005823BB">
      <w:pPr>
        <w:pStyle w:val="TOC2"/>
        <w:tabs>
          <w:tab w:val="right" w:leader="dot" w:pos="9350"/>
        </w:tabs>
        <w:rPr>
          <w:rFonts w:asciiTheme="minorHAnsi" w:eastAsiaTheme="minorEastAsia" w:hAnsiTheme="minorHAnsi" w:cstheme="minorBidi"/>
          <w:noProof/>
          <w:kern w:val="2"/>
          <w14:ligatures w14:val="standardContextual"/>
        </w:rPr>
      </w:pPr>
      <w:hyperlink w:anchor="_Toc195537836" w:history="1">
        <w:r w:rsidRPr="00C90D2D">
          <w:rPr>
            <w:rStyle w:val="Hyperlink"/>
            <w:noProof/>
          </w:rPr>
          <w:t>COMPUTATIONAL HEADROOM: CPU UTILIZATION</w:t>
        </w:r>
        <w:r>
          <w:rPr>
            <w:noProof/>
            <w:webHidden/>
          </w:rPr>
          <w:tab/>
        </w:r>
        <w:r>
          <w:rPr>
            <w:noProof/>
            <w:webHidden/>
          </w:rPr>
          <w:fldChar w:fldCharType="begin"/>
        </w:r>
        <w:r>
          <w:rPr>
            <w:noProof/>
            <w:webHidden/>
          </w:rPr>
          <w:instrText xml:space="preserve"> PAGEREF _Toc195537836 \h </w:instrText>
        </w:r>
        <w:r>
          <w:rPr>
            <w:noProof/>
            <w:webHidden/>
          </w:rPr>
        </w:r>
        <w:r>
          <w:rPr>
            <w:noProof/>
            <w:webHidden/>
          </w:rPr>
          <w:fldChar w:fldCharType="separate"/>
        </w:r>
        <w:r>
          <w:rPr>
            <w:noProof/>
            <w:webHidden/>
          </w:rPr>
          <w:t>43</w:t>
        </w:r>
        <w:r>
          <w:rPr>
            <w:noProof/>
            <w:webHidden/>
          </w:rPr>
          <w:fldChar w:fldCharType="end"/>
        </w:r>
      </w:hyperlink>
    </w:p>
    <w:p w14:paraId="3365EC1E" w14:textId="06D0A6E3"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37" w:history="1">
        <w:r w:rsidRPr="00C90D2D">
          <w:rPr>
            <w:rStyle w:val="Hyperlink"/>
            <w:noProof/>
          </w:rPr>
          <w:t>DISCUSSION</w:t>
        </w:r>
        <w:r>
          <w:rPr>
            <w:noProof/>
            <w:webHidden/>
          </w:rPr>
          <w:tab/>
        </w:r>
        <w:r>
          <w:rPr>
            <w:noProof/>
            <w:webHidden/>
          </w:rPr>
          <w:fldChar w:fldCharType="begin"/>
        </w:r>
        <w:r>
          <w:rPr>
            <w:noProof/>
            <w:webHidden/>
          </w:rPr>
          <w:instrText xml:space="preserve"> PAGEREF _Toc195537837 \h </w:instrText>
        </w:r>
        <w:r>
          <w:rPr>
            <w:noProof/>
            <w:webHidden/>
          </w:rPr>
        </w:r>
        <w:r>
          <w:rPr>
            <w:noProof/>
            <w:webHidden/>
          </w:rPr>
          <w:fldChar w:fldCharType="separate"/>
        </w:r>
        <w:r>
          <w:rPr>
            <w:noProof/>
            <w:webHidden/>
          </w:rPr>
          <w:t>45</w:t>
        </w:r>
        <w:r>
          <w:rPr>
            <w:noProof/>
            <w:webHidden/>
          </w:rPr>
          <w:fldChar w:fldCharType="end"/>
        </w:r>
      </w:hyperlink>
    </w:p>
    <w:p w14:paraId="68201064" w14:textId="26079F01"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38" w:history="1">
        <w:r w:rsidRPr="00C90D2D">
          <w:rPr>
            <w:rStyle w:val="Hyperlink"/>
            <w:noProof/>
          </w:rPr>
          <w:t>CONCLUSION</w:t>
        </w:r>
        <w:r>
          <w:rPr>
            <w:noProof/>
            <w:webHidden/>
          </w:rPr>
          <w:tab/>
        </w:r>
        <w:r>
          <w:rPr>
            <w:noProof/>
            <w:webHidden/>
          </w:rPr>
          <w:fldChar w:fldCharType="begin"/>
        </w:r>
        <w:r>
          <w:rPr>
            <w:noProof/>
            <w:webHidden/>
          </w:rPr>
          <w:instrText xml:space="preserve"> PAGEREF _Toc195537838 \h </w:instrText>
        </w:r>
        <w:r>
          <w:rPr>
            <w:noProof/>
            <w:webHidden/>
          </w:rPr>
        </w:r>
        <w:r>
          <w:rPr>
            <w:noProof/>
            <w:webHidden/>
          </w:rPr>
          <w:fldChar w:fldCharType="separate"/>
        </w:r>
        <w:r>
          <w:rPr>
            <w:noProof/>
            <w:webHidden/>
          </w:rPr>
          <w:t>46</w:t>
        </w:r>
        <w:r>
          <w:rPr>
            <w:noProof/>
            <w:webHidden/>
          </w:rPr>
          <w:fldChar w:fldCharType="end"/>
        </w:r>
      </w:hyperlink>
    </w:p>
    <w:p w14:paraId="3121AFD6" w14:textId="779D110C" w:rsidR="005823BB" w:rsidRDefault="005823BB">
      <w:pPr>
        <w:pStyle w:val="TOC1"/>
        <w:tabs>
          <w:tab w:val="right" w:leader="dot" w:pos="9350"/>
        </w:tabs>
        <w:rPr>
          <w:rFonts w:asciiTheme="minorHAnsi" w:eastAsiaTheme="minorEastAsia" w:hAnsiTheme="minorHAnsi" w:cstheme="minorBidi"/>
          <w:noProof/>
          <w:kern w:val="2"/>
          <w14:ligatures w14:val="standardContextual"/>
        </w:rPr>
      </w:pPr>
      <w:hyperlink w:anchor="_Toc195537839" w:history="1">
        <w:r w:rsidRPr="00C90D2D">
          <w:rPr>
            <w:rStyle w:val="Hyperlink"/>
            <w:noProof/>
          </w:rPr>
          <w:t>SUMMARY</w:t>
        </w:r>
        <w:r>
          <w:rPr>
            <w:noProof/>
            <w:webHidden/>
          </w:rPr>
          <w:tab/>
        </w:r>
        <w:r>
          <w:rPr>
            <w:noProof/>
            <w:webHidden/>
          </w:rPr>
          <w:fldChar w:fldCharType="begin"/>
        </w:r>
        <w:r>
          <w:rPr>
            <w:noProof/>
            <w:webHidden/>
          </w:rPr>
          <w:instrText xml:space="preserve"> PAGEREF _Toc195537839 \h </w:instrText>
        </w:r>
        <w:r>
          <w:rPr>
            <w:noProof/>
            <w:webHidden/>
          </w:rPr>
        </w:r>
        <w:r>
          <w:rPr>
            <w:noProof/>
            <w:webHidden/>
          </w:rPr>
          <w:fldChar w:fldCharType="separate"/>
        </w:r>
        <w:r>
          <w:rPr>
            <w:noProof/>
            <w:webHidden/>
          </w:rPr>
          <w:t>47</w:t>
        </w:r>
        <w:r>
          <w:rPr>
            <w:noProof/>
            <w:webHidden/>
          </w:rPr>
          <w:fldChar w:fldCharType="end"/>
        </w:r>
      </w:hyperlink>
    </w:p>
    <w:p w14:paraId="6C541003" w14:textId="7463609B" w:rsidR="00746958" w:rsidRDefault="00746958">
      <w:r w:rsidRPr="00BB0BA8">
        <w:rPr>
          <w:b/>
          <w:bCs/>
          <w:noProof/>
          <w:sz w:val="20"/>
          <w:szCs w:val="20"/>
        </w:rPr>
        <w:fldChar w:fldCharType="end"/>
      </w:r>
    </w:p>
    <w:p w14:paraId="6FF73760" w14:textId="77777777" w:rsidR="00746958" w:rsidRPr="00746958" w:rsidRDefault="00746958" w:rsidP="00746958">
      <w:pPr>
        <w:rPr>
          <w:b/>
          <w:bCs/>
        </w:rPr>
      </w:pPr>
    </w:p>
    <w:p w14:paraId="5CBBD77D" w14:textId="77777777" w:rsidR="0056236C" w:rsidRDefault="0056236C">
      <w:pPr>
        <w:rPr>
          <w:b/>
          <w:bCs/>
          <w:u w:val="single"/>
        </w:rPr>
      </w:pPr>
      <w:r>
        <w:br w:type="page"/>
      </w:r>
    </w:p>
    <w:p w14:paraId="3AD11639" w14:textId="77777777" w:rsidR="009E063B" w:rsidRDefault="009E063B" w:rsidP="009E063B">
      <w:pPr>
        <w:pStyle w:val="Heading1"/>
      </w:pPr>
      <w:bookmarkStart w:id="5" w:name="_Toc195537797"/>
      <w:r>
        <w:lastRenderedPageBreak/>
        <w:t>TABLE OF FIGURES</w:t>
      </w:r>
      <w:bookmarkEnd w:id="5"/>
    </w:p>
    <w:p w14:paraId="024E4E9F" w14:textId="77777777" w:rsidR="009E063B" w:rsidRPr="00EF0908" w:rsidRDefault="009E063B" w:rsidP="009E063B"/>
    <w:p w14:paraId="66FF6AE5" w14:textId="48C8854F"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5537144" w:history="1">
        <w:r w:rsidRPr="00EF34F5">
          <w:rPr>
            <w:rStyle w:val="Hyperlink"/>
            <w:noProof/>
          </w:rPr>
          <w:t>Figure I: The swerve drive module</w:t>
        </w:r>
        <w:r>
          <w:rPr>
            <w:noProof/>
            <w:webHidden/>
          </w:rPr>
          <w:tab/>
        </w:r>
        <w:r>
          <w:rPr>
            <w:noProof/>
            <w:webHidden/>
          </w:rPr>
          <w:fldChar w:fldCharType="begin"/>
        </w:r>
        <w:r>
          <w:rPr>
            <w:noProof/>
            <w:webHidden/>
          </w:rPr>
          <w:instrText xml:space="preserve"> PAGEREF _Toc195537144 \h </w:instrText>
        </w:r>
        <w:r>
          <w:rPr>
            <w:noProof/>
            <w:webHidden/>
          </w:rPr>
        </w:r>
        <w:r>
          <w:rPr>
            <w:noProof/>
            <w:webHidden/>
          </w:rPr>
          <w:fldChar w:fldCharType="separate"/>
        </w:r>
        <w:r w:rsidR="005823BB">
          <w:rPr>
            <w:noProof/>
            <w:webHidden/>
          </w:rPr>
          <w:t>16</w:t>
        </w:r>
        <w:r>
          <w:rPr>
            <w:noProof/>
            <w:webHidden/>
          </w:rPr>
          <w:fldChar w:fldCharType="end"/>
        </w:r>
      </w:hyperlink>
    </w:p>
    <w:p w14:paraId="6FB4C5F6" w14:textId="0A420122"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45" w:history="1">
        <w:r w:rsidRPr="00EF34F5">
          <w:rPr>
            <w:rStyle w:val="Hyperlink"/>
            <w:noProof/>
          </w:rPr>
          <w:t>Figure II: Container Implementation</w:t>
        </w:r>
        <w:r>
          <w:rPr>
            <w:noProof/>
            <w:webHidden/>
          </w:rPr>
          <w:tab/>
        </w:r>
        <w:r>
          <w:rPr>
            <w:noProof/>
            <w:webHidden/>
          </w:rPr>
          <w:fldChar w:fldCharType="begin"/>
        </w:r>
        <w:r>
          <w:rPr>
            <w:noProof/>
            <w:webHidden/>
          </w:rPr>
          <w:instrText xml:space="preserve"> PAGEREF _Toc195537145 \h </w:instrText>
        </w:r>
        <w:r>
          <w:rPr>
            <w:noProof/>
            <w:webHidden/>
          </w:rPr>
        </w:r>
        <w:r>
          <w:rPr>
            <w:noProof/>
            <w:webHidden/>
          </w:rPr>
          <w:fldChar w:fldCharType="separate"/>
        </w:r>
        <w:r w:rsidR="005823BB">
          <w:rPr>
            <w:noProof/>
            <w:webHidden/>
          </w:rPr>
          <w:t>17</w:t>
        </w:r>
        <w:r>
          <w:rPr>
            <w:noProof/>
            <w:webHidden/>
          </w:rPr>
          <w:fldChar w:fldCharType="end"/>
        </w:r>
      </w:hyperlink>
    </w:p>
    <w:p w14:paraId="051B5A91" w14:textId="1C551EB1"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46" w:history="1">
        <w:r w:rsidRPr="00EF34F5">
          <w:rPr>
            <w:rStyle w:val="Hyperlink"/>
            <w:noProof/>
          </w:rPr>
          <w:t>Figure III: URDF Frames Example</w:t>
        </w:r>
        <w:r>
          <w:rPr>
            <w:noProof/>
            <w:webHidden/>
          </w:rPr>
          <w:tab/>
        </w:r>
        <w:r>
          <w:rPr>
            <w:noProof/>
            <w:webHidden/>
          </w:rPr>
          <w:fldChar w:fldCharType="begin"/>
        </w:r>
        <w:r>
          <w:rPr>
            <w:noProof/>
            <w:webHidden/>
          </w:rPr>
          <w:instrText xml:space="preserve"> PAGEREF _Toc195537146 \h </w:instrText>
        </w:r>
        <w:r>
          <w:rPr>
            <w:noProof/>
            <w:webHidden/>
          </w:rPr>
        </w:r>
        <w:r>
          <w:rPr>
            <w:noProof/>
            <w:webHidden/>
          </w:rPr>
          <w:fldChar w:fldCharType="separate"/>
        </w:r>
        <w:r w:rsidR="005823BB">
          <w:rPr>
            <w:noProof/>
            <w:webHidden/>
          </w:rPr>
          <w:t>18</w:t>
        </w:r>
        <w:r>
          <w:rPr>
            <w:noProof/>
            <w:webHidden/>
          </w:rPr>
          <w:fldChar w:fldCharType="end"/>
        </w:r>
      </w:hyperlink>
    </w:p>
    <w:p w14:paraId="056E2B3F" w14:textId="42C9A7BE"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47" w:history="1">
        <w:r w:rsidRPr="00EF34F5">
          <w:rPr>
            <w:rStyle w:val="Hyperlink"/>
            <w:noProof/>
          </w:rPr>
          <w:t>Figure IV: An example of the Solidworks timeline</w:t>
        </w:r>
        <w:r>
          <w:rPr>
            <w:noProof/>
            <w:webHidden/>
          </w:rPr>
          <w:tab/>
        </w:r>
        <w:r>
          <w:rPr>
            <w:noProof/>
            <w:webHidden/>
          </w:rPr>
          <w:fldChar w:fldCharType="begin"/>
        </w:r>
        <w:r>
          <w:rPr>
            <w:noProof/>
            <w:webHidden/>
          </w:rPr>
          <w:instrText xml:space="preserve"> PAGEREF _Toc195537147 \h </w:instrText>
        </w:r>
        <w:r>
          <w:rPr>
            <w:noProof/>
            <w:webHidden/>
          </w:rPr>
        </w:r>
        <w:r>
          <w:rPr>
            <w:noProof/>
            <w:webHidden/>
          </w:rPr>
          <w:fldChar w:fldCharType="separate"/>
        </w:r>
        <w:r w:rsidR="005823BB">
          <w:rPr>
            <w:noProof/>
            <w:webHidden/>
          </w:rPr>
          <w:t>18</w:t>
        </w:r>
        <w:r>
          <w:rPr>
            <w:noProof/>
            <w:webHidden/>
          </w:rPr>
          <w:fldChar w:fldCharType="end"/>
        </w:r>
      </w:hyperlink>
    </w:p>
    <w:p w14:paraId="6E7DB6B2" w14:textId="02DF7146"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48" w:history="1">
        <w:r w:rsidRPr="00EF34F5">
          <w:rPr>
            <w:rStyle w:val="Hyperlink"/>
            <w:noProof/>
          </w:rPr>
          <w:t>Figure V: An example of the export window</w:t>
        </w:r>
        <w:r>
          <w:rPr>
            <w:noProof/>
            <w:webHidden/>
          </w:rPr>
          <w:tab/>
        </w:r>
        <w:r>
          <w:rPr>
            <w:noProof/>
            <w:webHidden/>
          </w:rPr>
          <w:fldChar w:fldCharType="begin"/>
        </w:r>
        <w:r>
          <w:rPr>
            <w:noProof/>
            <w:webHidden/>
          </w:rPr>
          <w:instrText xml:space="preserve"> PAGEREF _Toc195537148 \h </w:instrText>
        </w:r>
        <w:r>
          <w:rPr>
            <w:noProof/>
            <w:webHidden/>
          </w:rPr>
        </w:r>
        <w:r>
          <w:rPr>
            <w:noProof/>
            <w:webHidden/>
          </w:rPr>
          <w:fldChar w:fldCharType="separate"/>
        </w:r>
        <w:r w:rsidR="005823BB">
          <w:rPr>
            <w:noProof/>
            <w:webHidden/>
          </w:rPr>
          <w:t>19</w:t>
        </w:r>
        <w:r>
          <w:rPr>
            <w:noProof/>
            <w:webHidden/>
          </w:rPr>
          <w:fldChar w:fldCharType="end"/>
        </w:r>
      </w:hyperlink>
    </w:p>
    <w:p w14:paraId="67D6CE50" w14:textId="6BA6F2CC"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49" w:history="1">
        <w:r w:rsidRPr="00EF34F5">
          <w:rPr>
            <w:rStyle w:val="Hyperlink"/>
            <w:noProof/>
          </w:rPr>
          <w:t>Figure VI: Exported file structure</w:t>
        </w:r>
        <w:r>
          <w:rPr>
            <w:noProof/>
            <w:webHidden/>
          </w:rPr>
          <w:tab/>
        </w:r>
        <w:r>
          <w:rPr>
            <w:noProof/>
            <w:webHidden/>
          </w:rPr>
          <w:fldChar w:fldCharType="begin"/>
        </w:r>
        <w:r>
          <w:rPr>
            <w:noProof/>
            <w:webHidden/>
          </w:rPr>
          <w:instrText xml:space="preserve"> PAGEREF _Toc195537149 \h </w:instrText>
        </w:r>
        <w:r>
          <w:rPr>
            <w:noProof/>
            <w:webHidden/>
          </w:rPr>
        </w:r>
        <w:r>
          <w:rPr>
            <w:noProof/>
            <w:webHidden/>
          </w:rPr>
          <w:fldChar w:fldCharType="separate"/>
        </w:r>
        <w:r w:rsidR="005823BB">
          <w:rPr>
            <w:noProof/>
            <w:webHidden/>
          </w:rPr>
          <w:t>20</w:t>
        </w:r>
        <w:r>
          <w:rPr>
            <w:noProof/>
            <w:webHidden/>
          </w:rPr>
          <w:fldChar w:fldCharType="end"/>
        </w:r>
      </w:hyperlink>
    </w:p>
    <w:p w14:paraId="36B5B272" w14:textId="43689CA3"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0" w:history="1">
        <w:r w:rsidRPr="00EF34F5">
          <w:rPr>
            <w:rStyle w:val="Hyperlink"/>
            <w:noProof/>
          </w:rPr>
          <w:t>Figure VII: TF Frame representation</w:t>
        </w:r>
        <w:r>
          <w:rPr>
            <w:noProof/>
            <w:webHidden/>
          </w:rPr>
          <w:tab/>
        </w:r>
        <w:r>
          <w:rPr>
            <w:noProof/>
            <w:webHidden/>
          </w:rPr>
          <w:fldChar w:fldCharType="begin"/>
        </w:r>
        <w:r>
          <w:rPr>
            <w:noProof/>
            <w:webHidden/>
          </w:rPr>
          <w:instrText xml:space="preserve"> PAGEREF _Toc195537150 \h </w:instrText>
        </w:r>
        <w:r>
          <w:rPr>
            <w:noProof/>
            <w:webHidden/>
          </w:rPr>
        </w:r>
        <w:r>
          <w:rPr>
            <w:noProof/>
            <w:webHidden/>
          </w:rPr>
          <w:fldChar w:fldCharType="separate"/>
        </w:r>
        <w:r w:rsidR="005823BB">
          <w:rPr>
            <w:noProof/>
            <w:webHidden/>
          </w:rPr>
          <w:t>23</w:t>
        </w:r>
        <w:r>
          <w:rPr>
            <w:noProof/>
            <w:webHidden/>
          </w:rPr>
          <w:fldChar w:fldCharType="end"/>
        </w:r>
      </w:hyperlink>
    </w:p>
    <w:p w14:paraId="738BA204" w14:textId="0EB117E5"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1" w:history="1">
        <w:r w:rsidRPr="00EF34F5">
          <w:rPr>
            <w:rStyle w:val="Hyperlink"/>
            <w:noProof/>
          </w:rPr>
          <w:t>Figure VIII: Misaligned points due to incorrect odometry</w:t>
        </w:r>
        <w:r>
          <w:rPr>
            <w:noProof/>
            <w:webHidden/>
          </w:rPr>
          <w:tab/>
        </w:r>
        <w:r>
          <w:rPr>
            <w:noProof/>
            <w:webHidden/>
          </w:rPr>
          <w:fldChar w:fldCharType="begin"/>
        </w:r>
        <w:r>
          <w:rPr>
            <w:noProof/>
            <w:webHidden/>
          </w:rPr>
          <w:instrText xml:space="preserve"> PAGEREF _Toc195537151 \h </w:instrText>
        </w:r>
        <w:r>
          <w:rPr>
            <w:noProof/>
            <w:webHidden/>
          </w:rPr>
        </w:r>
        <w:r>
          <w:rPr>
            <w:noProof/>
            <w:webHidden/>
          </w:rPr>
          <w:fldChar w:fldCharType="separate"/>
        </w:r>
        <w:r w:rsidR="005823BB">
          <w:rPr>
            <w:noProof/>
            <w:webHidden/>
          </w:rPr>
          <w:t>24</w:t>
        </w:r>
        <w:r>
          <w:rPr>
            <w:noProof/>
            <w:webHidden/>
          </w:rPr>
          <w:fldChar w:fldCharType="end"/>
        </w:r>
      </w:hyperlink>
    </w:p>
    <w:p w14:paraId="4ED37527" w14:textId="68BE936D"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2" w:history="1">
        <w:r w:rsidRPr="00EF34F5">
          <w:rPr>
            <w:rStyle w:val="Hyperlink"/>
            <w:noProof/>
          </w:rPr>
          <w:t>Figure IX: Corrected Odometry leading to Proper Laser Scan</w:t>
        </w:r>
        <w:r>
          <w:rPr>
            <w:noProof/>
            <w:webHidden/>
          </w:rPr>
          <w:tab/>
        </w:r>
        <w:r>
          <w:rPr>
            <w:noProof/>
            <w:webHidden/>
          </w:rPr>
          <w:fldChar w:fldCharType="begin"/>
        </w:r>
        <w:r>
          <w:rPr>
            <w:noProof/>
            <w:webHidden/>
          </w:rPr>
          <w:instrText xml:space="preserve"> PAGEREF _Toc195537152 \h </w:instrText>
        </w:r>
        <w:r>
          <w:rPr>
            <w:noProof/>
            <w:webHidden/>
          </w:rPr>
        </w:r>
        <w:r>
          <w:rPr>
            <w:noProof/>
            <w:webHidden/>
          </w:rPr>
          <w:fldChar w:fldCharType="separate"/>
        </w:r>
        <w:r w:rsidR="005823BB">
          <w:rPr>
            <w:noProof/>
            <w:webHidden/>
          </w:rPr>
          <w:t>25</w:t>
        </w:r>
        <w:r>
          <w:rPr>
            <w:noProof/>
            <w:webHidden/>
          </w:rPr>
          <w:fldChar w:fldCharType="end"/>
        </w:r>
      </w:hyperlink>
    </w:p>
    <w:p w14:paraId="21424332" w14:textId="686C8640"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3" w:history="1">
        <w:r w:rsidRPr="00EF34F5">
          <w:rPr>
            <w:rStyle w:val="Hyperlink"/>
            <w:noProof/>
          </w:rPr>
          <w:t>Figure X: A single swerve module node</w:t>
        </w:r>
        <w:r>
          <w:rPr>
            <w:noProof/>
            <w:webHidden/>
          </w:rPr>
          <w:tab/>
        </w:r>
        <w:r>
          <w:rPr>
            <w:noProof/>
            <w:webHidden/>
          </w:rPr>
          <w:fldChar w:fldCharType="begin"/>
        </w:r>
        <w:r>
          <w:rPr>
            <w:noProof/>
            <w:webHidden/>
          </w:rPr>
          <w:instrText xml:space="preserve"> PAGEREF _Toc195537153 \h </w:instrText>
        </w:r>
        <w:r>
          <w:rPr>
            <w:noProof/>
            <w:webHidden/>
          </w:rPr>
        </w:r>
        <w:r>
          <w:rPr>
            <w:noProof/>
            <w:webHidden/>
          </w:rPr>
          <w:fldChar w:fldCharType="separate"/>
        </w:r>
        <w:r w:rsidR="005823BB">
          <w:rPr>
            <w:noProof/>
            <w:webHidden/>
          </w:rPr>
          <w:t>26</w:t>
        </w:r>
        <w:r>
          <w:rPr>
            <w:noProof/>
            <w:webHidden/>
          </w:rPr>
          <w:fldChar w:fldCharType="end"/>
        </w:r>
      </w:hyperlink>
    </w:p>
    <w:p w14:paraId="06188978" w14:textId="629B47EA"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4" w:history="1">
        <w:r w:rsidRPr="00EF34F5">
          <w:rPr>
            <w:rStyle w:val="Hyperlink"/>
            <w:noProof/>
          </w:rPr>
          <w:t>Figure XI: Hermes Control nodes</w:t>
        </w:r>
        <w:r>
          <w:rPr>
            <w:noProof/>
            <w:webHidden/>
          </w:rPr>
          <w:tab/>
        </w:r>
        <w:r>
          <w:rPr>
            <w:noProof/>
            <w:webHidden/>
          </w:rPr>
          <w:fldChar w:fldCharType="begin"/>
        </w:r>
        <w:r>
          <w:rPr>
            <w:noProof/>
            <w:webHidden/>
          </w:rPr>
          <w:instrText xml:space="preserve"> PAGEREF _Toc195537154 \h </w:instrText>
        </w:r>
        <w:r>
          <w:rPr>
            <w:noProof/>
            <w:webHidden/>
          </w:rPr>
        </w:r>
        <w:r>
          <w:rPr>
            <w:noProof/>
            <w:webHidden/>
          </w:rPr>
          <w:fldChar w:fldCharType="separate"/>
        </w:r>
        <w:r w:rsidR="005823BB">
          <w:rPr>
            <w:noProof/>
            <w:webHidden/>
          </w:rPr>
          <w:t>26</w:t>
        </w:r>
        <w:r>
          <w:rPr>
            <w:noProof/>
            <w:webHidden/>
          </w:rPr>
          <w:fldChar w:fldCharType="end"/>
        </w:r>
      </w:hyperlink>
    </w:p>
    <w:p w14:paraId="765E6BD3" w14:textId="23E8B200"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5" w:history="1">
        <w:r w:rsidRPr="00EF34F5">
          <w:rPr>
            <w:rStyle w:val="Hyperlink"/>
            <w:noProof/>
          </w:rPr>
          <w:t>Figure XII: An example of the Swerve Drive UI</w:t>
        </w:r>
        <w:r>
          <w:rPr>
            <w:noProof/>
            <w:webHidden/>
          </w:rPr>
          <w:tab/>
        </w:r>
        <w:r>
          <w:rPr>
            <w:noProof/>
            <w:webHidden/>
          </w:rPr>
          <w:fldChar w:fldCharType="begin"/>
        </w:r>
        <w:r>
          <w:rPr>
            <w:noProof/>
            <w:webHidden/>
          </w:rPr>
          <w:instrText xml:space="preserve"> PAGEREF _Toc195537155 \h </w:instrText>
        </w:r>
        <w:r>
          <w:rPr>
            <w:noProof/>
            <w:webHidden/>
          </w:rPr>
        </w:r>
        <w:r>
          <w:rPr>
            <w:noProof/>
            <w:webHidden/>
          </w:rPr>
          <w:fldChar w:fldCharType="separate"/>
        </w:r>
        <w:r w:rsidR="005823BB">
          <w:rPr>
            <w:noProof/>
            <w:webHidden/>
          </w:rPr>
          <w:t>27</w:t>
        </w:r>
        <w:r>
          <w:rPr>
            <w:noProof/>
            <w:webHidden/>
          </w:rPr>
          <w:fldChar w:fldCharType="end"/>
        </w:r>
      </w:hyperlink>
    </w:p>
    <w:p w14:paraId="1F5B7670" w14:textId="213A2BA5"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6" w:history="1">
        <w:r w:rsidRPr="00EF34F5">
          <w:rPr>
            <w:rStyle w:val="Hyperlink"/>
            <w:noProof/>
          </w:rPr>
          <w:t>Figure XIII: Diagram of the Swerve Drive Robot with Physical Constants</w:t>
        </w:r>
        <w:r>
          <w:rPr>
            <w:noProof/>
            <w:webHidden/>
          </w:rPr>
          <w:tab/>
        </w:r>
        <w:r>
          <w:rPr>
            <w:noProof/>
            <w:webHidden/>
          </w:rPr>
          <w:fldChar w:fldCharType="begin"/>
        </w:r>
        <w:r>
          <w:rPr>
            <w:noProof/>
            <w:webHidden/>
          </w:rPr>
          <w:instrText xml:space="preserve"> PAGEREF _Toc195537156 \h </w:instrText>
        </w:r>
        <w:r>
          <w:rPr>
            <w:noProof/>
            <w:webHidden/>
          </w:rPr>
        </w:r>
        <w:r>
          <w:rPr>
            <w:noProof/>
            <w:webHidden/>
          </w:rPr>
          <w:fldChar w:fldCharType="separate"/>
        </w:r>
        <w:r w:rsidR="005823BB">
          <w:rPr>
            <w:noProof/>
            <w:webHidden/>
          </w:rPr>
          <w:t>29</w:t>
        </w:r>
        <w:r>
          <w:rPr>
            <w:noProof/>
            <w:webHidden/>
          </w:rPr>
          <w:fldChar w:fldCharType="end"/>
        </w:r>
      </w:hyperlink>
    </w:p>
    <w:p w14:paraId="12DB7909" w14:textId="235F75C5"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7" w:history="1">
        <w:r w:rsidRPr="00EF34F5">
          <w:rPr>
            <w:rStyle w:val="Hyperlink"/>
            <w:noProof/>
          </w:rPr>
          <w:t>Figure XIV: Online Simulation 1</w:t>
        </w:r>
        <w:r>
          <w:rPr>
            <w:noProof/>
            <w:webHidden/>
          </w:rPr>
          <w:tab/>
        </w:r>
        <w:r>
          <w:rPr>
            <w:noProof/>
            <w:webHidden/>
          </w:rPr>
          <w:fldChar w:fldCharType="begin"/>
        </w:r>
        <w:r>
          <w:rPr>
            <w:noProof/>
            <w:webHidden/>
          </w:rPr>
          <w:instrText xml:space="preserve"> PAGEREF _Toc195537157 \h </w:instrText>
        </w:r>
        <w:r>
          <w:rPr>
            <w:noProof/>
            <w:webHidden/>
          </w:rPr>
        </w:r>
        <w:r>
          <w:rPr>
            <w:noProof/>
            <w:webHidden/>
          </w:rPr>
          <w:fldChar w:fldCharType="separate"/>
        </w:r>
        <w:r w:rsidR="005823BB">
          <w:rPr>
            <w:noProof/>
            <w:webHidden/>
          </w:rPr>
          <w:t>30</w:t>
        </w:r>
        <w:r>
          <w:rPr>
            <w:noProof/>
            <w:webHidden/>
          </w:rPr>
          <w:fldChar w:fldCharType="end"/>
        </w:r>
      </w:hyperlink>
    </w:p>
    <w:p w14:paraId="08BF19A7" w14:textId="4A28F2E8"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8" w:history="1">
        <w:r w:rsidRPr="00EF34F5">
          <w:rPr>
            <w:rStyle w:val="Hyperlink"/>
            <w:noProof/>
          </w:rPr>
          <w:t>Figure XV: Online Simulation 2 with Coordinate Frames</w:t>
        </w:r>
        <w:r>
          <w:rPr>
            <w:noProof/>
            <w:webHidden/>
          </w:rPr>
          <w:tab/>
        </w:r>
        <w:r>
          <w:rPr>
            <w:noProof/>
            <w:webHidden/>
          </w:rPr>
          <w:fldChar w:fldCharType="begin"/>
        </w:r>
        <w:r>
          <w:rPr>
            <w:noProof/>
            <w:webHidden/>
          </w:rPr>
          <w:instrText xml:space="preserve"> PAGEREF _Toc195537158 \h </w:instrText>
        </w:r>
        <w:r>
          <w:rPr>
            <w:noProof/>
            <w:webHidden/>
          </w:rPr>
        </w:r>
        <w:r>
          <w:rPr>
            <w:noProof/>
            <w:webHidden/>
          </w:rPr>
          <w:fldChar w:fldCharType="separate"/>
        </w:r>
        <w:r w:rsidR="005823BB">
          <w:rPr>
            <w:noProof/>
            <w:webHidden/>
          </w:rPr>
          <w:t>30</w:t>
        </w:r>
        <w:r>
          <w:rPr>
            <w:noProof/>
            <w:webHidden/>
          </w:rPr>
          <w:fldChar w:fldCharType="end"/>
        </w:r>
      </w:hyperlink>
    </w:p>
    <w:p w14:paraId="2647C4CE" w14:textId="101A9981"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59" w:history="1">
        <w:r w:rsidRPr="00EF34F5">
          <w:rPr>
            <w:rStyle w:val="Hyperlink"/>
            <w:noProof/>
          </w:rPr>
          <w:t>Figure XVI: Zieger Graph</w:t>
        </w:r>
        <w:r>
          <w:rPr>
            <w:noProof/>
            <w:webHidden/>
          </w:rPr>
          <w:tab/>
        </w:r>
        <w:r>
          <w:rPr>
            <w:noProof/>
            <w:webHidden/>
          </w:rPr>
          <w:fldChar w:fldCharType="begin"/>
        </w:r>
        <w:r>
          <w:rPr>
            <w:noProof/>
            <w:webHidden/>
          </w:rPr>
          <w:instrText xml:space="preserve"> PAGEREF _Toc195537159 \h </w:instrText>
        </w:r>
        <w:r>
          <w:rPr>
            <w:noProof/>
            <w:webHidden/>
          </w:rPr>
        </w:r>
        <w:r>
          <w:rPr>
            <w:noProof/>
            <w:webHidden/>
          </w:rPr>
          <w:fldChar w:fldCharType="separate"/>
        </w:r>
        <w:r w:rsidR="005823BB">
          <w:rPr>
            <w:noProof/>
            <w:webHidden/>
          </w:rPr>
          <w:t>32</w:t>
        </w:r>
        <w:r>
          <w:rPr>
            <w:noProof/>
            <w:webHidden/>
          </w:rPr>
          <w:fldChar w:fldCharType="end"/>
        </w:r>
      </w:hyperlink>
    </w:p>
    <w:p w14:paraId="2A55E1F6" w14:textId="288144B9"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0" w:history="1">
        <w:r w:rsidRPr="00EF34F5">
          <w:rPr>
            <w:rStyle w:val="Hyperlink"/>
            <w:noProof/>
          </w:rPr>
          <w:t>Figure XVII: Manual tuning within select range of values</w:t>
        </w:r>
        <w:r>
          <w:rPr>
            <w:noProof/>
            <w:webHidden/>
          </w:rPr>
          <w:tab/>
        </w:r>
        <w:r>
          <w:rPr>
            <w:noProof/>
            <w:webHidden/>
          </w:rPr>
          <w:fldChar w:fldCharType="begin"/>
        </w:r>
        <w:r>
          <w:rPr>
            <w:noProof/>
            <w:webHidden/>
          </w:rPr>
          <w:instrText xml:space="preserve"> PAGEREF _Toc195537160 \h </w:instrText>
        </w:r>
        <w:r>
          <w:rPr>
            <w:noProof/>
            <w:webHidden/>
          </w:rPr>
        </w:r>
        <w:r>
          <w:rPr>
            <w:noProof/>
            <w:webHidden/>
          </w:rPr>
          <w:fldChar w:fldCharType="separate"/>
        </w:r>
        <w:r w:rsidR="005823BB">
          <w:rPr>
            <w:noProof/>
            <w:webHidden/>
          </w:rPr>
          <w:t>33</w:t>
        </w:r>
        <w:r>
          <w:rPr>
            <w:noProof/>
            <w:webHidden/>
          </w:rPr>
          <w:fldChar w:fldCharType="end"/>
        </w:r>
      </w:hyperlink>
    </w:p>
    <w:p w14:paraId="3BCA6D04" w14:textId="7608B7C5"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1" w:history="1">
        <w:r w:rsidRPr="00EF34F5">
          <w:rPr>
            <w:rStyle w:val="Hyperlink"/>
            <w:noProof/>
          </w:rPr>
          <w:t>Figure XVIII: Standard PID from 0 to  2 m/s</w:t>
        </w:r>
        <w:r>
          <w:rPr>
            <w:noProof/>
            <w:webHidden/>
          </w:rPr>
          <w:tab/>
        </w:r>
        <w:r>
          <w:rPr>
            <w:noProof/>
            <w:webHidden/>
          </w:rPr>
          <w:fldChar w:fldCharType="begin"/>
        </w:r>
        <w:r>
          <w:rPr>
            <w:noProof/>
            <w:webHidden/>
          </w:rPr>
          <w:instrText xml:space="preserve"> PAGEREF _Toc195537161 \h </w:instrText>
        </w:r>
        <w:r>
          <w:rPr>
            <w:noProof/>
            <w:webHidden/>
          </w:rPr>
        </w:r>
        <w:r>
          <w:rPr>
            <w:noProof/>
            <w:webHidden/>
          </w:rPr>
          <w:fldChar w:fldCharType="separate"/>
        </w:r>
        <w:r w:rsidR="005823BB">
          <w:rPr>
            <w:noProof/>
            <w:webHidden/>
          </w:rPr>
          <w:t>34</w:t>
        </w:r>
        <w:r>
          <w:rPr>
            <w:noProof/>
            <w:webHidden/>
          </w:rPr>
          <w:fldChar w:fldCharType="end"/>
        </w:r>
      </w:hyperlink>
    </w:p>
    <w:p w14:paraId="5FC4F357" w14:textId="6FA65EB8"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2" w:history="1">
        <w:r w:rsidRPr="00EF34F5">
          <w:rPr>
            <w:rStyle w:val="Hyperlink"/>
            <w:noProof/>
          </w:rPr>
          <w:t>Figure XIX: Standard PID from 0 to 4 m/s</w:t>
        </w:r>
        <w:r>
          <w:rPr>
            <w:noProof/>
            <w:webHidden/>
          </w:rPr>
          <w:tab/>
        </w:r>
        <w:r>
          <w:rPr>
            <w:noProof/>
            <w:webHidden/>
          </w:rPr>
          <w:fldChar w:fldCharType="begin"/>
        </w:r>
        <w:r>
          <w:rPr>
            <w:noProof/>
            <w:webHidden/>
          </w:rPr>
          <w:instrText xml:space="preserve"> PAGEREF _Toc195537162 \h </w:instrText>
        </w:r>
        <w:r>
          <w:rPr>
            <w:noProof/>
            <w:webHidden/>
          </w:rPr>
        </w:r>
        <w:r>
          <w:rPr>
            <w:noProof/>
            <w:webHidden/>
          </w:rPr>
          <w:fldChar w:fldCharType="separate"/>
        </w:r>
        <w:r w:rsidR="005823BB">
          <w:rPr>
            <w:noProof/>
            <w:webHidden/>
          </w:rPr>
          <w:t>34</w:t>
        </w:r>
        <w:r>
          <w:rPr>
            <w:noProof/>
            <w:webHidden/>
          </w:rPr>
          <w:fldChar w:fldCharType="end"/>
        </w:r>
      </w:hyperlink>
    </w:p>
    <w:p w14:paraId="21B835FC" w14:textId="1CD7BC37"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3" w:history="1">
        <w:r w:rsidRPr="00EF34F5">
          <w:rPr>
            <w:rStyle w:val="Hyperlink"/>
            <w:noProof/>
          </w:rPr>
          <w:t>Figure XX: Standard PID from 0 to 6 m/s</w:t>
        </w:r>
        <w:r>
          <w:rPr>
            <w:noProof/>
            <w:webHidden/>
          </w:rPr>
          <w:tab/>
        </w:r>
        <w:r>
          <w:rPr>
            <w:noProof/>
            <w:webHidden/>
          </w:rPr>
          <w:fldChar w:fldCharType="begin"/>
        </w:r>
        <w:r>
          <w:rPr>
            <w:noProof/>
            <w:webHidden/>
          </w:rPr>
          <w:instrText xml:space="preserve"> PAGEREF _Toc195537163 \h </w:instrText>
        </w:r>
        <w:r>
          <w:rPr>
            <w:noProof/>
            <w:webHidden/>
          </w:rPr>
        </w:r>
        <w:r>
          <w:rPr>
            <w:noProof/>
            <w:webHidden/>
          </w:rPr>
          <w:fldChar w:fldCharType="separate"/>
        </w:r>
        <w:r w:rsidR="005823BB">
          <w:rPr>
            <w:noProof/>
            <w:webHidden/>
          </w:rPr>
          <w:t>35</w:t>
        </w:r>
        <w:r>
          <w:rPr>
            <w:noProof/>
            <w:webHidden/>
          </w:rPr>
          <w:fldChar w:fldCharType="end"/>
        </w:r>
      </w:hyperlink>
    </w:p>
    <w:p w14:paraId="32FBD52C" w14:textId="4037FA70"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4" w:history="1">
        <w:r w:rsidRPr="00EF34F5">
          <w:rPr>
            <w:rStyle w:val="Hyperlink"/>
            <w:noProof/>
          </w:rPr>
          <w:t>Figure XXI: Standard PID from 0 to 8 m/s</w:t>
        </w:r>
        <w:r>
          <w:rPr>
            <w:noProof/>
            <w:webHidden/>
          </w:rPr>
          <w:tab/>
        </w:r>
        <w:r>
          <w:rPr>
            <w:noProof/>
            <w:webHidden/>
          </w:rPr>
          <w:fldChar w:fldCharType="begin"/>
        </w:r>
        <w:r>
          <w:rPr>
            <w:noProof/>
            <w:webHidden/>
          </w:rPr>
          <w:instrText xml:space="preserve"> PAGEREF _Toc195537164 \h </w:instrText>
        </w:r>
        <w:r>
          <w:rPr>
            <w:noProof/>
            <w:webHidden/>
          </w:rPr>
        </w:r>
        <w:r>
          <w:rPr>
            <w:noProof/>
            <w:webHidden/>
          </w:rPr>
          <w:fldChar w:fldCharType="separate"/>
        </w:r>
        <w:r w:rsidR="005823BB">
          <w:rPr>
            <w:noProof/>
            <w:webHidden/>
          </w:rPr>
          <w:t>35</w:t>
        </w:r>
        <w:r>
          <w:rPr>
            <w:noProof/>
            <w:webHidden/>
          </w:rPr>
          <w:fldChar w:fldCharType="end"/>
        </w:r>
      </w:hyperlink>
    </w:p>
    <w:p w14:paraId="022DBD8C" w14:textId="215386C2"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5" w:history="1">
        <w:r w:rsidRPr="00EF34F5">
          <w:rPr>
            <w:rStyle w:val="Hyperlink"/>
            <w:noProof/>
          </w:rPr>
          <w:t>Figure XXII: Standard PID from 0 to 10 m/s</w:t>
        </w:r>
        <w:r>
          <w:rPr>
            <w:noProof/>
            <w:webHidden/>
          </w:rPr>
          <w:tab/>
        </w:r>
        <w:r>
          <w:rPr>
            <w:noProof/>
            <w:webHidden/>
          </w:rPr>
          <w:fldChar w:fldCharType="begin"/>
        </w:r>
        <w:r>
          <w:rPr>
            <w:noProof/>
            <w:webHidden/>
          </w:rPr>
          <w:instrText xml:space="preserve"> PAGEREF _Toc195537165 \h </w:instrText>
        </w:r>
        <w:r>
          <w:rPr>
            <w:noProof/>
            <w:webHidden/>
          </w:rPr>
        </w:r>
        <w:r>
          <w:rPr>
            <w:noProof/>
            <w:webHidden/>
          </w:rPr>
          <w:fldChar w:fldCharType="separate"/>
        </w:r>
        <w:r w:rsidR="005823BB">
          <w:rPr>
            <w:noProof/>
            <w:webHidden/>
          </w:rPr>
          <w:t>35</w:t>
        </w:r>
        <w:r>
          <w:rPr>
            <w:noProof/>
            <w:webHidden/>
          </w:rPr>
          <w:fldChar w:fldCharType="end"/>
        </w:r>
      </w:hyperlink>
    </w:p>
    <w:p w14:paraId="2FCD5F0E" w14:textId="7F3D19D9"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6" w:history="1">
        <w:r w:rsidRPr="00EF34F5">
          <w:rPr>
            <w:rStyle w:val="Hyperlink"/>
            <w:noProof/>
          </w:rPr>
          <w:t>Figure XXIII: Discrete PID Control: 0 m/s to 2 m/s</w:t>
        </w:r>
        <w:r>
          <w:rPr>
            <w:noProof/>
            <w:webHidden/>
          </w:rPr>
          <w:tab/>
        </w:r>
        <w:r>
          <w:rPr>
            <w:noProof/>
            <w:webHidden/>
          </w:rPr>
          <w:fldChar w:fldCharType="begin"/>
        </w:r>
        <w:r>
          <w:rPr>
            <w:noProof/>
            <w:webHidden/>
          </w:rPr>
          <w:instrText xml:space="preserve"> PAGEREF _Toc195537166 \h </w:instrText>
        </w:r>
        <w:r>
          <w:rPr>
            <w:noProof/>
            <w:webHidden/>
          </w:rPr>
        </w:r>
        <w:r>
          <w:rPr>
            <w:noProof/>
            <w:webHidden/>
          </w:rPr>
          <w:fldChar w:fldCharType="separate"/>
        </w:r>
        <w:r w:rsidR="005823BB">
          <w:rPr>
            <w:noProof/>
            <w:webHidden/>
          </w:rPr>
          <w:t>37</w:t>
        </w:r>
        <w:r>
          <w:rPr>
            <w:noProof/>
            <w:webHidden/>
          </w:rPr>
          <w:fldChar w:fldCharType="end"/>
        </w:r>
      </w:hyperlink>
    </w:p>
    <w:p w14:paraId="74C46298" w14:textId="634219C7"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7" w:history="1">
        <w:r w:rsidRPr="00EF34F5">
          <w:rPr>
            <w:rStyle w:val="Hyperlink"/>
            <w:noProof/>
          </w:rPr>
          <w:t>Figure XXIV: Discrete PID Control: 0 m/s to 4 m/s</w:t>
        </w:r>
        <w:r>
          <w:rPr>
            <w:noProof/>
            <w:webHidden/>
          </w:rPr>
          <w:tab/>
        </w:r>
        <w:r>
          <w:rPr>
            <w:noProof/>
            <w:webHidden/>
          </w:rPr>
          <w:fldChar w:fldCharType="begin"/>
        </w:r>
        <w:r>
          <w:rPr>
            <w:noProof/>
            <w:webHidden/>
          </w:rPr>
          <w:instrText xml:space="preserve"> PAGEREF _Toc195537167 \h </w:instrText>
        </w:r>
        <w:r>
          <w:rPr>
            <w:noProof/>
            <w:webHidden/>
          </w:rPr>
        </w:r>
        <w:r>
          <w:rPr>
            <w:noProof/>
            <w:webHidden/>
          </w:rPr>
          <w:fldChar w:fldCharType="separate"/>
        </w:r>
        <w:r w:rsidR="005823BB">
          <w:rPr>
            <w:noProof/>
            <w:webHidden/>
          </w:rPr>
          <w:t>37</w:t>
        </w:r>
        <w:r>
          <w:rPr>
            <w:noProof/>
            <w:webHidden/>
          </w:rPr>
          <w:fldChar w:fldCharType="end"/>
        </w:r>
      </w:hyperlink>
    </w:p>
    <w:p w14:paraId="2D074F24" w14:textId="36E1688F"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8" w:history="1">
        <w:r w:rsidRPr="00EF34F5">
          <w:rPr>
            <w:rStyle w:val="Hyperlink"/>
            <w:noProof/>
          </w:rPr>
          <w:t>Figure XXV: Discrete PID Control: 0 m/s to 6 m/s</w:t>
        </w:r>
        <w:r>
          <w:rPr>
            <w:noProof/>
            <w:webHidden/>
          </w:rPr>
          <w:tab/>
        </w:r>
        <w:r>
          <w:rPr>
            <w:noProof/>
            <w:webHidden/>
          </w:rPr>
          <w:fldChar w:fldCharType="begin"/>
        </w:r>
        <w:r>
          <w:rPr>
            <w:noProof/>
            <w:webHidden/>
          </w:rPr>
          <w:instrText xml:space="preserve"> PAGEREF _Toc195537168 \h </w:instrText>
        </w:r>
        <w:r>
          <w:rPr>
            <w:noProof/>
            <w:webHidden/>
          </w:rPr>
        </w:r>
        <w:r>
          <w:rPr>
            <w:noProof/>
            <w:webHidden/>
          </w:rPr>
          <w:fldChar w:fldCharType="separate"/>
        </w:r>
        <w:r w:rsidR="005823BB">
          <w:rPr>
            <w:noProof/>
            <w:webHidden/>
          </w:rPr>
          <w:t>37</w:t>
        </w:r>
        <w:r>
          <w:rPr>
            <w:noProof/>
            <w:webHidden/>
          </w:rPr>
          <w:fldChar w:fldCharType="end"/>
        </w:r>
      </w:hyperlink>
    </w:p>
    <w:p w14:paraId="0C73DD8A" w14:textId="2686C313"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69" w:history="1">
        <w:r w:rsidRPr="00EF34F5">
          <w:rPr>
            <w:rStyle w:val="Hyperlink"/>
            <w:noProof/>
          </w:rPr>
          <w:t>Figure XXVI: Discrete PID Control: 0 m/s to 8 m/s</w:t>
        </w:r>
        <w:r>
          <w:rPr>
            <w:noProof/>
            <w:webHidden/>
          </w:rPr>
          <w:tab/>
        </w:r>
        <w:r>
          <w:rPr>
            <w:noProof/>
            <w:webHidden/>
          </w:rPr>
          <w:fldChar w:fldCharType="begin"/>
        </w:r>
        <w:r>
          <w:rPr>
            <w:noProof/>
            <w:webHidden/>
          </w:rPr>
          <w:instrText xml:space="preserve"> PAGEREF _Toc195537169 \h </w:instrText>
        </w:r>
        <w:r>
          <w:rPr>
            <w:noProof/>
            <w:webHidden/>
          </w:rPr>
        </w:r>
        <w:r>
          <w:rPr>
            <w:noProof/>
            <w:webHidden/>
          </w:rPr>
          <w:fldChar w:fldCharType="separate"/>
        </w:r>
        <w:r w:rsidR="005823BB">
          <w:rPr>
            <w:noProof/>
            <w:webHidden/>
          </w:rPr>
          <w:t>37</w:t>
        </w:r>
        <w:r>
          <w:rPr>
            <w:noProof/>
            <w:webHidden/>
          </w:rPr>
          <w:fldChar w:fldCharType="end"/>
        </w:r>
      </w:hyperlink>
    </w:p>
    <w:p w14:paraId="5406B938" w14:textId="7A6350FE"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0" w:history="1">
        <w:r w:rsidRPr="00EF34F5">
          <w:rPr>
            <w:rStyle w:val="Hyperlink"/>
            <w:noProof/>
          </w:rPr>
          <w:t>Figure XXVII: Discrete PID Control: 0 m/s to 10 m/s</w:t>
        </w:r>
        <w:r>
          <w:rPr>
            <w:noProof/>
            <w:webHidden/>
          </w:rPr>
          <w:tab/>
        </w:r>
        <w:r>
          <w:rPr>
            <w:noProof/>
            <w:webHidden/>
          </w:rPr>
          <w:fldChar w:fldCharType="begin"/>
        </w:r>
        <w:r>
          <w:rPr>
            <w:noProof/>
            <w:webHidden/>
          </w:rPr>
          <w:instrText xml:space="preserve"> PAGEREF _Toc195537170 \h </w:instrText>
        </w:r>
        <w:r>
          <w:rPr>
            <w:noProof/>
            <w:webHidden/>
          </w:rPr>
        </w:r>
        <w:r>
          <w:rPr>
            <w:noProof/>
            <w:webHidden/>
          </w:rPr>
          <w:fldChar w:fldCharType="separate"/>
        </w:r>
        <w:r w:rsidR="005823BB">
          <w:rPr>
            <w:noProof/>
            <w:webHidden/>
          </w:rPr>
          <w:t>37</w:t>
        </w:r>
        <w:r>
          <w:rPr>
            <w:noProof/>
            <w:webHidden/>
          </w:rPr>
          <w:fldChar w:fldCharType="end"/>
        </w:r>
      </w:hyperlink>
    </w:p>
    <w:p w14:paraId="20FC7B21" w14:textId="2B6A864A"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1" w:history="1">
        <w:r w:rsidRPr="00EF34F5">
          <w:rPr>
            <w:rStyle w:val="Hyperlink"/>
            <w:noProof/>
          </w:rPr>
          <w:t>Figure XXVIII: PID Controller of Pivot Angle</w:t>
        </w:r>
        <w:r>
          <w:rPr>
            <w:noProof/>
            <w:webHidden/>
          </w:rPr>
          <w:tab/>
        </w:r>
        <w:r>
          <w:rPr>
            <w:noProof/>
            <w:webHidden/>
          </w:rPr>
          <w:fldChar w:fldCharType="begin"/>
        </w:r>
        <w:r>
          <w:rPr>
            <w:noProof/>
            <w:webHidden/>
          </w:rPr>
          <w:instrText xml:space="preserve"> PAGEREF _Toc195537171 \h </w:instrText>
        </w:r>
        <w:r>
          <w:rPr>
            <w:noProof/>
            <w:webHidden/>
          </w:rPr>
        </w:r>
        <w:r>
          <w:rPr>
            <w:noProof/>
            <w:webHidden/>
          </w:rPr>
          <w:fldChar w:fldCharType="separate"/>
        </w:r>
        <w:r w:rsidR="005823BB">
          <w:rPr>
            <w:noProof/>
            <w:webHidden/>
          </w:rPr>
          <w:t>38</w:t>
        </w:r>
        <w:r>
          <w:rPr>
            <w:noProof/>
            <w:webHidden/>
          </w:rPr>
          <w:fldChar w:fldCharType="end"/>
        </w:r>
      </w:hyperlink>
    </w:p>
    <w:p w14:paraId="110C560A" w14:textId="36930ACD"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2" w:history="1">
        <w:r w:rsidRPr="00EF34F5">
          <w:rPr>
            <w:rStyle w:val="Hyperlink"/>
            <w:noProof/>
          </w:rPr>
          <w:t>Figure XXIX: Wheel Speed PID Example</w:t>
        </w:r>
        <w:r>
          <w:rPr>
            <w:noProof/>
            <w:webHidden/>
          </w:rPr>
          <w:tab/>
        </w:r>
        <w:r>
          <w:rPr>
            <w:noProof/>
            <w:webHidden/>
          </w:rPr>
          <w:fldChar w:fldCharType="begin"/>
        </w:r>
        <w:r>
          <w:rPr>
            <w:noProof/>
            <w:webHidden/>
          </w:rPr>
          <w:instrText xml:space="preserve"> PAGEREF _Toc195537172 \h </w:instrText>
        </w:r>
        <w:r>
          <w:rPr>
            <w:noProof/>
            <w:webHidden/>
          </w:rPr>
        </w:r>
        <w:r>
          <w:rPr>
            <w:noProof/>
            <w:webHidden/>
          </w:rPr>
          <w:fldChar w:fldCharType="separate"/>
        </w:r>
        <w:r w:rsidR="005823BB">
          <w:rPr>
            <w:noProof/>
            <w:webHidden/>
          </w:rPr>
          <w:t>39</w:t>
        </w:r>
        <w:r>
          <w:rPr>
            <w:noProof/>
            <w:webHidden/>
          </w:rPr>
          <w:fldChar w:fldCharType="end"/>
        </w:r>
      </w:hyperlink>
    </w:p>
    <w:p w14:paraId="214D8830" w14:textId="4F1496BE"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3" w:history="1">
        <w:r w:rsidRPr="00EF34F5">
          <w:rPr>
            <w:rStyle w:val="Hyperlink"/>
            <w:noProof/>
          </w:rPr>
          <w:t>Figure XXX: Ground Truth and Cost Map</w:t>
        </w:r>
        <w:r>
          <w:rPr>
            <w:noProof/>
            <w:webHidden/>
          </w:rPr>
          <w:tab/>
        </w:r>
        <w:r>
          <w:rPr>
            <w:noProof/>
            <w:webHidden/>
          </w:rPr>
          <w:fldChar w:fldCharType="begin"/>
        </w:r>
        <w:r>
          <w:rPr>
            <w:noProof/>
            <w:webHidden/>
          </w:rPr>
          <w:instrText xml:space="preserve"> PAGEREF _Toc195537173 \h </w:instrText>
        </w:r>
        <w:r>
          <w:rPr>
            <w:noProof/>
            <w:webHidden/>
          </w:rPr>
        </w:r>
        <w:r>
          <w:rPr>
            <w:noProof/>
            <w:webHidden/>
          </w:rPr>
          <w:fldChar w:fldCharType="separate"/>
        </w:r>
        <w:r w:rsidR="005823BB">
          <w:rPr>
            <w:noProof/>
            <w:webHidden/>
          </w:rPr>
          <w:t>40</w:t>
        </w:r>
        <w:r>
          <w:rPr>
            <w:noProof/>
            <w:webHidden/>
          </w:rPr>
          <w:fldChar w:fldCharType="end"/>
        </w:r>
      </w:hyperlink>
    </w:p>
    <w:p w14:paraId="366E6903" w14:textId="51190AE0"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4" w:history="1">
        <w:r w:rsidRPr="00EF34F5">
          <w:rPr>
            <w:rStyle w:val="Hyperlink"/>
            <w:noProof/>
          </w:rPr>
          <w:t>Figure XXXI: Costmap overlaid on ground truth</w:t>
        </w:r>
        <w:r>
          <w:rPr>
            <w:noProof/>
            <w:webHidden/>
          </w:rPr>
          <w:tab/>
        </w:r>
        <w:r>
          <w:rPr>
            <w:noProof/>
            <w:webHidden/>
          </w:rPr>
          <w:fldChar w:fldCharType="begin"/>
        </w:r>
        <w:r>
          <w:rPr>
            <w:noProof/>
            <w:webHidden/>
          </w:rPr>
          <w:instrText xml:space="preserve"> PAGEREF _Toc195537174 \h </w:instrText>
        </w:r>
        <w:r>
          <w:rPr>
            <w:noProof/>
            <w:webHidden/>
          </w:rPr>
        </w:r>
        <w:r>
          <w:rPr>
            <w:noProof/>
            <w:webHidden/>
          </w:rPr>
          <w:fldChar w:fldCharType="separate"/>
        </w:r>
        <w:r w:rsidR="005823BB">
          <w:rPr>
            <w:noProof/>
            <w:webHidden/>
          </w:rPr>
          <w:t>40</w:t>
        </w:r>
        <w:r>
          <w:rPr>
            <w:noProof/>
            <w:webHidden/>
          </w:rPr>
          <w:fldChar w:fldCharType="end"/>
        </w:r>
      </w:hyperlink>
    </w:p>
    <w:p w14:paraId="44BF6E2F" w14:textId="009F08F9"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5" w:history="1">
        <w:r w:rsidRPr="00EF34F5">
          <w:rPr>
            <w:rStyle w:val="Hyperlink"/>
            <w:noProof/>
          </w:rPr>
          <w:t>Figure XXXII: Example Path Planning using Nav2</w:t>
        </w:r>
        <w:r>
          <w:rPr>
            <w:noProof/>
            <w:webHidden/>
          </w:rPr>
          <w:tab/>
        </w:r>
        <w:r>
          <w:rPr>
            <w:noProof/>
            <w:webHidden/>
          </w:rPr>
          <w:fldChar w:fldCharType="begin"/>
        </w:r>
        <w:r>
          <w:rPr>
            <w:noProof/>
            <w:webHidden/>
          </w:rPr>
          <w:instrText xml:space="preserve"> PAGEREF _Toc195537175 \h </w:instrText>
        </w:r>
        <w:r>
          <w:rPr>
            <w:noProof/>
            <w:webHidden/>
          </w:rPr>
        </w:r>
        <w:r>
          <w:rPr>
            <w:noProof/>
            <w:webHidden/>
          </w:rPr>
          <w:fldChar w:fldCharType="separate"/>
        </w:r>
        <w:r w:rsidR="005823BB">
          <w:rPr>
            <w:noProof/>
            <w:webHidden/>
          </w:rPr>
          <w:t>42</w:t>
        </w:r>
        <w:r>
          <w:rPr>
            <w:noProof/>
            <w:webHidden/>
          </w:rPr>
          <w:fldChar w:fldCharType="end"/>
        </w:r>
      </w:hyperlink>
    </w:p>
    <w:p w14:paraId="7EF2CF98" w14:textId="44AD375A" w:rsidR="009E063B" w:rsidRDefault="009E063B">
      <w:pPr>
        <w:pStyle w:val="TableofFigures"/>
        <w:tabs>
          <w:tab w:val="right" w:leader="dot" w:pos="9350"/>
        </w:tabs>
        <w:rPr>
          <w:rFonts w:asciiTheme="minorHAnsi" w:eastAsiaTheme="minorEastAsia" w:hAnsiTheme="minorHAnsi" w:cstheme="minorBidi"/>
          <w:noProof/>
          <w:kern w:val="2"/>
          <w14:ligatures w14:val="standardContextual"/>
        </w:rPr>
      </w:pPr>
      <w:hyperlink w:anchor="_Toc195537176" w:history="1">
        <w:r w:rsidRPr="00EF34F5">
          <w:rPr>
            <w:rStyle w:val="Hyperlink"/>
            <w:noProof/>
          </w:rPr>
          <w:t>Figure XXXIII: Absolute Position Reached</w:t>
        </w:r>
        <w:r>
          <w:rPr>
            <w:noProof/>
            <w:webHidden/>
          </w:rPr>
          <w:tab/>
        </w:r>
        <w:r>
          <w:rPr>
            <w:noProof/>
            <w:webHidden/>
          </w:rPr>
          <w:fldChar w:fldCharType="begin"/>
        </w:r>
        <w:r>
          <w:rPr>
            <w:noProof/>
            <w:webHidden/>
          </w:rPr>
          <w:instrText xml:space="preserve"> PAGEREF _Toc195537176 \h </w:instrText>
        </w:r>
        <w:r>
          <w:rPr>
            <w:noProof/>
            <w:webHidden/>
          </w:rPr>
        </w:r>
        <w:r>
          <w:rPr>
            <w:noProof/>
            <w:webHidden/>
          </w:rPr>
          <w:fldChar w:fldCharType="separate"/>
        </w:r>
        <w:r w:rsidR="005823BB">
          <w:rPr>
            <w:noProof/>
            <w:webHidden/>
          </w:rPr>
          <w:t>43</w:t>
        </w:r>
        <w:r>
          <w:rPr>
            <w:noProof/>
            <w:webHidden/>
          </w:rPr>
          <w:fldChar w:fldCharType="end"/>
        </w:r>
      </w:hyperlink>
    </w:p>
    <w:p w14:paraId="5F9A47C2" w14:textId="44130835" w:rsidR="009E063B" w:rsidRDefault="009E063B" w:rsidP="009E063B">
      <w:pPr>
        <w:pStyle w:val="Heading1"/>
        <w:jc w:val="left"/>
      </w:pPr>
      <w:r>
        <w:fldChar w:fldCharType="end"/>
      </w:r>
    </w:p>
    <w:p w14:paraId="2333013A" w14:textId="77777777" w:rsidR="009E063B" w:rsidRDefault="009E063B">
      <w:pPr>
        <w:rPr>
          <w:b/>
          <w:bCs/>
          <w:u w:val="single"/>
        </w:rPr>
      </w:pPr>
      <w:r>
        <w:br w:type="page"/>
      </w:r>
    </w:p>
    <w:p w14:paraId="79DFFD38" w14:textId="3CBFBFEF" w:rsidR="00A05CDF" w:rsidRDefault="0071736F" w:rsidP="009E063B">
      <w:pPr>
        <w:pStyle w:val="Heading1"/>
        <w:jc w:val="left"/>
      </w:pPr>
      <w:bookmarkStart w:id="6" w:name="_Toc195537798"/>
      <w:r>
        <w:lastRenderedPageBreak/>
        <w:t>INTRODUCTION</w:t>
      </w:r>
      <w:bookmarkEnd w:id="6"/>
    </w:p>
    <w:p w14:paraId="210233C6" w14:textId="77777777" w:rsidR="0071736F" w:rsidRDefault="0071736F" w:rsidP="0071736F"/>
    <w:p w14:paraId="6C88F218" w14:textId="77777777" w:rsidR="0071736F" w:rsidRDefault="0071736F" w:rsidP="0071736F"/>
    <w:p w14:paraId="5CBC6147" w14:textId="77777777" w:rsidR="0071736F" w:rsidRPr="0071736F" w:rsidRDefault="0071736F" w:rsidP="0071736F">
      <w:r w:rsidRPr="0071736F">
        <w:t xml:space="preserve">Swerve drive robots are a unique hybrid of traditional four-wheel drive and mecanum drive systems. With wheels that can pivot radially, they offer the robot the ability to strafe </w:t>
      </w:r>
      <w:r>
        <w:t>as well as</w:t>
      </w:r>
      <w:r w:rsidRPr="0071736F">
        <w:t xml:space="preserve"> turn in place. These robotic systems are commonplace within the First Robotics Competition (FRC) community [13], where they are used to navigate complex obstacle courses. This work has, however, not been a large interest </w:t>
      </w:r>
      <w:proofErr w:type="gramStart"/>
      <w:r w:rsidRPr="0071736F">
        <w:t>of</w:t>
      </w:r>
      <w:proofErr w:type="gramEnd"/>
      <w:r w:rsidRPr="0071736F">
        <w:t xml:space="preserve"> the ROS2 </w:t>
      </w:r>
      <w:proofErr w:type="spellStart"/>
      <w:r w:rsidR="007D23EF">
        <w:t>collegate</w:t>
      </w:r>
      <w:proofErr w:type="spellEnd"/>
      <w:r w:rsidR="007D23EF">
        <w:t xml:space="preserve"> research </w:t>
      </w:r>
      <w:r w:rsidRPr="0071736F">
        <w:t xml:space="preserve">community, </w:t>
      </w:r>
      <w:r w:rsidR="007D23EF">
        <w:t>where these robots are rare</w:t>
      </w:r>
      <w:r w:rsidRPr="0071736F">
        <w:t xml:space="preserve">. This paper aims to bridge that gap by providing a detailed overview of the development and optimization of a swerve drive robot within the ROS2 ecosystem. The research also details optimization of perception methods for lightweight </w:t>
      </w:r>
      <w:proofErr w:type="spellStart"/>
      <w:proofErr w:type="gramStart"/>
      <w:r w:rsidRPr="0071736F">
        <w:t>compute</w:t>
      </w:r>
      <w:proofErr w:type="spellEnd"/>
      <w:proofErr w:type="gramEnd"/>
      <w:r w:rsidRPr="0071736F">
        <w:t xml:space="preserve"> hardware, specifically as it pertains to navigation and mapping. The goal is to provide a roadmap for researchers and developers who are interested in building and optimizing swerve drive robots using ROS2 on less expensive hardware, specifically the Raspberry Pi 5.</w:t>
      </w:r>
    </w:p>
    <w:p w14:paraId="41ECC3A0" w14:textId="77777777" w:rsidR="0071736F" w:rsidRPr="0071736F" w:rsidRDefault="0071736F" w:rsidP="0071736F"/>
    <w:p w14:paraId="33199B01" w14:textId="77777777" w:rsidR="0071736F" w:rsidRPr="0071736F" w:rsidRDefault="0071736F" w:rsidP="0071736F">
      <w:r w:rsidRPr="0071736F">
        <w:t xml:space="preserve">Robots are becoming increasingly important in a variety of fields, </w:t>
      </w:r>
      <w:r w:rsidR="007D23EF">
        <w:t>spanning applications from military to food delivery</w:t>
      </w:r>
      <w:r w:rsidRPr="0071736F">
        <w:t xml:space="preserve">. As robots become more </w:t>
      </w:r>
      <w:r w:rsidR="007D23EF">
        <w:t>integrated into our daily lives</w:t>
      </w:r>
      <w:r w:rsidRPr="0071736F">
        <w:t xml:space="preserve">, they </w:t>
      </w:r>
      <w:r w:rsidR="007D23EF">
        <w:t>must</w:t>
      </w:r>
      <w:r w:rsidRPr="0071736F">
        <w:t xml:space="preserve"> perform more complex tasks and operate in more challenging environments. One area of research that has gained significant </w:t>
      </w:r>
      <w:r w:rsidR="007D23EF">
        <w:t>traction</w:t>
      </w:r>
      <w:r w:rsidRPr="0071736F">
        <w:t xml:space="preserve"> in recent years is the development of autonomous robots that can navigate and map their environment</w:t>
      </w:r>
      <w:r w:rsidR="007D23EF">
        <w:t>, particularly leveraging SLAM to facilitate this</w:t>
      </w:r>
      <w:r w:rsidRPr="0071736F">
        <w:t xml:space="preserve">. </w:t>
      </w:r>
      <w:r w:rsidR="007D23EF">
        <w:t xml:space="preserve">Reliable methods of this system are </w:t>
      </w:r>
      <w:r w:rsidR="00316FEE">
        <w:t>critical</w:t>
      </w:r>
      <w:r w:rsidR="007D23EF">
        <w:t xml:space="preserve"> for areas</w:t>
      </w:r>
      <w:r w:rsidRPr="0071736F">
        <w:t xml:space="preserve"> such as search and rescue, where robots need to be able to navigate through unknown and potentially hazardous environments. It is also </w:t>
      </w:r>
      <w:r w:rsidR="00316FEE">
        <w:t>important</w:t>
      </w:r>
      <w:r w:rsidRPr="0071736F">
        <w:t xml:space="preserve"> for factories, where supplies need to be moved efficiently and accurately. </w:t>
      </w:r>
      <w:r w:rsidR="00316FEE">
        <w:t xml:space="preserve">To succeed in industry, robots must achieve these objectives while using minimized hardware to </w:t>
      </w:r>
      <w:r w:rsidR="0000601E">
        <w:t>increase</w:t>
      </w:r>
      <w:r w:rsidR="00316FEE">
        <w:t xml:space="preserve"> margins. </w:t>
      </w:r>
      <w:r w:rsidRPr="0071736F">
        <w:t>The development of swerve drive robots</w:t>
      </w:r>
      <w:r w:rsidR="00316FEE">
        <w:t xml:space="preserve"> that use off-the-shelf hardware</w:t>
      </w:r>
      <w:r w:rsidRPr="0071736F">
        <w:t xml:space="preserve"> is an important step towards achieving this goal, as they offer a unique combination of mobility and maneuverability that is well-suited for navigating complex environments. While they come with their own set of challenges, namely their energy consumption and mechanical complexity</w:t>
      </w:r>
      <w:r w:rsidR="0000601E">
        <w:t xml:space="preserve"> compared to standard differential drive robots</w:t>
      </w:r>
      <w:r w:rsidRPr="0071736F">
        <w:t>, they are a promising solution for a variety of</w:t>
      </w:r>
      <w:r w:rsidR="00316FEE">
        <w:t xml:space="preserve"> industrial</w:t>
      </w:r>
      <w:r w:rsidRPr="0071736F">
        <w:t xml:space="preserve"> applications. </w:t>
      </w:r>
    </w:p>
    <w:p w14:paraId="785C52F2" w14:textId="77777777" w:rsidR="0071736F" w:rsidRPr="0071736F" w:rsidRDefault="0071736F" w:rsidP="0071736F"/>
    <w:p w14:paraId="08E7091A" w14:textId="77777777" w:rsidR="0071736F" w:rsidRPr="0071736F" w:rsidRDefault="0071736F" w:rsidP="0071736F">
      <w:r w:rsidRPr="0071736F">
        <w:t xml:space="preserve">Current research in this field has used highly simplified and, </w:t>
      </w:r>
      <w:proofErr w:type="gramStart"/>
      <w:r w:rsidRPr="0071736F">
        <w:t>as a consequence</w:t>
      </w:r>
      <w:proofErr w:type="gramEnd"/>
      <w:r w:rsidRPr="0071736F">
        <w:t xml:space="preserve">, limiting robotic designs for swerve drive robots. Many rely on slip rings, or motors mounted directly onto the wheels. While there are examples such as NASA's swerve drive car that demand motors connected directly to the wheels for added power, there are </w:t>
      </w:r>
      <w:r w:rsidR="00316FEE">
        <w:t>better</w:t>
      </w:r>
      <w:r w:rsidRPr="0071736F">
        <w:t xml:space="preserve"> design decisions that can be made mechanically to </w:t>
      </w:r>
      <w:r w:rsidR="00316FEE" w:rsidRPr="0071736F">
        <w:t>alleviate</w:t>
      </w:r>
      <w:r w:rsidRPr="0071736F">
        <w:t xml:space="preserve"> the electrical complexities. Instead, we can use a swerve differential drive module, where two pulleys work in tandem to both drive the wheel, and drive the rotation of the wheel</w:t>
      </w:r>
      <w:r w:rsidR="00316FEE">
        <w:t xml:space="preserve"> module</w:t>
      </w:r>
      <w:r w:rsidRPr="0071736F">
        <w:t xml:space="preserve">. </w:t>
      </w:r>
      <w:r w:rsidR="00316FEE">
        <w:t>This yields a more</w:t>
      </w:r>
      <w:r w:rsidRPr="0071736F">
        <w:t xml:space="preserve"> compact design and reduces the number of moving electrical components.  </w:t>
      </w:r>
    </w:p>
    <w:p w14:paraId="2254CF3D" w14:textId="77777777" w:rsidR="0071736F" w:rsidRPr="0071736F" w:rsidRDefault="0071736F" w:rsidP="0071736F"/>
    <w:p w14:paraId="2A9F11C1" w14:textId="3D585D16" w:rsidR="0071736F" w:rsidRDefault="0071736F" w:rsidP="0071736F">
      <w:r w:rsidRPr="0071736F">
        <w:t xml:space="preserve">The introduction of SLAM algorithms, working in </w:t>
      </w:r>
      <w:r w:rsidR="00316FEE" w:rsidRPr="0071736F">
        <w:t>conjunction</w:t>
      </w:r>
      <w:r w:rsidRPr="0071736F">
        <w:t xml:space="preserve"> with NAV2, also presents a unique opportunity to marry the best hardware and software solutions to create a robot that can navigate and map its environment in real-time. Deployed to a Raspberry Pi 5, the goal is to deploy this sophisticated software stack on lightweight hardware, keeping a close eye on the hardware demands of the algorithms. The research will also strive to keep track of robot error, </w:t>
      </w:r>
      <w:r w:rsidR="00316FEE" w:rsidRPr="0071736F">
        <w:t>measuring</w:t>
      </w:r>
      <w:r w:rsidRPr="0071736F">
        <w:t xml:space="preserve"> offset </w:t>
      </w:r>
      <w:r w:rsidR="00316FEE">
        <w:t>from</w:t>
      </w:r>
      <w:r w:rsidRPr="0071736F">
        <w:t xml:space="preserve"> its </w:t>
      </w:r>
      <w:r w:rsidR="00316FEE">
        <w:t>desired</w:t>
      </w:r>
      <w:r w:rsidRPr="0071736F">
        <w:t xml:space="preserve"> goal and </w:t>
      </w:r>
      <w:proofErr w:type="gramStart"/>
      <w:r w:rsidRPr="0071736F">
        <w:t>overshoot of</w:t>
      </w:r>
      <w:proofErr w:type="gramEnd"/>
      <w:r w:rsidRPr="0071736F">
        <w:t xml:space="preserve"> the modules to optimize the PID </w:t>
      </w:r>
      <w:r w:rsidRPr="0071736F">
        <w:lastRenderedPageBreak/>
        <w:t xml:space="preserve">parameters for robotic efficiency. </w:t>
      </w:r>
      <w:r w:rsidR="006E0A19" w:rsidRPr="006E0A19">
        <w:t xml:space="preserve">This paper presents a comprehensive overview of the development and optimization of swerve drive robots within the ROS2 ecosystem. It focuses on strategies to reduce movement error and minimize computational load, particularly </w:t>
      </w:r>
      <w:r w:rsidR="006E0A19">
        <w:t xml:space="preserve">with </w:t>
      </w:r>
      <w:r w:rsidR="006E0A19" w:rsidRPr="006E0A19">
        <w:t>lightweight hardware that does not rely on extensive parallel processing. Additionally, it aims to serve as a practical roadmap for researchers and developers interested in building and refining their own swerve drive robots using ROS2 and Gazebo</w:t>
      </w:r>
      <w:r w:rsidRPr="0071736F">
        <w:t>.</w:t>
      </w:r>
      <w:r w:rsidR="00027D4F">
        <w:t>]</w:t>
      </w:r>
    </w:p>
    <w:p w14:paraId="1DC09F02" w14:textId="77777777" w:rsidR="00027D4F" w:rsidRDefault="00027D4F" w:rsidP="0071736F"/>
    <w:p w14:paraId="3378F49A" w14:textId="74FC1A11" w:rsidR="0071736F" w:rsidRPr="0071736F" w:rsidRDefault="00027D4F" w:rsidP="0071736F">
      <w:r>
        <w:t>Additionally, a note should be made about the “</w:t>
      </w:r>
      <w:r w:rsidR="000C1DA6">
        <w:t>m</w:t>
      </w:r>
      <w:r>
        <w:t xml:space="preserve">id-weight” qualifier I provide within the title of this paper. Across the spectrum of devices, I would consider a Raspberry Pi middle to low weight. Any lower and you would find yourself using hardware like an Arduino or </w:t>
      </w:r>
      <w:r w:rsidR="00E12EB8">
        <w:t>Feather, which fall within the</w:t>
      </w:r>
      <w:r>
        <w:t xml:space="preserve"> MCU environment. Any higher, and you would leverage a standard PC or, on the higher end, anything with a GPU (NVIDIA Jetson, Orin, or a desktop PC with the like). Super-weight would be a server cluster, quantum computer, or any industrial applications of a distributed </w:t>
      </w:r>
      <w:proofErr w:type="gramStart"/>
      <w:r>
        <w:t>compute</w:t>
      </w:r>
      <w:proofErr w:type="gramEnd"/>
      <w:r>
        <w:t xml:space="preserve"> system. This is the gradient within the mind of the researcher and, as such, is why </w:t>
      </w:r>
      <w:r w:rsidR="00E12EB8">
        <w:t>I</w:t>
      </w:r>
      <w:r>
        <w:t xml:space="preserve"> will use the terms “mid-weight” or “lightweight” to describe the Raspberry Pi 5.</w:t>
      </w:r>
    </w:p>
    <w:p w14:paraId="424C8978" w14:textId="77777777" w:rsidR="0071736F" w:rsidRDefault="0071736F" w:rsidP="0071736F"/>
    <w:p w14:paraId="0D428C0D" w14:textId="77777777" w:rsidR="0071736F" w:rsidRPr="00751159" w:rsidRDefault="00EE491F" w:rsidP="00BB0BA8">
      <w:pPr>
        <w:pStyle w:val="Heading2"/>
      </w:pPr>
      <w:bookmarkStart w:id="7" w:name="_Toc195537799"/>
      <w:r w:rsidRPr="00751159">
        <w:t>PROBLEM STATEMENT</w:t>
      </w:r>
      <w:bookmarkEnd w:id="7"/>
    </w:p>
    <w:p w14:paraId="4D037ED3" w14:textId="77777777" w:rsidR="00EE491F" w:rsidRPr="00EE491F" w:rsidRDefault="00EE491F" w:rsidP="00EE491F"/>
    <w:p w14:paraId="1A255605" w14:textId="77777777" w:rsidR="00EE491F" w:rsidRPr="00EE491F" w:rsidRDefault="00EE491F" w:rsidP="00EE491F">
      <w:r w:rsidRPr="00EE491F">
        <w:t>The problem this paper aims to address is the lack of information on the development and optimization of swerve drive robots within the ROS2 ecosystem. While swerve drive robots are common in the FRC community, they are rare in the research community. This paper aims to bridge that gap by providing a detailed overview of the development and optimization of this ROS2 robot, providing a roadmap for researchers and developers who are interested in building and optimizing swerve drive robots using ROS2.</w:t>
      </w:r>
      <w:r>
        <w:t xml:space="preserve"> This paper also strives to </w:t>
      </w:r>
      <w:r w:rsidR="00D46387">
        <w:t>use non-GPU enabled hardware systems, but write the software in such a way to prepare for the AI/digital twin era that the NVIDIA Jetson and others are beginning to usher in.</w:t>
      </w:r>
      <w:r w:rsidR="00902655">
        <w:t xml:space="preserve"> This goal </w:t>
      </w:r>
      <w:proofErr w:type="gramStart"/>
      <w:r w:rsidR="00902655">
        <w:t>hopes</w:t>
      </w:r>
      <w:proofErr w:type="gramEnd"/>
      <w:r w:rsidR="00902655">
        <w:t xml:space="preserve"> to solve the migration problem for when projects start adopting higher-power solutions.</w:t>
      </w:r>
    </w:p>
    <w:p w14:paraId="2561D0D7" w14:textId="77777777" w:rsidR="00EE491F" w:rsidRPr="00EE491F" w:rsidRDefault="00EE491F" w:rsidP="00EE491F"/>
    <w:p w14:paraId="34958579" w14:textId="77777777" w:rsidR="003502C2" w:rsidRDefault="003502C2" w:rsidP="00BB0BA8">
      <w:pPr>
        <w:pStyle w:val="Heading2"/>
      </w:pPr>
      <w:bookmarkStart w:id="8" w:name="_Toc195537800"/>
      <w:r>
        <w:t>RESEARCH QUESTIONS</w:t>
      </w:r>
      <w:bookmarkEnd w:id="8"/>
    </w:p>
    <w:p w14:paraId="672E43BA" w14:textId="77777777" w:rsidR="003502C2" w:rsidRPr="003502C2" w:rsidRDefault="003502C2" w:rsidP="003502C2"/>
    <w:p w14:paraId="74E92F6D" w14:textId="77777777" w:rsidR="003502C2" w:rsidRDefault="003502C2" w:rsidP="003502C2">
      <w:pPr>
        <w:numPr>
          <w:ilvl w:val="0"/>
          <w:numId w:val="2"/>
        </w:numPr>
      </w:pPr>
      <w:r w:rsidRPr="003502C2">
        <w:t>How can we use ROS2 and Gazebo to simulate and validate our swerve drive robot?</w:t>
      </w:r>
    </w:p>
    <w:p w14:paraId="30CD6847" w14:textId="77777777" w:rsidR="003502C2" w:rsidRDefault="003502C2" w:rsidP="003502C2">
      <w:pPr>
        <w:numPr>
          <w:ilvl w:val="0"/>
          <w:numId w:val="2"/>
        </w:numPr>
      </w:pPr>
      <w:r w:rsidRPr="003502C2">
        <w:t>How can we configure Nav2 for the most computational headroom without increasing error?</w:t>
      </w:r>
    </w:p>
    <w:p w14:paraId="5326330D" w14:textId="77777777" w:rsidR="003502C2" w:rsidRDefault="003502C2" w:rsidP="003502C2">
      <w:pPr>
        <w:numPr>
          <w:ilvl w:val="0"/>
          <w:numId w:val="2"/>
        </w:numPr>
      </w:pPr>
      <w:r w:rsidRPr="003502C2">
        <w:t>What perception systems are best suited for swerve drive robots? What are the trade-offs between different perception systems?</w:t>
      </w:r>
    </w:p>
    <w:p w14:paraId="7B814998" w14:textId="77777777" w:rsidR="003502C2" w:rsidRDefault="003502C2" w:rsidP="003502C2">
      <w:pPr>
        <w:numPr>
          <w:ilvl w:val="0"/>
          <w:numId w:val="2"/>
        </w:numPr>
      </w:pPr>
      <w:r w:rsidRPr="003502C2">
        <w:t>If it’s measurable it</w:t>
      </w:r>
      <w:r>
        <w:t>’</w:t>
      </w:r>
      <w:r w:rsidRPr="003502C2">
        <w:t>s manageable. What are the key performance metrics for swerve drive robots?</w:t>
      </w:r>
    </w:p>
    <w:p w14:paraId="29F13E30" w14:textId="77777777" w:rsidR="003502C2" w:rsidRPr="003502C2" w:rsidRDefault="003502C2" w:rsidP="003502C2">
      <w:pPr>
        <w:numPr>
          <w:ilvl w:val="0"/>
          <w:numId w:val="2"/>
        </w:numPr>
      </w:pPr>
      <w:r>
        <w:t>What steps can we take to make data aggregation easier as we move to a digital twin infrastructure?</w:t>
      </w:r>
    </w:p>
    <w:p w14:paraId="26EB758E" w14:textId="77777777" w:rsidR="003502C2" w:rsidRPr="003502C2" w:rsidRDefault="003502C2" w:rsidP="003502C2"/>
    <w:p w14:paraId="32099251" w14:textId="77777777" w:rsidR="003502C2" w:rsidRDefault="003502C2" w:rsidP="00BB0BA8">
      <w:pPr>
        <w:pStyle w:val="Heading2"/>
      </w:pPr>
      <w:bookmarkStart w:id="9" w:name="_Toc195537801"/>
      <w:r>
        <w:t>RESEARCH OBJECTIVES</w:t>
      </w:r>
      <w:bookmarkEnd w:id="9"/>
    </w:p>
    <w:p w14:paraId="343EFD13" w14:textId="77777777" w:rsidR="003502C2" w:rsidRPr="003502C2" w:rsidRDefault="003502C2" w:rsidP="003502C2"/>
    <w:p w14:paraId="6F7F9EF6" w14:textId="77777777" w:rsidR="003502C2" w:rsidRDefault="003502C2" w:rsidP="003502C2">
      <w:pPr>
        <w:numPr>
          <w:ilvl w:val="0"/>
          <w:numId w:val="3"/>
        </w:numPr>
      </w:pPr>
      <w:r w:rsidRPr="003502C2">
        <w:t>Develop a Swerve Drive robot in Solidworks, accounting for proper frames of reference for the kinematic model of the robot</w:t>
      </w:r>
    </w:p>
    <w:p w14:paraId="0E023423" w14:textId="77777777" w:rsidR="003502C2" w:rsidRDefault="003502C2" w:rsidP="003502C2">
      <w:pPr>
        <w:numPr>
          <w:ilvl w:val="0"/>
          <w:numId w:val="3"/>
        </w:numPr>
      </w:pPr>
      <w:r w:rsidRPr="003502C2">
        <w:t>Export the URDF model to Gazebo and Rviz for simulation</w:t>
      </w:r>
    </w:p>
    <w:p w14:paraId="0596E46E" w14:textId="77777777" w:rsidR="003502C2" w:rsidRDefault="003502C2" w:rsidP="003502C2">
      <w:pPr>
        <w:numPr>
          <w:ilvl w:val="0"/>
          <w:numId w:val="3"/>
        </w:numPr>
      </w:pPr>
      <w:r w:rsidRPr="003502C2">
        <w:t>Implement the slam</w:t>
      </w:r>
      <w:r w:rsidRPr="003502C2">
        <w:rPr>
          <w:rFonts w:ascii="Aptos Display" w:hAnsi="Aptos Display"/>
        </w:rPr>
        <w:t>_</w:t>
      </w:r>
      <w:r w:rsidRPr="003502C2">
        <w:t>toolbox and Nav2 stack for mapping and navigation</w:t>
      </w:r>
    </w:p>
    <w:p w14:paraId="08C60EE8" w14:textId="77777777" w:rsidR="003502C2" w:rsidRDefault="003502C2" w:rsidP="003502C2">
      <w:pPr>
        <w:numPr>
          <w:ilvl w:val="0"/>
          <w:numId w:val="3"/>
        </w:numPr>
      </w:pPr>
      <w:r w:rsidRPr="003502C2">
        <w:lastRenderedPageBreak/>
        <w:t>Test the robot in a variety of environments within simulation, and prepare the software architecture for deployment on a physical robot</w:t>
      </w:r>
    </w:p>
    <w:p w14:paraId="31367D93" w14:textId="77777777" w:rsidR="003502C2" w:rsidRDefault="003502C2" w:rsidP="003502C2">
      <w:pPr>
        <w:numPr>
          <w:ilvl w:val="0"/>
          <w:numId w:val="3"/>
        </w:numPr>
      </w:pPr>
      <w:r w:rsidRPr="003502C2">
        <w:t xml:space="preserve">Configure the software stack for the Raspberry Pi 5, ensuring CPU usage is kept below 70% and RAM usage is kept below 70% under normal operating conditions </w:t>
      </w:r>
    </w:p>
    <w:p w14:paraId="127C3916" w14:textId="77777777" w:rsidR="003502C2" w:rsidRDefault="003502C2" w:rsidP="003502C2">
      <w:pPr>
        <w:numPr>
          <w:ilvl w:val="0"/>
          <w:numId w:val="3"/>
        </w:numPr>
      </w:pPr>
      <w:r>
        <w:t>Publish key topics to the ROS network that can be used for data capture later for AI applications</w:t>
      </w:r>
    </w:p>
    <w:p w14:paraId="42A6BBD0" w14:textId="77777777" w:rsidR="00527B7E" w:rsidRDefault="00527B7E" w:rsidP="00527B7E">
      <w:pPr>
        <w:ind w:left="720"/>
      </w:pPr>
    </w:p>
    <w:p w14:paraId="117FE498" w14:textId="77777777" w:rsidR="00527B7E" w:rsidRPr="003502C2" w:rsidRDefault="00527B7E" w:rsidP="00BB0BA8">
      <w:pPr>
        <w:pStyle w:val="Heading2"/>
      </w:pPr>
      <w:bookmarkStart w:id="10" w:name="_Toc195537802"/>
      <w:r>
        <w:t>SCOPE AND LIMITATIONS</w:t>
      </w:r>
      <w:bookmarkEnd w:id="10"/>
    </w:p>
    <w:p w14:paraId="72716060" w14:textId="77777777" w:rsidR="003502C2" w:rsidRPr="003502C2" w:rsidRDefault="003502C2" w:rsidP="003502C2"/>
    <w:p w14:paraId="028B35D2" w14:textId="77777777" w:rsidR="00751159" w:rsidRPr="00751159" w:rsidRDefault="00751159" w:rsidP="00751159">
      <w:r w:rsidRPr="00751159">
        <w:t xml:space="preserve">The scope of this paper is on traditional methods of robot development as they relate to ROS2. While this paper will branch into leveraging machine learning as a means of optimizing the robot's PID parameters, as well as discussions of A* search patterns for navigation, software like Issac Lab or Omniverse are not within the scope of this paper. </w:t>
      </w:r>
      <w:r>
        <w:t>This paper will make suggestions at times on how to leverage produced features for use with AI in the future. These will not be overly detailed as that would detract from the focus of the paper, but</w:t>
      </w:r>
      <w:r w:rsidRPr="00751159">
        <w:t xml:space="preserve"> these are areas of interest of the </w:t>
      </w:r>
      <w:proofErr w:type="gramStart"/>
      <w:r w:rsidRPr="00751159">
        <w:t>author, and</w:t>
      </w:r>
      <w:proofErr w:type="gramEnd"/>
      <w:r w:rsidRPr="00751159">
        <w:t xml:space="preserve"> will be explored in future works</w:t>
      </w:r>
      <w:r>
        <w:t>.</w:t>
      </w:r>
    </w:p>
    <w:p w14:paraId="319C5EFB" w14:textId="77777777" w:rsidR="0071736F" w:rsidRDefault="0071736F" w:rsidP="0071736F"/>
    <w:p w14:paraId="56F484AC" w14:textId="77777777" w:rsidR="00751159" w:rsidRDefault="00751159" w:rsidP="00BB0BA8">
      <w:pPr>
        <w:pStyle w:val="Heading2"/>
      </w:pPr>
      <w:bookmarkStart w:id="11" w:name="_Toc195537803"/>
      <w:r>
        <w:t>PRELIMINARIES</w:t>
      </w:r>
      <w:bookmarkEnd w:id="11"/>
    </w:p>
    <w:p w14:paraId="7D92A1E2" w14:textId="77777777" w:rsidR="009620A5" w:rsidRPr="009620A5" w:rsidRDefault="009620A5" w:rsidP="009620A5"/>
    <w:p w14:paraId="7D594E6A" w14:textId="77777777" w:rsidR="009620A5" w:rsidRPr="009620A5" w:rsidRDefault="009620A5" w:rsidP="009620A5">
      <w:pPr>
        <w:rPr>
          <w:i/>
          <w:iCs/>
        </w:rPr>
      </w:pPr>
      <w:r w:rsidRPr="009620A5">
        <w:rPr>
          <w:i/>
          <w:iCs/>
        </w:rPr>
        <w:t>To provide insight into technologies discussed within this paper, the following is provided for convenience:</w:t>
      </w:r>
    </w:p>
    <w:p w14:paraId="66222753" w14:textId="77777777" w:rsidR="009620A5" w:rsidRDefault="009620A5" w:rsidP="009620A5"/>
    <w:p w14:paraId="474B8DDE" w14:textId="77777777" w:rsidR="009620A5" w:rsidRPr="009620A5" w:rsidRDefault="009620A5" w:rsidP="009620A5">
      <w:pPr>
        <w:pStyle w:val="Heading3"/>
      </w:pPr>
      <w:bookmarkStart w:id="12" w:name="_Toc195537804"/>
      <w:r w:rsidRPr="009620A5">
        <w:t>ROS2</w:t>
      </w:r>
      <w:bookmarkEnd w:id="12"/>
    </w:p>
    <w:p w14:paraId="388E5B03" w14:textId="77777777" w:rsidR="009620A5" w:rsidRPr="009620A5" w:rsidRDefault="009620A5" w:rsidP="009620A5"/>
    <w:p w14:paraId="48464201" w14:textId="77777777" w:rsidR="009620A5" w:rsidRPr="009620A5" w:rsidRDefault="009620A5" w:rsidP="009620A5">
      <w:r w:rsidRPr="009620A5">
        <w:t xml:space="preserve">ROS2 is a flexible framework for writing robot software. It is a collection of tools, libraries, and conventions that aim to simplify the task of creating complex and robust robot behavior across a variety of robotic platforms. One misconception is that ROS2 is real-time. It is not but provides </w:t>
      </w:r>
      <w:proofErr w:type="gramStart"/>
      <w:r w:rsidRPr="009620A5">
        <w:t>the flexibility</w:t>
      </w:r>
      <w:proofErr w:type="gramEnd"/>
      <w:r w:rsidRPr="009620A5">
        <w:t xml:space="preserve"> for developers to implement real-time systems. The </w:t>
      </w:r>
      <w:proofErr w:type="gramStart"/>
      <w:r w:rsidRPr="009620A5">
        <w:t>foundations</w:t>
      </w:r>
      <w:proofErr w:type="gramEnd"/>
      <w:r w:rsidRPr="009620A5">
        <w:t xml:space="preserve"> for this project </w:t>
      </w:r>
      <w:proofErr w:type="gramStart"/>
      <w:r w:rsidRPr="009620A5">
        <w:t>relies</w:t>
      </w:r>
      <w:proofErr w:type="gramEnd"/>
      <w:r w:rsidRPr="009620A5">
        <w:t xml:space="preserve"> on two models of the ROS2 ecosystem: the Publisher-Subscriber model and the Client-Server model. The former is used for communication between nodes, while the latter is used for within parts of the Nav2 stack. This study presents several diagrams of the ROS2 architecture, to provide a clear understanding of the system. For this research, it is critical to understand the decision to use ROS2. More than just being the state of the art, its communication protocol (DDS) is more fault tolerant than the ROS (ROS1) protocol, which leveraged UDP and TCP. On the surface there is no problem with applying these protocols, but a single ROS master node to coordinate all the nodes in the system is a single point of failure. This is not the case with ROS2, which is a distributed system. This will be discussed briefly within the context of the paper, but the reader should be aware of this distinction. Note that, when a distinction needs to be made between ROS1 (ROS) and ROS2, this paper favors explicitly calling it "ROS1" to provide clarity, despite this not being the standard convention. Using the term "ROS" will indicate a generalization of the two, where either can apply.</w:t>
      </w:r>
    </w:p>
    <w:p w14:paraId="4A5EF7E1" w14:textId="77777777" w:rsidR="009620A5" w:rsidRPr="009620A5" w:rsidRDefault="009620A5" w:rsidP="009620A5"/>
    <w:p w14:paraId="018F6AB7" w14:textId="77777777" w:rsidR="009620A5" w:rsidRPr="009620A5" w:rsidRDefault="009620A5" w:rsidP="009620A5">
      <w:pPr>
        <w:pStyle w:val="Heading3"/>
      </w:pPr>
      <w:bookmarkStart w:id="13" w:name="_Toc195537805"/>
      <w:r w:rsidRPr="009620A5">
        <w:t>slam_toolbox</w:t>
      </w:r>
      <w:bookmarkEnd w:id="13"/>
    </w:p>
    <w:p w14:paraId="75FDAD0B" w14:textId="77777777" w:rsidR="009620A5" w:rsidRPr="009620A5" w:rsidRDefault="009620A5" w:rsidP="009620A5"/>
    <w:p w14:paraId="1FE4728A" w14:textId="77777777" w:rsidR="009620A5" w:rsidRPr="009620A5" w:rsidRDefault="009620A5" w:rsidP="009620A5">
      <w:r w:rsidRPr="009620A5">
        <w:t xml:space="preserve">The slam_toolbox is a set of tools for performing simultaneous localization and mapping (SLAM) in robotic systems. It is a collection of ROS2 packages that help generate a 2D map of </w:t>
      </w:r>
      <w:r w:rsidRPr="009620A5">
        <w:lastRenderedPageBreak/>
        <w:t>the robot's environment and localize the robot within that map. The slam_toolbox is used in this study to generate a map of the robot's environment and localize the robot within that map. The slam_toolbox is a key component of the Nav2 stack, which is used for robot navigation. In terms of this study, the slam_toolbox exclusively focuses on mapping, which the Nav2 stack leverages to generate a "cost map" of the environment, which is used for path planning.</w:t>
      </w:r>
    </w:p>
    <w:p w14:paraId="1A0ADA99" w14:textId="77777777" w:rsidR="009620A5" w:rsidRPr="009620A5" w:rsidRDefault="009620A5" w:rsidP="009620A5"/>
    <w:p w14:paraId="2D70D77B" w14:textId="77777777" w:rsidR="009620A5" w:rsidRPr="009620A5" w:rsidRDefault="009620A5" w:rsidP="009620A5">
      <w:pPr>
        <w:pStyle w:val="Heading3"/>
      </w:pPr>
      <w:bookmarkStart w:id="14" w:name="_Toc195537806"/>
      <w:r w:rsidRPr="009620A5">
        <w:t>Nav2</w:t>
      </w:r>
      <w:bookmarkEnd w:id="14"/>
    </w:p>
    <w:p w14:paraId="5D07507D" w14:textId="77777777" w:rsidR="009620A5" w:rsidRPr="009620A5" w:rsidRDefault="009620A5" w:rsidP="009620A5"/>
    <w:p w14:paraId="7CA7BE32" w14:textId="77777777" w:rsidR="009620A5" w:rsidRPr="009620A5" w:rsidRDefault="009620A5" w:rsidP="009620A5">
      <w:r w:rsidRPr="009620A5">
        <w:t>Nav2 is a software stack for ROS2 that provides tools for robot navigation. It is a collection of ROS2 packages that help the robot navigate its environment by generating a "cost map" of the environment and planning a path through that map. The "cost map" can be thought of as a gradient, where obstacles take on a darker hue, with higher costs. To stick with this mental image, that means our traversal will remain in the lighter, lower-cost troughs of the cost map. Nav2 is supported by the Open Navigation Stack (</w:t>
      </w:r>
      <w:proofErr w:type="spellStart"/>
      <w:r w:rsidRPr="009620A5">
        <w:t>OpenNav</w:t>
      </w:r>
      <w:proofErr w:type="spellEnd"/>
      <w:r w:rsidRPr="009620A5">
        <w:t>) project, which aims to provide a flexible and extensible navigation stack for ROS2. In the case of this study, we use the "Waypoint" modality, where the robot localizes and estimates its starting pose and is then commanded to achieve a different pose.</w:t>
      </w:r>
    </w:p>
    <w:p w14:paraId="4A388EDB" w14:textId="77777777" w:rsidR="009620A5" w:rsidRPr="009620A5" w:rsidRDefault="009620A5" w:rsidP="009620A5"/>
    <w:p w14:paraId="76CD49C9" w14:textId="77777777" w:rsidR="009620A5" w:rsidRPr="009620A5" w:rsidRDefault="009620A5" w:rsidP="009620A5">
      <w:pPr>
        <w:pStyle w:val="Heading3"/>
      </w:pPr>
      <w:bookmarkStart w:id="15" w:name="_Toc195537807"/>
      <w:r w:rsidRPr="009620A5">
        <w:t>Gazebo and Rviz</w:t>
      </w:r>
      <w:bookmarkEnd w:id="15"/>
    </w:p>
    <w:p w14:paraId="3C94A93E" w14:textId="77777777" w:rsidR="009620A5" w:rsidRPr="009620A5" w:rsidRDefault="009620A5" w:rsidP="009620A5"/>
    <w:p w14:paraId="2E2D87DE" w14:textId="77777777" w:rsidR="009620A5" w:rsidRPr="009620A5" w:rsidRDefault="009620A5" w:rsidP="009620A5">
      <w:r w:rsidRPr="009620A5">
        <w:t>Gazebo is a robot simulation environment and physics engine that acts as a "stand in" for the robot and its environment. It is used to test robotic systems in a virtual environment before deploying them on a physical robot. Rviz is a 3D visualization tool for ROS that allows you to visualize the robot's environment and sensor data in real-time. Both tools are used to test the robot's navigation and control algorithms in a simulated environment before deploying them on a physical robot.</w:t>
      </w:r>
    </w:p>
    <w:p w14:paraId="23C2090C" w14:textId="77777777" w:rsidR="009620A5" w:rsidRPr="009620A5" w:rsidRDefault="009620A5" w:rsidP="009620A5"/>
    <w:p w14:paraId="65E1CA14" w14:textId="77777777" w:rsidR="009620A5" w:rsidRPr="009620A5" w:rsidRDefault="009620A5" w:rsidP="009620A5">
      <w:r>
        <w:t xml:space="preserve"> </w:t>
      </w:r>
    </w:p>
    <w:p w14:paraId="22124E5D" w14:textId="77777777" w:rsidR="00AF0C29" w:rsidRDefault="00AF0C29" w:rsidP="00D77E28">
      <w:pPr>
        <w:pStyle w:val="Heading1"/>
      </w:pPr>
    </w:p>
    <w:p w14:paraId="33550B3F" w14:textId="1657A13B" w:rsidR="009E063B" w:rsidRPr="00EF0908" w:rsidRDefault="009E063B" w:rsidP="009E063B">
      <w:pPr>
        <w:pStyle w:val="Heading1"/>
        <w:jc w:val="left"/>
      </w:pPr>
      <w:r w:rsidRPr="00EF0908">
        <w:t xml:space="preserve"> </w:t>
      </w:r>
    </w:p>
    <w:p w14:paraId="1C31BF5F" w14:textId="3BC14B28" w:rsidR="00EF0908" w:rsidRPr="00EF0908" w:rsidRDefault="00EF0908" w:rsidP="00EF0908"/>
    <w:p w14:paraId="609D31F9" w14:textId="77777777" w:rsidR="00AF0C29" w:rsidRDefault="006E0A19" w:rsidP="00D77E28">
      <w:pPr>
        <w:pStyle w:val="Heading1"/>
      </w:pPr>
      <w:r w:rsidRPr="00D77E28">
        <w:br w:type="page"/>
      </w:r>
    </w:p>
    <w:p w14:paraId="0992FF3E" w14:textId="77777777" w:rsidR="0071736F" w:rsidRPr="00D77E28" w:rsidRDefault="0071736F" w:rsidP="00D77E28">
      <w:pPr>
        <w:pStyle w:val="Heading1"/>
      </w:pPr>
      <w:bookmarkStart w:id="16" w:name="_Toc195537808"/>
      <w:r w:rsidRPr="00D77E28">
        <w:lastRenderedPageBreak/>
        <w:t>LIT REVIEW</w:t>
      </w:r>
      <w:bookmarkEnd w:id="16"/>
    </w:p>
    <w:p w14:paraId="6756A292" w14:textId="77777777" w:rsidR="00D77E28" w:rsidRDefault="00D77E28" w:rsidP="00BB0BA8">
      <w:pPr>
        <w:pStyle w:val="Heading2"/>
      </w:pPr>
    </w:p>
    <w:p w14:paraId="01A7ABF6" w14:textId="77777777" w:rsidR="0071736F" w:rsidRDefault="00D77E28" w:rsidP="00BB0BA8">
      <w:pPr>
        <w:pStyle w:val="Heading2"/>
      </w:pPr>
      <w:bookmarkStart w:id="17" w:name="_Toc195537809"/>
      <w:r w:rsidRPr="00D77E28">
        <w:t>INTRODUCTION</w:t>
      </w:r>
      <w:bookmarkEnd w:id="17"/>
    </w:p>
    <w:p w14:paraId="187CA595" w14:textId="77777777" w:rsidR="00D77E28" w:rsidRPr="00D77E28" w:rsidRDefault="00D77E28" w:rsidP="00D77E28"/>
    <w:p w14:paraId="00E8F4DD" w14:textId="77777777" w:rsidR="00D77E28" w:rsidRDefault="00D77E28" w:rsidP="00D77E28">
      <w:r w:rsidRPr="00D77E28">
        <w:t xml:space="preserve">The literature on swerve drive systems and navigation in ROS2 is limited, as ROS2 was only introduced eight years ago at the time of this research. As a result, the reviewed papers are </w:t>
      </w:r>
      <w:r>
        <w:t xml:space="preserve">largely </w:t>
      </w:r>
      <w:r w:rsidRPr="00D77E28">
        <w:t xml:space="preserve">drawn from the past decade. These papers cover various topics, including fuzzy logic control, motor construction, PID tuning, and the use of different sensors for navigation. The focus of these papers spans mechanical, electrical, and software aspects specific to their proposed solutions. To keep this review concise, key assertions from these papers will be summarized and critiqued, with comparisons and connections being drawn to the research presented in this thesis. This section aims to bridge the gap between the researchers' needs and the objectives of this study. Direct implementations </w:t>
      </w:r>
      <w:proofErr w:type="gramStart"/>
      <w:r w:rsidRPr="00D77E28">
        <w:t>done</w:t>
      </w:r>
      <w:proofErr w:type="gramEnd"/>
      <w:r w:rsidRPr="00D77E28">
        <w:t xml:space="preserve"> within the body of this work will be mentioned but will not be discussed directly to avoid confusion. Those implementations will be discussed within the </w:t>
      </w:r>
      <w:r w:rsidRPr="00D77E28">
        <w:rPr>
          <w:i/>
          <w:iCs/>
        </w:rPr>
        <w:t>Results</w:t>
      </w:r>
      <w:r>
        <w:rPr>
          <w:i/>
          <w:iCs/>
        </w:rPr>
        <w:t xml:space="preserve"> </w:t>
      </w:r>
      <w:r w:rsidRPr="00D77E28">
        <w:t>or</w:t>
      </w:r>
      <w:r>
        <w:rPr>
          <w:i/>
          <w:iCs/>
        </w:rPr>
        <w:t xml:space="preserve"> Methods</w:t>
      </w:r>
      <w:r w:rsidRPr="00D77E28">
        <w:t xml:space="preserve"> section of this thesis.</w:t>
      </w:r>
    </w:p>
    <w:p w14:paraId="040675F4" w14:textId="77777777" w:rsidR="00D77E28" w:rsidRDefault="00D77E28" w:rsidP="00D77E28"/>
    <w:p w14:paraId="06E7BB31" w14:textId="77777777" w:rsidR="00D77E28" w:rsidRDefault="00D77E28" w:rsidP="00BB0BA8">
      <w:pPr>
        <w:pStyle w:val="Heading2"/>
      </w:pPr>
      <w:bookmarkStart w:id="18" w:name="_Toc195537810"/>
      <w:r>
        <w:t>MOTORS AND DRIVE AXIS</w:t>
      </w:r>
      <w:bookmarkEnd w:id="18"/>
    </w:p>
    <w:p w14:paraId="03050E35" w14:textId="77777777" w:rsidR="00D77E28" w:rsidRPr="00D77E28" w:rsidRDefault="00D77E28" w:rsidP="00D77E28"/>
    <w:p w14:paraId="73FEB713" w14:textId="77777777" w:rsidR="00D77E28" w:rsidRPr="00D77E28" w:rsidRDefault="00D77E28" w:rsidP="00D77E28">
      <w:r w:rsidRPr="00D77E28">
        <w:t>There are two main approaches to driving the wheels of a swerve drive system: attaching the motor directly to the wheel or using a belt system [2][3][4][5][6][7]. The former is common in existing literature, but it can lead to wiring issues and increased complexity in the design. In contrast, the research presented in this paper utilizes a belt and pulley system to drive the wheels, which simplifies the design and mitigates potential wiring problems. However, this approach is not without its drawbacks, as it can lead to belt slip and other mechanical issues. Commercially available swerve drive modules, such as those from Swerve Drive Specialties [12], utilize a differential drive system too. The characteristics of the two different approaches are shown below:</w:t>
      </w:r>
    </w:p>
    <w:p w14:paraId="0DC247EA" w14:textId="77777777" w:rsidR="00D77E28" w:rsidRPr="00D77E28" w:rsidRDefault="00D77E28" w:rsidP="00D77E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2D74E4" w14:paraId="084064C9" w14:textId="77777777">
        <w:tc>
          <w:tcPr>
            <w:tcW w:w="2952" w:type="dxa"/>
            <w:shd w:val="clear" w:color="auto" w:fill="auto"/>
          </w:tcPr>
          <w:p w14:paraId="714DA5A9" w14:textId="77777777" w:rsidR="002D74E4" w:rsidRDefault="002D74E4" w:rsidP="00D77E28">
            <w:pPr>
              <w:rPr>
                <w:sz w:val="20"/>
                <w:szCs w:val="20"/>
              </w:rPr>
            </w:pPr>
            <w:r>
              <w:rPr>
                <w:sz w:val="20"/>
                <w:szCs w:val="20"/>
              </w:rPr>
              <w:t>Design Choice</w:t>
            </w:r>
          </w:p>
        </w:tc>
        <w:tc>
          <w:tcPr>
            <w:tcW w:w="2952" w:type="dxa"/>
            <w:shd w:val="clear" w:color="auto" w:fill="auto"/>
          </w:tcPr>
          <w:p w14:paraId="4AD93370" w14:textId="77777777" w:rsidR="002D74E4" w:rsidRDefault="002D74E4" w:rsidP="00D77E28">
            <w:pPr>
              <w:rPr>
                <w:sz w:val="20"/>
                <w:szCs w:val="20"/>
              </w:rPr>
            </w:pPr>
            <w:r>
              <w:rPr>
                <w:sz w:val="20"/>
                <w:szCs w:val="20"/>
              </w:rPr>
              <w:t>Advantages</w:t>
            </w:r>
          </w:p>
        </w:tc>
        <w:tc>
          <w:tcPr>
            <w:tcW w:w="2952" w:type="dxa"/>
            <w:shd w:val="clear" w:color="auto" w:fill="auto"/>
          </w:tcPr>
          <w:p w14:paraId="09973106" w14:textId="77777777" w:rsidR="002D74E4" w:rsidRDefault="002D74E4" w:rsidP="00D77E28">
            <w:pPr>
              <w:rPr>
                <w:sz w:val="20"/>
                <w:szCs w:val="20"/>
              </w:rPr>
            </w:pPr>
            <w:r>
              <w:rPr>
                <w:sz w:val="20"/>
                <w:szCs w:val="20"/>
              </w:rPr>
              <w:t>Disadvantages</w:t>
            </w:r>
          </w:p>
        </w:tc>
      </w:tr>
      <w:tr w:rsidR="002D74E4" w14:paraId="266BCAC9" w14:textId="77777777">
        <w:tc>
          <w:tcPr>
            <w:tcW w:w="2952" w:type="dxa"/>
            <w:shd w:val="clear" w:color="auto" w:fill="auto"/>
          </w:tcPr>
          <w:p w14:paraId="29672FF0" w14:textId="77777777" w:rsidR="002D74E4" w:rsidRPr="002D74E4" w:rsidRDefault="002D74E4" w:rsidP="002D74E4">
            <w:pPr>
              <w:rPr>
                <w:sz w:val="20"/>
                <w:szCs w:val="20"/>
              </w:rPr>
            </w:pPr>
            <w:r w:rsidRPr="002D74E4">
              <w:rPr>
                <w:sz w:val="20"/>
                <w:szCs w:val="20"/>
              </w:rPr>
              <w:t>Motor on Drive Axis</w:t>
            </w:r>
          </w:p>
          <w:p w14:paraId="76A6D783" w14:textId="77777777" w:rsidR="002D74E4" w:rsidRDefault="002D74E4" w:rsidP="00D77E28">
            <w:pPr>
              <w:rPr>
                <w:sz w:val="20"/>
                <w:szCs w:val="20"/>
              </w:rPr>
            </w:pPr>
          </w:p>
        </w:tc>
        <w:tc>
          <w:tcPr>
            <w:tcW w:w="2952" w:type="dxa"/>
            <w:shd w:val="clear" w:color="auto" w:fill="auto"/>
          </w:tcPr>
          <w:p w14:paraId="79A6A7CF" w14:textId="77777777" w:rsidR="002D74E4" w:rsidRPr="002D74E4" w:rsidRDefault="002D74E4" w:rsidP="002D74E4">
            <w:pPr>
              <w:rPr>
                <w:sz w:val="20"/>
                <w:szCs w:val="20"/>
              </w:rPr>
            </w:pPr>
            <w:r w:rsidRPr="002D74E4">
              <w:rPr>
                <w:sz w:val="20"/>
                <w:szCs w:val="20"/>
              </w:rPr>
              <w:t>- Reduced mechanical complexity</w:t>
            </w:r>
          </w:p>
          <w:p w14:paraId="0980ADB5" w14:textId="77777777" w:rsidR="002D74E4" w:rsidRDefault="002D74E4" w:rsidP="00D77E28">
            <w:pPr>
              <w:rPr>
                <w:sz w:val="20"/>
                <w:szCs w:val="20"/>
              </w:rPr>
            </w:pPr>
          </w:p>
        </w:tc>
        <w:tc>
          <w:tcPr>
            <w:tcW w:w="2952" w:type="dxa"/>
            <w:shd w:val="clear" w:color="auto" w:fill="auto"/>
          </w:tcPr>
          <w:p w14:paraId="2894B5D2" w14:textId="77777777" w:rsidR="002D74E4" w:rsidRPr="002D74E4" w:rsidRDefault="002D74E4" w:rsidP="002D74E4">
            <w:pPr>
              <w:rPr>
                <w:sz w:val="20"/>
                <w:szCs w:val="20"/>
              </w:rPr>
            </w:pPr>
            <w:r w:rsidRPr="002D74E4">
              <w:rPr>
                <w:sz w:val="20"/>
                <w:szCs w:val="20"/>
              </w:rPr>
              <w:t>- Forbids continuous pivoting due to wire wrap (unless a slip right it used)</w:t>
            </w:r>
          </w:p>
          <w:p w14:paraId="6C10148D" w14:textId="77777777" w:rsidR="002D74E4" w:rsidRPr="002D74E4" w:rsidRDefault="002D74E4" w:rsidP="002D74E4">
            <w:pPr>
              <w:rPr>
                <w:sz w:val="20"/>
                <w:szCs w:val="20"/>
              </w:rPr>
            </w:pPr>
            <w:r w:rsidRPr="002D74E4">
              <w:rPr>
                <w:sz w:val="20"/>
                <w:szCs w:val="20"/>
              </w:rPr>
              <w:t xml:space="preserve">- Driving wheel directly on motor without proper consideration can yield a bent </w:t>
            </w:r>
            <w:r>
              <w:rPr>
                <w:sz w:val="20"/>
                <w:szCs w:val="20"/>
              </w:rPr>
              <w:t xml:space="preserve">motor </w:t>
            </w:r>
            <w:r w:rsidRPr="002D74E4">
              <w:rPr>
                <w:sz w:val="20"/>
                <w:szCs w:val="20"/>
              </w:rPr>
              <w:t>shaft</w:t>
            </w:r>
          </w:p>
          <w:p w14:paraId="3FF14834" w14:textId="77777777" w:rsidR="002D74E4" w:rsidRDefault="002D74E4" w:rsidP="00D77E28">
            <w:pPr>
              <w:rPr>
                <w:sz w:val="20"/>
                <w:szCs w:val="20"/>
              </w:rPr>
            </w:pPr>
            <w:r w:rsidRPr="002D74E4">
              <w:rPr>
                <w:sz w:val="20"/>
                <w:szCs w:val="20"/>
              </w:rPr>
              <w:t>- Increased wiring complexity to account for the drive motor</w:t>
            </w:r>
          </w:p>
        </w:tc>
      </w:tr>
      <w:tr w:rsidR="002D74E4" w14:paraId="642487A2" w14:textId="77777777">
        <w:tc>
          <w:tcPr>
            <w:tcW w:w="2952" w:type="dxa"/>
            <w:shd w:val="clear" w:color="auto" w:fill="auto"/>
          </w:tcPr>
          <w:p w14:paraId="104F36F9" w14:textId="77777777" w:rsidR="002D74E4" w:rsidRDefault="002D74E4">
            <w:pPr>
              <w:tabs>
                <w:tab w:val="left" w:pos="1891"/>
              </w:tabs>
              <w:rPr>
                <w:sz w:val="20"/>
                <w:szCs w:val="20"/>
              </w:rPr>
            </w:pPr>
            <w:r>
              <w:rPr>
                <w:sz w:val="20"/>
                <w:szCs w:val="20"/>
              </w:rPr>
              <w:t>Swerve Differential</w:t>
            </w:r>
          </w:p>
        </w:tc>
        <w:tc>
          <w:tcPr>
            <w:tcW w:w="2952" w:type="dxa"/>
            <w:shd w:val="clear" w:color="auto" w:fill="auto"/>
          </w:tcPr>
          <w:p w14:paraId="49FC998A" w14:textId="77777777" w:rsidR="002D74E4" w:rsidRPr="002D74E4" w:rsidRDefault="002D74E4" w:rsidP="002D74E4">
            <w:pPr>
              <w:rPr>
                <w:sz w:val="20"/>
                <w:szCs w:val="20"/>
              </w:rPr>
            </w:pPr>
            <w:r w:rsidRPr="002D74E4">
              <w:rPr>
                <w:sz w:val="20"/>
                <w:szCs w:val="20"/>
              </w:rPr>
              <w:t xml:space="preserve">- Reduced wiring </w:t>
            </w:r>
            <w:r>
              <w:rPr>
                <w:sz w:val="20"/>
                <w:szCs w:val="20"/>
              </w:rPr>
              <w:t>complexity</w:t>
            </w:r>
          </w:p>
          <w:p w14:paraId="7A9B2DFA" w14:textId="77777777" w:rsidR="002D74E4" w:rsidRDefault="002D74E4" w:rsidP="00D77E28">
            <w:pPr>
              <w:rPr>
                <w:sz w:val="20"/>
                <w:szCs w:val="20"/>
              </w:rPr>
            </w:pPr>
            <w:r w:rsidRPr="002D74E4">
              <w:rPr>
                <w:sz w:val="20"/>
                <w:szCs w:val="20"/>
              </w:rPr>
              <w:t>- Allows for continuous pivoting</w:t>
            </w:r>
          </w:p>
        </w:tc>
        <w:tc>
          <w:tcPr>
            <w:tcW w:w="2952" w:type="dxa"/>
            <w:shd w:val="clear" w:color="auto" w:fill="auto"/>
          </w:tcPr>
          <w:p w14:paraId="2E3FD0C6" w14:textId="77777777" w:rsidR="002D74E4" w:rsidRPr="002D74E4" w:rsidRDefault="002D74E4" w:rsidP="002D74E4">
            <w:pPr>
              <w:rPr>
                <w:sz w:val="20"/>
                <w:szCs w:val="20"/>
              </w:rPr>
            </w:pPr>
            <w:r w:rsidRPr="002D74E4">
              <w:rPr>
                <w:sz w:val="20"/>
                <w:szCs w:val="20"/>
              </w:rPr>
              <w:t>- Increased mechanical complexity</w:t>
            </w:r>
          </w:p>
          <w:p w14:paraId="613906A2" w14:textId="77777777" w:rsidR="002D74E4" w:rsidRPr="002D74E4" w:rsidRDefault="002D74E4" w:rsidP="002D74E4">
            <w:pPr>
              <w:rPr>
                <w:sz w:val="20"/>
                <w:szCs w:val="20"/>
              </w:rPr>
            </w:pPr>
            <w:r w:rsidRPr="002D74E4">
              <w:rPr>
                <w:sz w:val="20"/>
                <w:szCs w:val="20"/>
              </w:rPr>
              <w:t>- Potential increase in failure rates and maintenance requirements due to increased complexity</w:t>
            </w:r>
          </w:p>
          <w:p w14:paraId="63C0525C" w14:textId="77777777" w:rsidR="002D74E4" w:rsidRDefault="002D74E4" w:rsidP="00D77E28">
            <w:pPr>
              <w:rPr>
                <w:sz w:val="20"/>
                <w:szCs w:val="20"/>
              </w:rPr>
            </w:pPr>
            <w:r w:rsidRPr="002D74E4">
              <w:rPr>
                <w:sz w:val="20"/>
                <w:szCs w:val="20"/>
              </w:rPr>
              <w:t>- Increased computational complexity to account for ratio of motors to wheels</w:t>
            </w:r>
          </w:p>
        </w:tc>
      </w:tr>
    </w:tbl>
    <w:p w14:paraId="6874477D" w14:textId="77777777" w:rsidR="00D77E28" w:rsidRDefault="00D77E28" w:rsidP="00D77E28"/>
    <w:p w14:paraId="4FE766FE" w14:textId="77777777" w:rsidR="002D74E4" w:rsidRDefault="002D74E4" w:rsidP="00D77E28"/>
    <w:p w14:paraId="2854452B" w14:textId="77777777" w:rsidR="00111CE0" w:rsidRDefault="00111CE0" w:rsidP="00BB0BA8">
      <w:pPr>
        <w:pStyle w:val="Heading2"/>
      </w:pPr>
    </w:p>
    <w:p w14:paraId="7B66FD47" w14:textId="0017B3AB" w:rsidR="002D74E4" w:rsidRDefault="004F2B3A" w:rsidP="00BB0BA8">
      <w:pPr>
        <w:pStyle w:val="Heading2"/>
      </w:pPr>
      <w:bookmarkStart w:id="19" w:name="_Toc195537811"/>
      <w:r>
        <w:lastRenderedPageBreak/>
        <w:t>MOTORS AND RADIAL AXIS</w:t>
      </w:r>
      <w:bookmarkEnd w:id="19"/>
    </w:p>
    <w:p w14:paraId="390F9949" w14:textId="77777777" w:rsidR="00E833AE" w:rsidRPr="00E833AE" w:rsidRDefault="00E833AE" w:rsidP="00E833AE"/>
    <w:p w14:paraId="26784F2D" w14:textId="77777777" w:rsidR="00E833AE" w:rsidRPr="00E833AE" w:rsidRDefault="00E833AE" w:rsidP="00E833AE">
      <w:r w:rsidRPr="00E833AE">
        <w:t xml:space="preserve">Both research and professional swerve drive modules agree that added complexity is not needed for the radial axis. Typically, the radial axis moves the primary axial module with either belts, or gears. The research presented in this paper utilizes a belt system to drive the wheels, which simplifies the design and mitigates potential wiring problems. To account for belt slip, the research adds a homing limit switch. In other conditions, you could satisfy this with a gear ratio attached to an absolute encoder, but since absolute encoders are expensive, this is a good compromise. Additionally, integrating this system would increase the physical size of the proposed module, which is not ideal for simplicity. There are designs that chain the radial wheels </w:t>
      </w:r>
      <w:proofErr w:type="gramStart"/>
      <w:r w:rsidRPr="00E833AE">
        <w:t>together</w:t>
      </w:r>
      <w:proofErr w:type="gramEnd"/>
      <w:r w:rsidRPr="00E833AE">
        <w:t xml:space="preserve"> but this contravenes the idea of a swerve drive system and limits mobility [8].</w:t>
      </w:r>
    </w:p>
    <w:p w14:paraId="70823A07" w14:textId="77777777" w:rsidR="00E833AE" w:rsidRDefault="00E833AE" w:rsidP="00E833AE"/>
    <w:p w14:paraId="4EF8FFB9" w14:textId="77777777" w:rsidR="00E833AE" w:rsidRDefault="00E833AE" w:rsidP="00BB0BA8">
      <w:pPr>
        <w:pStyle w:val="Heading2"/>
      </w:pPr>
      <w:bookmarkStart w:id="20" w:name="_Toc195537812"/>
      <w:r>
        <w:t>GEARS VS BELT SYSTEM</w:t>
      </w:r>
      <w:bookmarkEnd w:id="20"/>
    </w:p>
    <w:p w14:paraId="41774CAD" w14:textId="77777777" w:rsidR="00E833AE" w:rsidRDefault="00E833AE" w:rsidP="00E833AE"/>
    <w:p w14:paraId="6559C346" w14:textId="43EE563E" w:rsidR="00E833AE" w:rsidRDefault="00E833AE" w:rsidP="00E833AE">
      <w:r w:rsidRPr="00E833AE">
        <w:t>The research presented in this paper utilizes a belt system to drive the wheels, which simplifies the design and mitigates potential wiring problems. At high speeds or under force conditions adverse to the commanded motion, the belt system can slip. This is not a problem with gears, but gears that meet the size requirement of this outdoor swerve drive spec are unavailable or monetarily prohibitive. The research presented in this paper utilizes a belt system to drive the wheels, which simplifies the design.</w:t>
      </w:r>
    </w:p>
    <w:p w14:paraId="3FA54712" w14:textId="77777777" w:rsidR="00E833AE" w:rsidRPr="00E833AE" w:rsidRDefault="00E833AE" w:rsidP="00E833AE"/>
    <w:p w14:paraId="42A453EE" w14:textId="77777777" w:rsidR="00E833AE" w:rsidRDefault="00E833AE" w:rsidP="00BB0BA8">
      <w:pPr>
        <w:pStyle w:val="Heading2"/>
      </w:pPr>
      <w:bookmarkStart w:id="21" w:name="_Toc195537813"/>
      <w:r>
        <w:t>WHEEL TUNING</w:t>
      </w:r>
      <w:bookmarkEnd w:id="21"/>
    </w:p>
    <w:p w14:paraId="3534BBDC" w14:textId="77777777" w:rsidR="00E833AE" w:rsidRDefault="00E833AE" w:rsidP="00E833AE"/>
    <w:p w14:paraId="4317BE10" w14:textId="77777777" w:rsidR="00E833AE" w:rsidRPr="00E833AE" w:rsidRDefault="00E833AE" w:rsidP="00E833AE">
      <w:r w:rsidRPr="00E833AE">
        <w:t xml:space="preserve">There are three schools of thought for tuning the motors of a swerve drive system: PID tuning, fuzzy logic, or reinforcement learning to tune the control based on a variety of environmental factors. The research presented in this paper utilizes PID tuning, as it is the most common and well-understood method for tuning motors in a swerve drive system. Fuzzy logic is less common, revolving around discrete controls given an input speed [1]. However, this </w:t>
      </w:r>
      <w:proofErr w:type="spellStart"/>
      <w:r w:rsidRPr="00E833AE">
        <w:t>usecase</w:t>
      </w:r>
      <w:proofErr w:type="spellEnd"/>
      <w:r w:rsidRPr="00E833AE">
        <w:t xml:space="preserve"> can be covered through PID tuning, and even better through a discretized PID tuning algorithm (shown later). Reinforcement learning is an emerging field that has the potential to revolutionize the way we tune motors in a swerve drive </w:t>
      </w:r>
      <w:proofErr w:type="gramStart"/>
      <w:r w:rsidRPr="00E833AE">
        <w:t>system, and</w:t>
      </w:r>
      <w:proofErr w:type="gramEnd"/>
      <w:r w:rsidRPr="00E833AE">
        <w:t xml:space="preserve"> is quickly becoming common practice. A great example of this is the use of Issac Sim to train Blue [22], a two-legged Star Wars robot to walk. This is outside the scope of this research, but it is an interesting area of study.</w:t>
      </w:r>
    </w:p>
    <w:p w14:paraId="00E34F2C" w14:textId="77777777" w:rsidR="00E833AE" w:rsidRDefault="00E833AE" w:rsidP="00E833AE"/>
    <w:p w14:paraId="2B60F8EB" w14:textId="77777777" w:rsidR="00E833AE" w:rsidRDefault="00E833AE" w:rsidP="00BB0BA8">
      <w:pPr>
        <w:pStyle w:val="Heading2"/>
      </w:pPr>
      <w:bookmarkStart w:id="22" w:name="_Toc195537814"/>
      <w:r>
        <w:t>CONTROL SYSTEMS</w:t>
      </w:r>
      <w:bookmarkEnd w:id="22"/>
    </w:p>
    <w:p w14:paraId="423A101C" w14:textId="77777777" w:rsidR="00E833AE" w:rsidRDefault="00E833AE" w:rsidP="00E833AE"/>
    <w:p w14:paraId="4888E51D" w14:textId="77777777" w:rsidR="00E833AE" w:rsidRDefault="00E833AE" w:rsidP="00E833AE">
      <w:r w:rsidRPr="00E833AE">
        <w:t xml:space="preserve">The research presented in this paper utilizes a web app to control the robot, which is a novel approach that is not commonly used in </w:t>
      </w:r>
      <w:proofErr w:type="gramStart"/>
      <w:r w:rsidRPr="00E833AE">
        <w:t>the</w:t>
      </w:r>
      <w:r>
        <w:t xml:space="preserve"> related</w:t>
      </w:r>
      <w:proofErr w:type="gramEnd"/>
      <w:r w:rsidRPr="00E833AE">
        <w:t xml:space="preserve"> literature. Most research uses a joystick or other physical controller to control </w:t>
      </w:r>
      <w:r>
        <w:t>their</w:t>
      </w:r>
      <w:r w:rsidRPr="00E833AE">
        <w:t xml:space="preserve"> robot</w:t>
      </w:r>
      <w:r>
        <w:t>(s)</w:t>
      </w:r>
      <w:r w:rsidRPr="00E833AE">
        <w:t xml:space="preserve"> [7]. The web app allows for greater flexibility and ease of use</w:t>
      </w:r>
      <w:r>
        <w:t xml:space="preserve">, along with </w:t>
      </w:r>
      <w:r w:rsidRPr="00E833AE">
        <w:t>better visualization of the solution set, as it can be accessed from any device with a web browser. This is a significant advantage over traditional controllers, which are often limited to a single device. The web app also allows for greater customization and control over the robot's behavior, as it can be easily modified to suit the user's needs,</w:t>
      </w:r>
      <w:r>
        <w:t xml:space="preserve"> allowing it to grow with research need</w:t>
      </w:r>
      <w:r w:rsidRPr="00E833AE">
        <w:t xml:space="preserve">. </w:t>
      </w:r>
      <w:r>
        <w:t>This is a similar approach to that taken by Foxglove</w:t>
      </w:r>
      <w:r w:rsidR="00030502">
        <w:t xml:space="preserve"> [25]</w:t>
      </w:r>
      <w:r>
        <w:t xml:space="preserve">, an RVIZ alternative that </w:t>
      </w:r>
      <w:proofErr w:type="gramStart"/>
      <w:r>
        <w:t>not is</w:t>
      </w:r>
      <w:proofErr w:type="gramEnd"/>
      <w:r>
        <w:t xml:space="preserve"> confined to single-computer deployment. </w:t>
      </w:r>
      <w:r w:rsidRPr="00E833AE">
        <w:t xml:space="preserve">Additionally, instead of directly controlling the robot, the controller is piped into the control logic through a twist_mux, a </w:t>
      </w:r>
      <w:r w:rsidRPr="00E833AE">
        <w:lastRenderedPageBreak/>
        <w:t>multiplexer that uses priority to determine which command to execute. Without this, there would not be a convenient way to switch between human control and autonomous control</w:t>
      </w:r>
      <w:r>
        <w:t>, beyond a mode handler (common in industry, with an industrial application being the Daimler AP4 chassis)</w:t>
      </w:r>
      <w:r w:rsidR="00030502">
        <w:t xml:space="preserve"> [26].</w:t>
      </w:r>
    </w:p>
    <w:p w14:paraId="46CA7116" w14:textId="77777777" w:rsidR="005B5B6F" w:rsidRDefault="005B5B6F" w:rsidP="00E833AE"/>
    <w:p w14:paraId="5F6133E1" w14:textId="77777777" w:rsidR="005B5B6F" w:rsidRDefault="005B5B6F" w:rsidP="00BB0BA8">
      <w:pPr>
        <w:pStyle w:val="Heading2"/>
      </w:pPr>
      <w:bookmarkStart w:id="23" w:name="_Toc195537815"/>
      <w:r>
        <w:t>3D PRINTING FOR CHASSIS</w:t>
      </w:r>
      <w:bookmarkEnd w:id="23"/>
    </w:p>
    <w:p w14:paraId="19718196" w14:textId="77777777" w:rsidR="00030502" w:rsidRPr="00E833AE" w:rsidRDefault="00030502" w:rsidP="00E833AE"/>
    <w:p w14:paraId="3285049A" w14:textId="77777777" w:rsidR="005B5B6F" w:rsidRPr="005B5B6F" w:rsidRDefault="005B5B6F" w:rsidP="005B5B6F">
      <w:r w:rsidRPr="005B5B6F">
        <w:t xml:space="preserve">This research leans into the 3D printing of parts to reduce the cost of the robot. This is becoming more common in </w:t>
      </w:r>
      <w:proofErr w:type="gramStart"/>
      <w:r w:rsidRPr="005B5B6F">
        <w:t>literature, but</w:t>
      </w:r>
      <w:proofErr w:type="gramEnd"/>
      <w:r w:rsidRPr="005B5B6F">
        <w:t xml:space="preserve"> does not often appear in conversation when the problem set is software driven. However, those who care about software make their own hardware, and thus it was important to develop a reliable mechanical system that would interface cleanly with the software stack. This is a significant advantage over traditional methods, which often rely on expensive and complex hardware. The 3D printed parts used in this research are not only cost-effective, but they are also lightweight and easy to manufacture. </w:t>
      </w:r>
    </w:p>
    <w:p w14:paraId="340E48C2" w14:textId="77777777" w:rsidR="00E833AE" w:rsidRDefault="00E833AE" w:rsidP="00E833AE"/>
    <w:p w14:paraId="230A18E3" w14:textId="77777777" w:rsidR="005B5B6F" w:rsidRDefault="005B5B6F" w:rsidP="00BB0BA8">
      <w:pPr>
        <w:pStyle w:val="Heading2"/>
      </w:pPr>
      <w:bookmarkStart w:id="24" w:name="_Toc195537816"/>
      <w:r>
        <w:t>TURTLEBOT PARALLELS</w:t>
      </w:r>
      <w:bookmarkEnd w:id="24"/>
    </w:p>
    <w:p w14:paraId="55699135" w14:textId="77777777" w:rsidR="005B5B6F" w:rsidRPr="005B5B6F" w:rsidRDefault="005B5B6F" w:rsidP="005B5B6F"/>
    <w:p w14:paraId="4DF488CD" w14:textId="77777777" w:rsidR="005B5B6F" w:rsidRDefault="0024096E" w:rsidP="005B5B6F">
      <w:r w:rsidRPr="0024096E">
        <w:t>The "</w:t>
      </w:r>
      <w:proofErr w:type="spellStart"/>
      <w:r w:rsidRPr="0024096E">
        <w:t>Turtlebot</w:t>
      </w:r>
      <w:proofErr w:type="spellEnd"/>
      <w:r w:rsidRPr="0024096E">
        <w:t>" [14] is a small, affordable robot commonly used in research and education. The latest version, Turtlebot4, uses both a puck lidar and a depth camera for perception. Similarly, this research uses a depth camera and aims to provide a basic framework for building a controller. The robot design presented is a minimal viable product (MVP) of a swerve drive robot, meant as a starting point—not a complete solution—for further development and research, especially in tuning and building such systems.</w:t>
      </w:r>
    </w:p>
    <w:p w14:paraId="3931058D" w14:textId="77777777" w:rsidR="0024096E" w:rsidRDefault="0024096E" w:rsidP="005B5B6F"/>
    <w:p w14:paraId="28AECD56" w14:textId="77777777" w:rsidR="0024096E" w:rsidRDefault="0024096E" w:rsidP="00BB0BA8">
      <w:pPr>
        <w:pStyle w:val="Heading2"/>
      </w:pPr>
      <w:bookmarkStart w:id="25" w:name="_Toc195537817"/>
      <w:r>
        <w:t>SLAM TOOLBOX vs VOXEL MAPPING</w:t>
      </w:r>
      <w:bookmarkEnd w:id="25"/>
    </w:p>
    <w:p w14:paraId="55083149" w14:textId="77777777" w:rsidR="0024096E" w:rsidRDefault="0024096E" w:rsidP="0024096E"/>
    <w:p w14:paraId="36579D94" w14:textId="77777777" w:rsidR="0024096E" w:rsidRPr="0024096E" w:rsidRDefault="0024096E" w:rsidP="0024096E">
      <w:r w:rsidRPr="0024096E">
        <w:t xml:space="preserve">While the Nav2 stack supports voxel grids out of the box [17], the presumed additional processing used to determine and maintain this data with online learning was contrary to the hardware selection and goal of the research, which is intended to be minimal (Raspberry Pi 5). Instead, we relied on a basic perception model which we could tune for the environment to capture the map </w:t>
      </w:r>
      <w:proofErr w:type="gramStart"/>
      <w:r w:rsidRPr="0024096E">
        <w:t>similar to</w:t>
      </w:r>
      <w:proofErr w:type="gramEnd"/>
      <w:r w:rsidRPr="0024096E">
        <w:t xml:space="preserve"> [9][11], passing it to SLAM toolbox [16], and then supply it to Nav2[15]</w:t>
      </w:r>
    </w:p>
    <w:p w14:paraId="5A450B5C" w14:textId="77777777" w:rsidR="0024096E" w:rsidRDefault="0024096E" w:rsidP="0024096E"/>
    <w:p w14:paraId="25D1A509" w14:textId="77777777" w:rsidR="0024096E" w:rsidRPr="0024096E" w:rsidRDefault="0024096E" w:rsidP="0024096E"/>
    <w:p w14:paraId="76B51139" w14:textId="4609F8D0" w:rsidR="0071736F" w:rsidRDefault="006E0A19" w:rsidP="00D77E28">
      <w:pPr>
        <w:pStyle w:val="Heading1"/>
      </w:pPr>
      <w:r>
        <w:br w:type="page"/>
      </w:r>
      <w:bookmarkStart w:id="26" w:name="_Toc195537818"/>
      <w:r w:rsidR="009E063B">
        <w:lastRenderedPageBreak/>
        <w:t>METHODOLOGY</w:t>
      </w:r>
      <w:bookmarkEnd w:id="26"/>
    </w:p>
    <w:p w14:paraId="1B62B870" w14:textId="77777777" w:rsidR="0024096E" w:rsidRPr="0024096E" w:rsidRDefault="0024096E" w:rsidP="0024096E"/>
    <w:p w14:paraId="354A5690" w14:textId="77777777" w:rsidR="00BB0BA8" w:rsidRDefault="0024096E" w:rsidP="00BB0BA8">
      <w:pPr>
        <w:pStyle w:val="Heading2"/>
        <w:rPr>
          <w:rStyle w:val="Heading2Char"/>
          <w:bCs/>
          <w:i/>
        </w:rPr>
      </w:pPr>
      <w:bookmarkStart w:id="27" w:name="_Toc195537819"/>
      <w:r w:rsidRPr="00BB0BA8">
        <w:rPr>
          <w:rStyle w:val="Heading2Char"/>
          <w:bCs/>
          <w:i/>
        </w:rPr>
        <w:t>INTRODUCTION</w:t>
      </w:r>
      <w:bookmarkEnd w:id="27"/>
    </w:p>
    <w:p w14:paraId="7FE79CCA" w14:textId="77777777" w:rsidR="00BB0BA8" w:rsidRPr="00BB0BA8" w:rsidRDefault="00BB0BA8" w:rsidP="00BB0BA8"/>
    <w:p w14:paraId="7376E059" w14:textId="77777777" w:rsidR="00BB0BA8" w:rsidRDefault="00BB0BA8" w:rsidP="00BB0BA8">
      <w:r w:rsidRPr="00BB0BA8">
        <w:t>This section details the methods and results of the developed swerve drive robot in ROS2, including the development of the robot model, the implementation of the slam_toolbox and Nav2 stack, and the testing of the robot in simulation. The section is divided into several subsections, each detailing a specific aspect of the development process. The process unfolds chronologically as the researcher experienced them. Note that all source code and models are available on the GitHub repository for this project; the link is provided in the appendix. As this work is ongoing, attached to the GitHub link in the appendix is a specific commit hash. This hash corresponds to the time this paper was written and is what you should reference if the repository changes.</w:t>
      </w:r>
    </w:p>
    <w:p w14:paraId="3289B6FC" w14:textId="77777777" w:rsidR="00BB0BA8" w:rsidRDefault="00BB0BA8" w:rsidP="00BB0BA8"/>
    <w:p w14:paraId="683DB6BD" w14:textId="77777777" w:rsidR="00BB0BA8" w:rsidRDefault="00BB0BA8" w:rsidP="00BB0BA8">
      <w:pPr>
        <w:pStyle w:val="Heading2"/>
      </w:pPr>
      <w:bookmarkStart w:id="28" w:name="_Toc195537820"/>
      <w:r>
        <w:t>ADDRESSING THE RESEARCH QUESTIONS</w:t>
      </w:r>
      <w:bookmarkEnd w:id="28"/>
    </w:p>
    <w:p w14:paraId="22985EA8" w14:textId="77777777" w:rsidR="00BB0BA8" w:rsidRPr="00BB0BA8" w:rsidRDefault="00BB0BA8" w:rsidP="00BB0BA8"/>
    <w:p w14:paraId="4A741F62" w14:textId="77777777" w:rsidR="00BB0BA8" w:rsidRPr="00BB0BA8" w:rsidRDefault="00BB0BA8" w:rsidP="00BB0BA8">
      <w:r w:rsidRPr="00BB0BA8">
        <w:t xml:space="preserve">In this section you will find a chronological breakdown of the research questions, and how they were addressed. To permit </w:t>
      </w:r>
      <w:proofErr w:type="gramStart"/>
      <w:r w:rsidRPr="00BB0BA8">
        <w:t>a better</w:t>
      </w:r>
      <w:proofErr w:type="gramEnd"/>
      <w:r w:rsidRPr="00BB0BA8">
        <w:t xml:space="preserve"> organization of how the questions are addressed, the following breakout is consistent with the research questions:</w:t>
      </w:r>
    </w:p>
    <w:p w14:paraId="63E4CFF6" w14:textId="77777777" w:rsidR="00BB0BA8" w:rsidRPr="00BB0BA8" w:rsidRDefault="00BB0BA8" w:rsidP="00BB0BA8"/>
    <w:p w14:paraId="5C0AF6A5" w14:textId="77777777" w:rsidR="00BB0BA8" w:rsidRPr="00BB0BA8" w:rsidRDefault="00BB0BA8" w:rsidP="00BB0BA8">
      <w:pPr>
        <w:rPr>
          <w:i/>
          <w:iCs/>
          <w:u w:val="single"/>
        </w:rPr>
      </w:pPr>
      <w:r w:rsidRPr="00BB0BA8">
        <w:rPr>
          <w:i/>
          <w:iCs/>
          <w:u w:val="single"/>
        </w:rPr>
        <w:t>How can we use ROS2 and Gazebo to simulate and validate our swerve drive robot?</w:t>
      </w:r>
    </w:p>
    <w:p w14:paraId="2BA4EF76" w14:textId="77777777" w:rsidR="00BB0BA8" w:rsidRPr="00BB0BA8" w:rsidRDefault="00BB0BA8" w:rsidP="00BB0BA8">
      <w:pPr>
        <w:ind w:left="720"/>
      </w:pPr>
      <w:r w:rsidRPr="00BB0BA8">
        <w:t>This is covered in the section "Validating the Swerve Drive Robot in Gazebo"</w:t>
      </w:r>
    </w:p>
    <w:p w14:paraId="71833B56" w14:textId="77777777" w:rsidR="00BB0BA8" w:rsidRPr="00BB0BA8" w:rsidRDefault="00BB0BA8" w:rsidP="00BB0BA8">
      <w:pPr>
        <w:rPr>
          <w:i/>
          <w:iCs/>
          <w:u w:val="single"/>
        </w:rPr>
      </w:pPr>
      <w:r w:rsidRPr="00BB0BA8">
        <w:rPr>
          <w:i/>
          <w:iCs/>
          <w:u w:val="single"/>
        </w:rPr>
        <w:t>How can we configure Nav2 for the most computational headroom without increasing error?</w:t>
      </w:r>
    </w:p>
    <w:p w14:paraId="5288384B" w14:textId="77777777" w:rsidR="00BB0BA8" w:rsidRPr="00BB0BA8" w:rsidRDefault="00BB0BA8" w:rsidP="00BB0BA8">
      <w:pPr>
        <w:ind w:left="720"/>
      </w:pPr>
      <w:r w:rsidRPr="00BB0BA8">
        <w:t>This is covered in the section "Validating Deployment on a Raspberry Pi 5: Checking Computational Headroom"</w:t>
      </w:r>
    </w:p>
    <w:p w14:paraId="4EE47E5F" w14:textId="77777777" w:rsidR="00BB0BA8" w:rsidRPr="00BB0BA8" w:rsidRDefault="00BB0BA8" w:rsidP="00BB0BA8">
      <w:pPr>
        <w:rPr>
          <w:i/>
          <w:iCs/>
          <w:u w:val="single"/>
        </w:rPr>
      </w:pPr>
      <w:r w:rsidRPr="00BB0BA8">
        <w:rPr>
          <w:i/>
          <w:iCs/>
          <w:u w:val="single"/>
        </w:rPr>
        <w:t>What perception systems are best suited for swerve drive robots? What are the trade-offs between different perception systems?</w:t>
      </w:r>
    </w:p>
    <w:p w14:paraId="2ED0D648" w14:textId="77777777" w:rsidR="00BB0BA8" w:rsidRPr="00BB0BA8" w:rsidRDefault="00BB0BA8" w:rsidP="00BB0BA8">
      <w:pPr>
        <w:ind w:left="720"/>
      </w:pPr>
      <w:r w:rsidRPr="00BB0BA8">
        <w:t>This is covered in the section "Deploying Nav2 and Slam Toolbox, With Validation"</w:t>
      </w:r>
    </w:p>
    <w:p w14:paraId="1CB964D8" w14:textId="77777777" w:rsidR="00BB0BA8" w:rsidRPr="00BB0BA8" w:rsidRDefault="00BB0BA8" w:rsidP="00BB0BA8">
      <w:pPr>
        <w:rPr>
          <w:i/>
          <w:iCs/>
          <w:u w:val="single"/>
        </w:rPr>
      </w:pPr>
      <w:r w:rsidRPr="00BB0BA8">
        <w:rPr>
          <w:i/>
          <w:iCs/>
          <w:u w:val="single"/>
        </w:rPr>
        <w:t xml:space="preserve">If </w:t>
      </w:r>
      <w:proofErr w:type="gramStart"/>
      <w:r w:rsidRPr="00BB0BA8">
        <w:rPr>
          <w:i/>
          <w:iCs/>
          <w:u w:val="single"/>
        </w:rPr>
        <w:t>its</w:t>
      </w:r>
      <w:proofErr w:type="gramEnd"/>
      <w:r w:rsidRPr="00BB0BA8">
        <w:rPr>
          <w:i/>
          <w:iCs/>
          <w:u w:val="single"/>
        </w:rPr>
        <w:t xml:space="preserve"> measurable </w:t>
      </w:r>
      <w:proofErr w:type="gramStart"/>
      <w:r w:rsidRPr="00BB0BA8">
        <w:rPr>
          <w:i/>
          <w:iCs/>
          <w:u w:val="single"/>
        </w:rPr>
        <w:t>its</w:t>
      </w:r>
      <w:proofErr w:type="gramEnd"/>
      <w:r w:rsidRPr="00BB0BA8">
        <w:rPr>
          <w:i/>
          <w:iCs/>
          <w:u w:val="single"/>
        </w:rPr>
        <w:t xml:space="preserve"> manageable. What are </w:t>
      </w:r>
      <w:proofErr w:type="gramStart"/>
      <w:r w:rsidRPr="00BB0BA8">
        <w:rPr>
          <w:i/>
          <w:iCs/>
          <w:u w:val="single"/>
        </w:rPr>
        <w:t>key</w:t>
      </w:r>
      <w:proofErr w:type="gramEnd"/>
      <w:r w:rsidRPr="00BB0BA8">
        <w:rPr>
          <w:i/>
          <w:iCs/>
          <w:u w:val="single"/>
        </w:rPr>
        <w:t xml:space="preserve"> performance metrics for swerve drive robots?</w:t>
      </w:r>
    </w:p>
    <w:p w14:paraId="0F5E8066" w14:textId="77777777" w:rsidR="00BB0BA8" w:rsidRPr="00BB0BA8" w:rsidRDefault="00BB0BA8" w:rsidP="00BB0BA8">
      <w:pPr>
        <w:ind w:left="720"/>
      </w:pPr>
      <w:r w:rsidRPr="00BB0BA8">
        <w:t>This is covered in the section "Developing a Swerve Drive Module Using a Swerve Differential"</w:t>
      </w:r>
    </w:p>
    <w:p w14:paraId="377078EF" w14:textId="77777777" w:rsidR="00BB0BA8" w:rsidRPr="00BB0BA8" w:rsidRDefault="00BB0BA8" w:rsidP="00BB0BA8"/>
    <w:p w14:paraId="70DC4548" w14:textId="77777777" w:rsidR="00BB0BA8" w:rsidRPr="00BB0BA8" w:rsidRDefault="00BB0BA8" w:rsidP="00BB0BA8">
      <w:pPr>
        <w:pStyle w:val="Heading2"/>
      </w:pPr>
      <w:bookmarkStart w:id="29" w:name="_Toc195537821"/>
      <w:r w:rsidRPr="00BB0BA8">
        <w:t>DEVELOPING A SWERVE DRIVE MODULE USING A SWERVE DIFFERENTIAL</w:t>
      </w:r>
      <w:bookmarkEnd w:id="29"/>
    </w:p>
    <w:p w14:paraId="4D5AE0E7" w14:textId="77777777" w:rsidR="00BB0BA8" w:rsidRDefault="00BB0BA8" w:rsidP="00BB0BA8"/>
    <w:p w14:paraId="3272E09A" w14:textId="77777777" w:rsidR="00BB0BA8" w:rsidRPr="00BB0BA8" w:rsidRDefault="00BB0BA8" w:rsidP="00BB0BA8">
      <w:r w:rsidRPr="00BB0BA8">
        <w:t xml:space="preserve">At the outset of this section, understand that there is a series of robots known as "differential drive" robots. These robots are designed with two wheels, and their motion is derived from a "differential" of the two wheels. This is a common </w:t>
      </w:r>
      <w:proofErr w:type="gramStart"/>
      <w:r w:rsidRPr="00BB0BA8">
        <w:t>design, and</w:t>
      </w:r>
      <w:proofErr w:type="gramEnd"/>
      <w:r w:rsidRPr="00BB0BA8">
        <w:t xml:space="preserve"> is used in many robots today. The swerve drive module I propose operates using a difference, also known as a differential, between two pulleys, relying on the encoders in the motors and a homing limit switch to determine the position of the wheels. The use of the word "differential" in these two cases is problematic, even though its usage is appropriate. As such, when discussing the swerve drive module, I will refer to it as a "swerve differential" to avoid confusion.</w:t>
      </w:r>
    </w:p>
    <w:p w14:paraId="7C1F2FE2" w14:textId="77777777" w:rsidR="00BB0BA8" w:rsidRPr="00BB0BA8" w:rsidRDefault="00BB0BA8" w:rsidP="00BB0BA8"/>
    <w:p w14:paraId="537CFD4B" w14:textId="77777777" w:rsidR="00BB0BA8" w:rsidRDefault="00BB0BA8" w:rsidP="00BB0BA8">
      <w:r w:rsidRPr="00BB0BA8">
        <w:t>This swerve differential allows you to avoid slip rings for motors and encoders on the drive axis, which simplifies the electrical complexity. Introducing this swerve differential does require the use of bevel gears to modify the orientation of the motor shaft to the wheel shaft. See the diagram below for how this is accomplished:</w:t>
      </w:r>
    </w:p>
    <w:p w14:paraId="7D0DFA63" w14:textId="77777777" w:rsidR="00BB0BA8" w:rsidRDefault="00BB0BA8" w:rsidP="00BB0BA8"/>
    <w:p w14:paraId="1C4BA77F" w14:textId="2C289216" w:rsidR="00BB0BA8" w:rsidRDefault="001E20F2" w:rsidP="00BB0BA8">
      <w:pPr>
        <w:keepNext/>
      </w:pPr>
      <w:r>
        <w:rPr>
          <w:noProof/>
        </w:rPr>
        <w:drawing>
          <wp:inline distT="0" distB="0" distL="0" distR="0" wp14:anchorId="281C8CD6" wp14:editId="24C8E5AD">
            <wp:extent cx="5486400" cy="226250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p w14:paraId="1D656C9C" w14:textId="42B94982" w:rsidR="00BB0BA8" w:rsidRDefault="00BB0BA8" w:rsidP="00BB0BA8">
      <w:pPr>
        <w:pStyle w:val="Caption"/>
      </w:pPr>
      <w:bookmarkStart w:id="30" w:name="_Toc195537144"/>
      <w:r>
        <w:t xml:space="preserve">Figure </w:t>
      </w:r>
      <w:fldSimple w:instr=" SEQ Figure \* ROMAN ">
        <w:r w:rsidR="005823BB">
          <w:rPr>
            <w:noProof/>
          </w:rPr>
          <w:t>I</w:t>
        </w:r>
      </w:fldSimple>
      <w:r>
        <w:t>: The swerve drive module</w:t>
      </w:r>
      <w:bookmarkEnd w:id="30"/>
    </w:p>
    <w:p w14:paraId="57045C5C" w14:textId="77777777" w:rsidR="00BB0BA8" w:rsidRDefault="00BB0BA8" w:rsidP="00BB0BA8"/>
    <w:p w14:paraId="5D581E65" w14:textId="77777777" w:rsidR="00AF0C29" w:rsidRPr="00AF0C29" w:rsidRDefault="00AF0C29" w:rsidP="00AF0C29">
      <w:r w:rsidRPr="00AF0C29">
        <w:t xml:space="preserve">In developing this module, we now have an intuition for which solid bodies should operate as a link, and which should operate as a joint. This will be critical as we move into </w:t>
      </w:r>
      <w:proofErr w:type="gramStart"/>
      <w:r w:rsidRPr="00AF0C29">
        <w:t>the URDF</w:t>
      </w:r>
      <w:proofErr w:type="gramEnd"/>
      <w:r w:rsidRPr="00AF0C29">
        <w:t xml:space="preserve"> development.</w:t>
      </w:r>
    </w:p>
    <w:p w14:paraId="1892F4E4" w14:textId="77777777" w:rsidR="00AF0C29" w:rsidRPr="00AF0C29" w:rsidRDefault="00AF0C29" w:rsidP="00AF0C29"/>
    <w:p w14:paraId="58C98D64" w14:textId="77777777" w:rsidR="00AF0C29" w:rsidRPr="00AF0C29" w:rsidRDefault="00AF0C29" w:rsidP="00AF0C29">
      <w:r w:rsidRPr="00AF0C29">
        <w:t xml:space="preserve">It is also important to note what we are "validating" and what the acceptance criteria are. The acceptance criteria for the swerve drive module </w:t>
      </w:r>
      <w:proofErr w:type="gramStart"/>
      <w:r w:rsidRPr="00AF0C29">
        <w:t>is</w:t>
      </w:r>
      <w:proofErr w:type="gramEnd"/>
      <w:r w:rsidRPr="00AF0C29">
        <w:t xml:space="preserve"> as follows:</w:t>
      </w:r>
    </w:p>
    <w:p w14:paraId="474228DE" w14:textId="77777777" w:rsidR="00AF0C29" w:rsidRPr="00AF0C29" w:rsidRDefault="00AF0C29" w:rsidP="00AF0C29">
      <w:pPr>
        <w:numPr>
          <w:ilvl w:val="0"/>
          <w:numId w:val="6"/>
        </w:numPr>
      </w:pPr>
      <w:r w:rsidRPr="00AF0C29">
        <w:t>Keep Raspberry Pi 5 computational headroom in mind, below 70% utilization on a full bench test.</w:t>
      </w:r>
    </w:p>
    <w:p w14:paraId="5026A9EF" w14:textId="77777777" w:rsidR="00AF0C29" w:rsidRPr="00AF0C29" w:rsidRDefault="00AF0C29" w:rsidP="00AF0C29">
      <w:pPr>
        <w:numPr>
          <w:ilvl w:val="0"/>
          <w:numId w:val="6"/>
        </w:numPr>
      </w:pPr>
      <w:r w:rsidRPr="00AF0C29">
        <w:t>The robot must not deviate from its commanded goal pose beyond 0.1 m</w:t>
      </w:r>
    </w:p>
    <w:p w14:paraId="76521521" w14:textId="77777777" w:rsidR="00AF0C29" w:rsidRPr="00AF0C29" w:rsidRDefault="00AF0C29" w:rsidP="00AF0C29">
      <w:pPr>
        <w:numPr>
          <w:ilvl w:val="0"/>
          <w:numId w:val="6"/>
        </w:numPr>
      </w:pPr>
      <w:r w:rsidRPr="00AF0C29">
        <w:t>The robot's control scheme must not move when module error is above 0.1 rads</w:t>
      </w:r>
    </w:p>
    <w:p w14:paraId="460194FD" w14:textId="77777777" w:rsidR="00AF0C29" w:rsidRPr="00AF0C29" w:rsidRDefault="00AF0C29" w:rsidP="00AF0C29">
      <w:pPr>
        <w:numPr>
          <w:ilvl w:val="0"/>
          <w:numId w:val="6"/>
        </w:numPr>
      </w:pPr>
      <w:r w:rsidRPr="00AF0C29">
        <w:t>The less overshoot in a module, the less resultant error/time lost to convergence. Minimize convergence time and oscillations, preferably below two seconds and any oscillations with an amplitude above 0.1 radian deviation from the goal should be seen as non-compliant.</w:t>
      </w:r>
    </w:p>
    <w:p w14:paraId="45BD8D72" w14:textId="77777777" w:rsidR="00BB0BA8" w:rsidRDefault="00BB0BA8" w:rsidP="00BB0BA8"/>
    <w:p w14:paraId="13E81899" w14:textId="77777777" w:rsidR="00AF0C29" w:rsidRDefault="00AF0C29" w:rsidP="00AF0C29">
      <w:pPr>
        <w:pStyle w:val="Heading2"/>
      </w:pPr>
      <w:bookmarkStart w:id="31" w:name="_Toc195537822"/>
      <w:r>
        <w:t>DEPLOYMENT STRATEGY</w:t>
      </w:r>
      <w:bookmarkEnd w:id="31"/>
    </w:p>
    <w:p w14:paraId="4A045250" w14:textId="77777777" w:rsidR="00AF0C29" w:rsidRPr="00AF0C29" w:rsidRDefault="00AF0C29" w:rsidP="00AF0C29"/>
    <w:p w14:paraId="22D6B1C3" w14:textId="77777777" w:rsidR="00AF0C29" w:rsidRDefault="00AF0C29" w:rsidP="00AF0C29">
      <w:r w:rsidRPr="00AF0C29">
        <w:t>The heart of this research revolves around an understanding of both hardware and software, and how to implement a scalable, easy to maintain system. While the former has already been discussed, the deployment strategy for the latter still warrants acknowledgement. ROS is, traditionally, tightly tied to a particular Ubuntu distribution. To simplify the deployment process, the researcher has opted to use Docker containers to deploy the ROS2 system. This allows for a more modular approach, where one container can run all the components</w:t>
      </w:r>
      <w:r>
        <w:t>. Alternatively, one could deploy</w:t>
      </w:r>
      <w:r w:rsidRPr="00AF0C29">
        <w:t xml:space="preserve"> each component of the system in its own container. This research uses a single-container deployment</w:t>
      </w:r>
      <w:r w:rsidR="001E69E1">
        <w:t xml:space="preserve"> approach to reduce multi-container overhead. However, as the totality of the services are broken out into separate launch files, you could run a </w:t>
      </w:r>
      <w:r w:rsidRPr="00AF0C29">
        <w:t>multi</w:t>
      </w:r>
      <w:r w:rsidR="001E69E1">
        <w:t>-container</w:t>
      </w:r>
      <w:r w:rsidRPr="00AF0C29">
        <w:t xml:space="preserve"> deployment with the same built image.</w:t>
      </w:r>
    </w:p>
    <w:p w14:paraId="216E527E" w14:textId="77777777" w:rsidR="001E69E1" w:rsidRPr="00AF0C29" w:rsidRDefault="001E69E1" w:rsidP="00AF0C29"/>
    <w:p w14:paraId="4BDCD244" w14:textId="236732D6" w:rsidR="00681CB0" w:rsidRDefault="001E20F2" w:rsidP="00681CB0">
      <w:pPr>
        <w:keepNext/>
      </w:pPr>
      <w:r>
        <w:rPr>
          <w:noProof/>
        </w:rPr>
        <w:lastRenderedPageBreak/>
        <w:drawing>
          <wp:inline distT="0" distB="0" distL="0" distR="0" wp14:anchorId="4B4BC543" wp14:editId="7E85BC20">
            <wp:extent cx="5481955" cy="1919605"/>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955" cy="1919605"/>
                    </a:xfrm>
                    <a:prstGeom prst="rect">
                      <a:avLst/>
                    </a:prstGeom>
                    <a:noFill/>
                    <a:ln>
                      <a:noFill/>
                    </a:ln>
                  </pic:spPr>
                </pic:pic>
              </a:graphicData>
            </a:graphic>
          </wp:inline>
        </w:drawing>
      </w:r>
    </w:p>
    <w:p w14:paraId="205F7EA5" w14:textId="39FE0873" w:rsidR="00AF0C29" w:rsidRPr="00AF0C29" w:rsidRDefault="00681CB0" w:rsidP="00681CB0">
      <w:pPr>
        <w:pStyle w:val="Caption"/>
        <w:rPr>
          <w:b w:val="0"/>
          <w:bCs w:val="0"/>
        </w:rPr>
      </w:pPr>
      <w:bookmarkStart w:id="32" w:name="_Toc195537145"/>
      <w:r>
        <w:t xml:space="preserve">Figure </w:t>
      </w:r>
      <w:fldSimple w:instr=" SEQ Figure \* ROMAN ">
        <w:r w:rsidR="005823BB">
          <w:rPr>
            <w:noProof/>
          </w:rPr>
          <w:t>II</w:t>
        </w:r>
      </w:fldSimple>
      <w:r>
        <w:t>: Container Implementation</w:t>
      </w:r>
      <w:bookmarkEnd w:id="32"/>
    </w:p>
    <w:p w14:paraId="0A8A55BD" w14:textId="77777777" w:rsidR="00BB0BA8" w:rsidRDefault="00BB0BA8" w:rsidP="00BB0BA8"/>
    <w:p w14:paraId="6885374A" w14:textId="77777777" w:rsidR="00681CB0" w:rsidRPr="00681CB0" w:rsidRDefault="00681CB0" w:rsidP="00681CB0">
      <w:r w:rsidRPr="00681CB0">
        <w:t xml:space="preserve">Butler Lampson, one of the first scientists to envision the modern personal computer in 1972 once said that "All problems in computer science can be solved by another level of indirection" [19]. However, it is the belief of this researcher that humans </w:t>
      </w:r>
      <w:proofErr w:type="spellStart"/>
      <w:r w:rsidRPr="00681CB0">
        <w:t>opperate</w:t>
      </w:r>
      <w:proofErr w:type="spellEnd"/>
      <w:r w:rsidRPr="00681CB0">
        <w:t xml:space="preserve"> along the inverse of this principle, where many layers of indirection result in confusion. As such, while there are other tools better adapted to generate launch files for robot descriptions (in this case the generated URDF) for specifically ROS2, adding another tooling into the production process is </w:t>
      </w:r>
      <w:proofErr w:type="spellStart"/>
      <w:r w:rsidRPr="00681CB0">
        <w:t>unneccsary</w:t>
      </w:r>
      <w:proofErr w:type="spellEnd"/>
      <w:r w:rsidRPr="00681CB0">
        <w:t xml:space="preserve">. We will instead directly leverage a Solidworks plugin [18] that generates a URDF given that you provide it with which solid bodies make up a link, and which reference frames define that joint's motion. More on the importance of proper link and joint structures will be provided later in the paper. By electing to use the plugin, we keep all our frame definitions and axis in one </w:t>
      </w:r>
      <w:proofErr w:type="gramStart"/>
      <w:r w:rsidRPr="00681CB0">
        <w:t>place, and</w:t>
      </w:r>
      <w:proofErr w:type="gramEnd"/>
      <w:r w:rsidRPr="00681CB0">
        <w:t xml:space="preserve"> allows us to leverage the existing tooling for ROS2. The model was developed with the following considerations in mind:</w:t>
      </w:r>
    </w:p>
    <w:p w14:paraId="59A6F10A" w14:textId="77777777" w:rsidR="00681CB0" w:rsidRPr="00681CB0" w:rsidRDefault="00681CB0" w:rsidP="00681CB0"/>
    <w:p w14:paraId="747A00B2" w14:textId="77777777" w:rsidR="00681CB0" w:rsidRPr="00681CB0" w:rsidRDefault="00681CB0" w:rsidP="00681CB0">
      <w:r w:rsidRPr="00681CB0">
        <w:t>- The frames of the robot must have the following hierarchy, based on Nav2 requirements:</w:t>
      </w:r>
    </w:p>
    <w:p w14:paraId="0779945E" w14:textId="77777777" w:rsidR="00681CB0" w:rsidRPr="00681CB0" w:rsidRDefault="00681CB0" w:rsidP="00681CB0">
      <w:r w:rsidRPr="00681CB0">
        <w:t xml:space="preserve">    - </w:t>
      </w:r>
      <w:proofErr w:type="spellStart"/>
      <w:r w:rsidRPr="00681CB0">
        <w:t>base_frame</w:t>
      </w:r>
      <w:proofErr w:type="spellEnd"/>
    </w:p>
    <w:p w14:paraId="5E3D9C9C" w14:textId="77777777" w:rsidR="00681CB0" w:rsidRPr="00681CB0" w:rsidRDefault="00681CB0" w:rsidP="00681CB0">
      <w:r w:rsidRPr="00681CB0">
        <w:t xml:space="preserve">        - </w:t>
      </w:r>
      <w:proofErr w:type="spellStart"/>
      <w:r w:rsidRPr="00681CB0">
        <w:t>base_link</w:t>
      </w:r>
      <w:proofErr w:type="spellEnd"/>
    </w:p>
    <w:p w14:paraId="7CADEAEE" w14:textId="77777777" w:rsidR="00681CB0" w:rsidRPr="00681CB0" w:rsidRDefault="00681CB0" w:rsidP="00681CB0">
      <w:r w:rsidRPr="00681CB0">
        <w:t xml:space="preserve">            - </w:t>
      </w:r>
      <w:proofErr w:type="spellStart"/>
      <w:r w:rsidRPr="00681CB0">
        <w:t>WheelPivotA</w:t>
      </w:r>
      <w:proofErr w:type="spellEnd"/>
    </w:p>
    <w:p w14:paraId="371A99A2" w14:textId="77777777" w:rsidR="00681CB0" w:rsidRPr="00681CB0" w:rsidRDefault="00681CB0" w:rsidP="00681CB0">
      <w:r w:rsidRPr="00681CB0">
        <w:t xml:space="preserve">                - </w:t>
      </w:r>
      <w:proofErr w:type="spellStart"/>
      <w:r w:rsidRPr="00681CB0">
        <w:t>WheelDriveA</w:t>
      </w:r>
      <w:proofErr w:type="spellEnd"/>
    </w:p>
    <w:p w14:paraId="1284A85B" w14:textId="77777777" w:rsidR="00681CB0" w:rsidRPr="00681CB0" w:rsidRDefault="00681CB0" w:rsidP="00681CB0">
      <w:r w:rsidRPr="00681CB0">
        <w:t xml:space="preserve">            - </w:t>
      </w:r>
      <w:proofErr w:type="spellStart"/>
      <w:r w:rsidRPr="00681CB0">
        <w:t>WheelPivotB</w:t>
      </w:r>
      <w:proofErr w:type="spellEnd"/>
    </w:p>
    <w:p w14:paraId="063B6FFF" w14:textId="77777777" w:rsidR="00681CB0" w:rsidRPr="00681CB0" w:rsidRDefault="00681CB0" w:rsidP="00681CB0">
      <w:r w:rsidRPr="00681CB0">
        <w:t xml:space="preserve">                - </w:t>
      </w:r>
      <w:proofErr w:type="spellStart"/>
      <w:r w:rsidRPr="00681CB0">
        <w:t>WheelDriveB</w:t>
      </w:r>
      <w:proofErr w:type="spellEnd"/>
    </w:p>
    <w:p w14:paraId="3144414F" w14:textId="77777777" w:rsidR="00681CB0" w:rsidRPr="00681CB0" w:rsidRDefault="00681CB0" w:rsidP="00681CB0">
      <w:r w:rsidRPr="00681CB0">
        <w:t xml:space="preserve">            - </w:t>
      </w:r>
      <w:proofErr w:type="spellStart"/>
      <w:r w:rsidRPr="00681CB0">
        <w:t>WheelPivotC</w:t>
      </w:r>
      <w:proofErr w:type="spellEnd"/>
    </w:p>
    <w:p w14:paraId="228A4BF8" w14:textId="77777777" w:rsidR="00681CB0" w:rsidRPr="00681CB0" w:rsidRDefault="00681CB0" w:rsidP="00681CB0">
      <w:r w:rsidRPr="00681CB0">
        <w:t xml:space="preserve">                - </w:t>
      </w:r>
      <w:proofErr w:type="spellStart"/>
      <w:r w:rsidRPr="00681CB0">
        <w:t>WheelDriveC</w:t>
      </w:r>
      <w:proofErr w:type="spellEnd"/>
    </w:p>
    <w:p w14:paraId="2E911B86" w14:textId="77777777" w:rsidR="00681CB0" w:rsidRPr="00681CB0" w:rsidRDefault="00681CB0" w:rsidP="00681CB0">
      <w:r w:rsidRPr="00681CB0">
        <w:t xml:space="preserve">            - </w:t>
      </w:r>
      <w:proofErr w:type="spellStart"/>
      <w:r w:rsidRPr="00681CB0">
        <w:t>WheelPivotD</w:t>
      </w:r>
      <w:proofErr w:type="spellEnd"/>
    </w:p>
    <w:p w14:paraId="0FD9A086" w14:textId="77777777" w:rsidR="00681CB0" w:rsidRPr="00681CB0" w:rsidRDefault="00681CB0" w:rsidP="00681CB0">
      <w:r w:rsidRPr="00681CB0">
        <w:t xml:space="preserve">                - </w:t>
      </w:r>
      <w:proofErr w:type="spellStart"/>
      <w:r w:rsidRPr="00681CB0">
        <w:t>WheelDriveD</w:t>
      </w:r>
      <w:proofErr w:type="spellEnd"/>
    </w:p>
    <w:p w14:paraId="2AEFFB0A" w14:textId="77777777" w:rsidR="00681CB0" w:rsidRPr="00681CB0" w:rsidRDefault="00681CB0" w:rsidP="00681CB0">
      <w:r w:rsidRPr="00681CB0">
        <w:t xml:space="preserve">            - </w:t>
      </w:r>
      <w:proofErr w:type="spellStart"/>
      <w:r w:rsidRPr="00681CB0">
        <w:t>camera_pivot</w:t>
      </w:r>
      <w:proofErr w:type="spellEnd"/>
    </w:p>
    <w:p w14:paraId="537E779D" w14:textId="77777777" w:rsidR="00681CB0" w:rsidRPr="00681CB0" w:rsidRDefault="00681CB0" w:rsidP="00681CB0">
      <w:r w:rsidRPr="00681CB0">
        <w:t xml:space="preserve">                - </w:t>
      </w:r>
      <w:proofErr w:type="spellStart"/>
      <w:r w:rsidRPr="00681CB0">
        <w:t>camera_link</w:t>
      </w:r>
      <w:proofErr w:type="spellEnd"/>
    </w:p>
    <w:p w14:paraId="35BF98BA" w14:textId="77777777" w:rsidR="00681CB0" w:rsidRPr="00681CB0" w:rsidRDefault="00681CB0" w:rsidP="00681CB0">
      <w:r w:rsidRPr="00681CB0">
        <w:t>            - IMU Link</w:t>
      </w:r>
    </w:p>
    <w:p w14:paraId="1252F77B" w14:textId="410EA421" w:rsidR="00681CB0" w:rsidRPr="00681CB0" w:rsidRDefault="00681CB0" w:rsidP="00681CB0">
      <w:r w:rsidRPr="00681CB0">
        <w:t xml:space="preserve">- The X Axis is the most crucial axis to </w:t>
      </w:r>
      <w:proofErr w:type="gramStart"/>
      <w:r w:rsidRPr="00681CB0">
        <w:t>align:</w:t>
      </w:r>
      <w:proofErr w:type="gramEnd"/>
      <w:r w:rsidRPr="00681CB0">
        <w:t xml:space="preserve"> for Nav2, </w:t>
      </w:r>
      <w:r w:rsidRPr="00681CB0">
        <w:rPr>
          <w:b/>
          <w:bCs/>
        </w:rPr>
        <w:t xml:space="preserve">the X axis of the </w:t>
      </w:r>
      <w:proofErr w:type="spellStart"/>
      <w:r w:rsidRPr="00681CB0">
        <w:rPr>
          <w:b/>
          <w:bCs/>
        </w:rPr>
        <w:t>base_link</w:t>
      </w:r>
      <w:proofErr w:type="spellEnd"/>
      <w:r w:rsidRPr="00681CB0">
        <w:rPr>
          <w:b/>
          <w:bCs/>
        </w:rPr>
        <w:t xml:space="preserve"> must be aligned with the forward motion of the robot</w:t>
      </w:r>
      <w:r w:rsidRPr="00681CB0">
        <w:t>. This is the default for the URDF exporter, so it is important to ensure that the model is aligned with the X axis in Solidworks.</w:t>
      </w:r>
    </w:p>
    <w:p w14:paraId="13ECF058" w14:textId="22CDDA25" w:rsidR="00681CB0" w:rsidRPr="00681CB0" w:rsidRDefault="00681CB0" w:rsidP="00681CB0">
      <w:r w:rsidRPr="00681CB0">
        <w:t>- For the pivots to function appropriately, the pivot axis must be aligned on their Z axis.</w:t>
      </w:r>
      <w:r>
        <w:t xml:space="preserve"> </w:t>
      </w:r>
      <w:r w:rsidRPr="00681CB0">
        <w:t>Otherwise, you risk improper or lopsided movement of the modules</w:t>
      </w:r>
    </w:p>
    <w:p w14:paraId="03CD1E77" w14:textId="6F61B5E9" w:rsidR="00681CB0" w:rsidRPr="00681CB0" w:rsidRDefault="00681CB0" w:rsidP="00681CB0">
      <w:r w:rsidRPr="00681CB0">
        <w:t xml:space="preserve">- The robot must have a means of perception, such that it can navigate the world. This is accomplished using a camera and IMU. The camera is mounted on a pivot, which allows it to </w:t>
      </w:r>
      <w:r w:rsidRPr="00681CB0">
        <w:lastRenderedPageBreak/>
        <w:t xml:space="preserve">rotate and look in any direction. The IMU is mounted on the </w:t>
      </w:r>
      <w:proofErr w:type="spellStart"/>
      <w:r w:rsidRPr="00681CB0">
        <w:t>base_link</w:t>
      </w:r>
      <w:proofErr w:type="spellEnd"/>
      <w:r w:rsidRPr="00681CB0">
        <w:t xml:space="preserve"> and provides data on the robot's orientation and acceleration. It is important to note that the physical bodies of the sensors are available at this stage, but the sensor definitions that Gazebo leverages are added later in the process.</w:t>
      </w:r>
    </w:p>
    <w:p w14:paraId="6F165B13" w14:textId="77777777" w:rsidR="00681CB0" w:rsidRPr="00681CB0" w:rsidRDefault="00681CB0" w:rsidP="00681CB0"/>
    <w:p w14:paraId="47B0C94F" w14:textId="086A1FCF" w:rsidR="00681CB0" w:rsidRDefault="00681CB0" w:rsidP="00681CB0">
      <w:r w:rsidRPr="00681CB0">
        <w:t xml:space="preserve">When developing the model, the best approach is </w:t>
      </w:r>
      <w:r>
        <w:t>to</w:t>
      </w:r>
      <w:r w:rsidRPr="00681CB0">
        <w:t xml:space="preserve"> design the model</w:t>
      </w:r>
      <w:r>
        <w:t xml:space="preserve"> through repeated modules</w:t>
      </w:r>
      <w:r w:rsidRPr="00681CB0">
        <w:t xml:space="preserve">. Following this, you can proceed with adding points and reference axis. Remember, for the sake of simplified axis, choose a common axis convention. For the sake of this paper, our translational axis is always the X axis, whereas rotational is typically the Y or Z axis. This will make it easier to export to URDF, and easier to debug later. Since this is foundational to the structure of the robot, and changing it will require </w:t>
      </w:r>
      <w:r w:rsidR="003A23FD">
        <w:t>additional work</w:t>
      </w:r>
      <w:r w:rsidRPr="00681CB0">
        <w:t xml:space="preserve">, it is best to get this right the first time. Below is an </w:t>
      </w:r>
      <w:proofErr w:type="gramStart"/>
      <w:r w:rsidRPr="00681CB0">
        <w:t>example</w:t>
      </w:r>
      <w:proofErr w:type="gramEnd"/>
      <w:r w:rsidRPr="00681CB0">
        <w:t xml:space="preserve"> a reference frame used in the model. Note the </w:t>
      </w:r>
      <w:r w:rsidR="003A23FD" w:rsidRPr="00681CB0">
        <w:t>preserved</w:t>
      </w:r>
      <w:r w:rsidRPr="00681CB0">
        <w:t xml:space="preserve"> convention:</w:t>
      </w:r>
    </w:p>
    <w:p w14:paraId="0D9F013D" w14:textId="77777777" w:rsidR="003A23FD" w:rsidRDefault="003A23FD" w:rsidP="00681CB0"/>
    <w:p w14:paraId="72C6F5AB" w14:textId="783298CE" w:rsidR="003A23FD" w:rsidRDefault="001E20F2" w:rsidP="003A23FD">
      <w:pPr>
        <w:keepNext/>
      </w:pPr>
      <w:r>
        <w:rPr>
          <w:noProof/>
        </w:rPr>
        <w:drawing>
          <wp:inline distT="0" distB="0" distL="0" distR="0" wp14:anchorId="43FE91D1" wp14:editId="49AFCC04">
            <wp:extent cx="4529455" cy="355282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552825"/>
                    </a:xfrm>
                    <a:prstGeom prst="rect">
                      <a:avLst/>
                    </a:prstGeom>
                    <a:noFill/>
                    <a:ln>
                      <a:noFill/>
                    </a:ln>
                  </pic:spPr>
                </pic:pic>
              </a:graphicData>
            </a:graphic>
          </wp:inline>
        </w:drawing>
      </w:r>
    </w:p>
    <w:p w14:paraId="0354113F" w14:textId="5F7D37A7" w:rsidR="003A23FD" w:rsidRDefault="003A23FD" w:rsidP="003A23FD">
      <w:pPr>
        <w:pStyle w:val="Caption"/>
      </w:pPr>
      <w:bookmarkStart w:id="33" w:name="_Toc195537146"/>
      <w:r>
        <w:t xml:space="preserve">Figure </w:t>
      </w:r>
      <w:fldSimple w:instr=" SEQ Figure \* ROMAN ">
        <w:r w:rsidR="005823BB">
          <w:rPr>
            <w:noProof/>
          </w:rPr>
          <w:t>III</w:t>
        </w:r>
      </w:fldSimple>
      <w:r>
        <w:t>: URDF Frames Example</w:t>
      </w:r>
      <w:bookmarkEnd w:id="33"/>
    </w:p>
    <w:p w14:paraId="180D9181" w14:textId="77777777" w:rsidR="003A23FD" w:rsidRDefault="003A23FD" w:rsidP="003A23FD"/>
    <w:p w14:paraId="43605769" w14:textId="0A4A5C1A" w:rsidR="003A23FD" w:rsidRDefault="003A23FD" w:rsidP="003A23FD">
      <w:r w:rsidRPr="003A23FD">
        <w:t xml:space="preserve">Within this example, </w:t>
      </w:r>
      <w:r>
        <w:t>a point was added</w:t>
      </w:r>
      <w:r w:rsidRPr="003A23FD">
        <w:t xml:space="preserve"> where we expected the reference frame to be, then added a reference frame to that point. The Solidworks plugin can do this automatically, but strictly defining your axis was helpful for debugging. Below is a snapshot of the Solidworks Feature Design Tree typically on the </w:t>
      </w:r>
      <w:proofErr w:type="gramStart"/>
      <w:r w:rsidRPr="003A23FD">
        <w:t>left hand</w:t>
      </w:r>
      <w:proofErr w:type="gramEnd"/>
      <w:r w:rsidRPr="003A23FD">
        <w:t xml:space="preserve"> side of the software that shows the reference frames and points:</w:t>
      </w:r>
    </w:p>
    <w:p w14:paraId="0543A157" w14:textId="77777777" w:rsidR="003A23FD" w:rsidRDefault="003A23FD" w:rsidP="003A23FD"/>
    <w:p w14:paraId="5C6992CA" w14:textId="62BAA2FA" w:rsidR="003A23FD" w:rsidRDefault="001E20F2" w:rsidP="003A23FD">
      <w:pPr>
        <w:keepNext/>
      </w:pPr>
      <w:r>
        <w:rPr>
          <w:noProof/>
        </w:rPr>
        <w:drawing>
          <wp:inline distT="0" distB="0" distL="0" distR="0" wp14:anchorId="4B1A25A2" wp14:editId="7E0F6580">
            <wp:extent cx="615070" cy="773349"/>
            <wp:effectExtent l="0" t="0" r="0" b="825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56" cy="780121"/>
                    </a:xfrm>
                    <a:prstGeom prst="rect">
                      <a:avLst/>
                    </a:prstGeom>
                    <a:noFill/>
                    <a:ln>
                      <a:noFill/>
                    </a:ln>
                  </pic:spPr>
                </pic:pic>
              </a:graphicData>
            </a:graphic>
          </wp:inline>
        </w:drawing>
      </w:r>
    </w:p>
    <w:p w14:paraId="75FAB773" w14:textId="765C46E5" w:rsidR="003A23FD" w:rsidRPr="003A23FD" w:rsidRDefault="003A23FD" w:rsidP="003A23FD">
      <w:pPr>
        <w:pStyle w:val="Caption"/>
      </w:pPr>
      <w:bookmarkStart w:id="34" w:name="_Toc195537147"/>
      <w:r>
        <w:t xml:space="preserve">Figure </w:t>
      </w:r>
      <w:fldSimple w:instr=" SEQ Figure \* ROMAN ">
        <w:r w:rsidR="005823BB">
          <w:rPr>
            <w:noProof/>
          </w:rPr>
          <w:t>IV</w:t>
        </w:r>
      </w:fldSimple>
      <w:r>
        <w:t>: An example of the Solidworks timeline</w:t>
      </w:r>
      <w:bookmarkEnd w:id="34"/>
    </w:p>
    <w:p w14:paraId="4C5B9F61" w14:textId="77777777" w:rsidR="003A23FD" w:rsidRPr="00681CB0" w:rsidRDefault="003A23FD" w:rsidP="003A23FD"/>
    <w:p w14:paraId="06DA2781" w14:textId="77777777" w:rsidR="003A23FD" w:rsidRPr="003A23FD" w:rsidRDefault="003A23FD" w:rsidP="003A23FD">
      <w:r w:rsidRPr="003A23FD">
        <w:t xml:space="preserve">Once </w:t>
      </w:r>
      <w:proofErr w:type="gramStart"/>
      <w:r w:rsidRPr="003A23FD">
        <w:t>there</w:t>
      </w:r>
      <w:proofErr w:type="gramEnd"/>
      <w:r w:rsidRPr="003A23FD">
        <w:t xml:space="preserve"> are defined, you can export </w:t>
      </w:r>
      <w:proofErr w:type="gramStart"/>
      <w:r w:rsidRPr="003A23FD">
        <w:t>the URDF</w:t>
      </w:r>
      <w:proofErr w:type="gramEnd"/>
      <w:r w:rsidRPr="003A23FD">
        <w:t>. This is done by selecting the "Export to URDF" option in the Solidworks plugin. This will generate a URDF file, as well as a set of meshes and textures that are used to render the robot in Gazebo. An example of the export plugin is shown below:</w:t>
      </w:r>
    </w:p>
    <w:p w14:paraId="4065DF36" w14:textId="77777777" w:rsidR="00681CB0" w:rsidRDefault="00681CB0" w:rsidP="00BB0BA8"/>
    <w:p w14:paraId="5C9A0454" w14:textId="3D47F8A7" w:rsidR="00D57E1B" w:rsidRDefault="001E20F2" w:rsidP="00D57E1B">
      <w:pPr>
        <w:keepNext/>
      </w:pPr>
      <w:r>
        <w:rPr>
          <w:noProof/>
        </w:rPr>
        <w:drawing>
          <wp:inline distT="0" distB="0" distL="0" distR="0" wp14:anchorId="430E80F4" wp14:editId="7427FDFE">
            <wp:extent cx="5800725" cy="388175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881755"/>
                    </a:xfrm>
                    <a:prstGeom prst="rect">
                      <a:avLst/>
                    </a:prstGeom>
                    <a:noFill/>
                    <a:ln>
                      <a:noFill/>
                    </a:ln>
                  </pic:spPr>
                </pic:pic>
              </a:graphicData>
            </a:graphic>
          </wp:inline>
        </w:drawing>
      </w:r>
    </w:p>
    <w:p w14:paraId="1383C463" w14:textId="516B5421" w:rsidR="003A23FD" w:rsidRDefault="00D57E1B" w:rsidP="00D57E1B">
      <w:pPr>
        <w:pStyle w:val="Caption"/>
      </w:pPr>
      <w:bookmarkStart w:id="35" w:name="_Toc195537148"/>
      <w:r>
        <w:t xml:space="preserve">Figure </w:t>
      </w:r>
      <w:fldSimple w:instr=" SEQ Figure \* ROMAN ">
        <w:r w:rsidR="005823BB">
          <w:rPr>
            <w:noProof/>
          </w:rPr>
          <w:t>V</w:t>
        </w:r>
      </w:fldSimple>
      <w:r>
        <w:t>: An example of the export window</w:t>
      </w:r>
      <w:bookmarkEnd w:id="35"/>
    </w:p>
    <w:p w14:paraId="3CB14ABB" w14:textId="77777777" w:rsidR="00D57E1B" w:rsidRDefault="00D57E1B" w:rsidP="00D57E1B"/>
    <w:p w14:paraId="4C290CA2" w14:textId="77777777" w:rsidR="00D57E1B" w:rsidRDefault="00D57E1B" w:rsidP="00D57E1B"/>
    <w:p w14:paraId="0AB94A1C" w14:textId="77777777" w:rsidR="00D57E1B" w:rsidRDefault="00D57E1B" w:rsidP="00D57E1B"/>
    <w:p w14:paraId="62499B9C" w14:textId="77777777" w:rsidR="00D57E1B" w:rsidRPr="00D57E1B" w:rsidRDefault="00D57E1B" w:rsidP="00D57E1B"/>
    <w:p w14:paraId="5131A5F8" w14:textId="77777777" w:rsidR="00D57E1B" w:rsidRDefault="00D57E1B" w:rsidP="00D57E1B"/>
    <w:p w14:paraId="6D4E0753" w14:textId="18F7F0A3" w:rsidR="00D57E1B" w:rsidRDefault="00D57E1B" w:rsidP="00D57E1B">
      <w:pPr>
        <w:pStyle w:val="Heading2"/>
      </w:pPr>
      <w:r>
        <w:br w:type="page"/>
      </w:r>
      <w:bookmarkStart w:id="36" w:name="_Toc195537823"/>
      <w:r>
        <w:lastRenderedPageBreak/>
        <w:t>EXPORTING URDF ARTIFACTS</w:t>
      </w:r>
      <w:bookmarkEnd w:id="36"/>
    </w:p>
    <w:p w14:paraId="2060EC30" w14:textId="77777777" w:rsidR="00D57E1B" w:rsidRPr="00D57E1B" w:rsidRDefault="00D57E1B" w:rsidP="00D57E1B"/>
    <w:p w14:paraId="083DCE6A" w14:textId="77777777" w:rsidR="00D57E1B" w:rsidRDefault="00D57E1B" w:rsidP="00D57E1B">
      <w:r w:rsidRPr="00D57E1B">
        <w:t>Upon exporting the URDF, you will find the following file structure:</w:t>
      </w:r>
    </w:p>
    <w:p w14:paraId="7814CEF2" w14:textId="77777777" w:rsidR="00D57E1B" w:rsidRDefault="00D57E1B" w:rsidP="00D57E1B"/>
    <w:p w14:paraId="40C60E80" w14:textId="21499942" w:rsidR="00D57E1B" w:rsidRDefault="001E20F2" w:rsidP="00D57E1B">
      <w:pPr>
        <w:keepNext/>
      </w:pPr>
      <w:r>
        <w:rPr>
          <w:noProof/>
        </w:rPr>
        <w:drawing>
          <wp:inline distT="0" distB="0" distL="0" distR="0" wp14:anchorId="44D46D15" wp14:editId="755A3900">
            <wp:extent cx="5443855" cy="202438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2024380"/>
                    </a:xfrm>
                    <a:prstGeom prst="rect">
                      <a:avLst/>
                    </a:prstGeom>
                    <a:noFill/>
                    <a:ln>
                      <a:noFill/>
                    </a:ln>
                  </pic:spPr>
                </pic:pic>
              </a:graphicData>
            </a:graphic>
          </wp:inline>
        </w:drawing>
      </w:r>
    </w:p>
    <w:p w14:paraId="2297815B" w14:textId="097EFB53" w:rsidR="00D57E1B" w:rsidRDefault="00D57E1B" w:rsidP="00D57E1B">
      <w:pPr>
        <w:pStyle w:val="Caption"/>
      </w:pPr>
      <w:bookmarkStart w:id="37" w:name="_Toc195537149"/>
      <w:r>
        <w:t xml:space="preserve">Figure </w:t>
      </w:r>
      <w:fldSimple w:instr=" SEQ Figure \* ROMAN ">
        <w:r w:rsidR="005823BB">
          <w:rPr>
            <w:noProof/>
          </w:rPr>
          <w:t>VI</w:t>
        </w:r>
      </w:fldSimple>
      <w:r>
        <w:t>: Exported file structure</w:t>
      </w:r>
      <w:bookmarkEnd w:id="37"/>
    </w:p>
    <w:p w14:paraId="4FAC6C09" w14:textId="77777777" w:rsidR="00D57E1B" w:rsidRDefault="00D57E1B" w:rsidP="00D57E1B"/>
    <w:p w14:paraId="4D680304" w14:textId="77777777" w:rsidR="00D57E1B" w:rsidRPr="00D57E1B" w:rsidRDefault="00D57E1B" w:rsidP="00D57E1B">
      <w:r w:rsidRPr="00D57E1B">
        <w:t xml:space="preserve">This structure is consistent with standard description files for ROS1. However, the launch files are not directly compatible with ROS2. This is a </w:t>
      </w:r>
      <w:proofErr w:type="gramStart"/>
      <w:r w:rsidRPr="00D57E1B">
        <w:t>current</w:t>
      </w:r>
      <w:proofErr w:type="gramEnd"/>
      <w:r w:rsidRPr="00D57E1B">
        <w:t xml:space="preserve"> known shortcoming of the export tool. Even so, the work around is simple and will be discussed later in this paper.</w:t>
      </w:r>
    </w:p>
    <w:p w14:paraId="2A48917D" w14:textId="77777777" w:rsidR="00D57E1B" w:rsidRPr="00D57E1B" w:rsidRDefault="00D57E1B" w:rsidP="00D57E1B"/>
    <w:p w14:paraId="7D8A1363" w14:textId="692B7910" w:rsidR="00FE426F" w:rsidRPr="00D57E1B" w:rsidRDefault="00D57E1B" w:rsidP="00D57E1B">
      <w:r w:rsidRPr="00D57E1B">
        <w:t xml:space="preserve">When preparing the URDF, there are a few considerations to make. First and foremost, the key framework you are setting up is a link/joint relationship. Links are coordinated through joints, with links typically having some form of mesh or solid that is rendered. This relationship is seen in </w:t>
      </w:r>
      <w:r w:rsidR="00FE426F">
        <w:t xml:space="preserve">the </w:t>
      </w:r>
      <w:proofErr w:type="spellStart"/>
      <w:r w:rsidR="00FE426F">
        <w:t>urdf</w:t>
      </w:r>
      <w:proofErr w:type="spellEnd"/>
      <w:r w:rsidR="00FE426F">
        <w:t xml:space="preserve"> segment below</w:t>
      </w:r>
      <w:r w:rsidRPr="00D57E1B">
        <w:t>:</w:t>
      </w:r>
    </w:p>
    <w:p w14:paraId="7BFED347" w14:textId="77777777" w:rsidR="00D57E1B" w:rsidRDefault="00D57E1B" w:rsidP="00D57E1B"/>
    <w:p w14:paraId="256D9A61" w14:textId="77777777" w:rsidR="00D57E1B" w:rsidRDefault="00D57E1B" w:rsidP="00D57E1B">
      <w:pPr>
        <w:pStyle w:val="HTMLPreformatted"/>
        <w:shd w:val="clear" w:color="auto" w:fill="FAFAFA"/>
        <w:rPr>
          <w:rFonts w:ascii="Consolas" w:hAnsi="Consolas"/>
          <w:color w:val="383A42"/>
          <w:sz w:val="21"/>
          <w:szCs w:val="21"/>
        </w:rPr>
      </w:pPr>
      <w:r>
        <w:rPr>
          <w:rStyle w:val="hljs-tag"/>
          <w:rFonts w:ascii="Consolas" w:hAnsi="Consolas"/>
          <w:color w:val="383A42"/>
          <w:sz w:val="21"/>
          <w:szCs w:val="21"/>
        </w:rPr>
        <w:t>&lt;</w:t>
      </w:r>
      <w:r>
        <w:rPr>
          <w:rStyle w:val="hljs-name"/>
          <w:rFonts w:ascii="Consolas" w:hAnsi="Consolas"/>
          <w:color w:val="E45649"/>
          <w:sz w:val="21"/>
          <w:szCs w:val="21"/>
        </w:rPr>
        <w:t>link</w:t>
      </w:r>
    </w:p>
    <w:p w14:paraId="78C830C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name</w:t>
      </w:r>
      <w:r>
        <w:rPr>
          <w:rFonts w:ascii="Consolas" w:hAnsi="Consolas"/>
          <w:color w:val="383A42"/>
          <w:sz w:val="21"/>
          <w:szCs w:val="21"/>
        </w:rPr>
        <w:t>=</w:t>
      </w:r>
      <w:r>
        <w:rPr>
          <w:rStyle w:val="hljs-string"/>
          <w:rFonts w:ascii="Consolas" w:hAnsi="Consolas"/>
          <w:color w:val="50A14F"/>
          <w:sz w:val="21"/>
          <w:szCs w:val="21"/>
        </w:rPr>
        <w:t>"</w:t>
      </w:r>
      <w:proofErr w:type="spellStart"/>
      <w:r>
        <w:rPr>
          <w:rStyle w:val="hljs-string"/>
          <w:rFonts w:ascii="Consolas" w:hAnsi="Consolas"/>
          <w:color w:val="50A14F"/>
          <w:sz w:val="21"/>
          <w:szCs w:val="21"/>
        </w:rPr>
        <w:t>CameraVisionLink</w:t>
      </w:r>
      <w:proofErr w:type="spellEnd"/>
      <w:r>
        <w:rPr>
          <w:rStyle w:val="hljs-string"/>
          <w:rFonts w:ascii="Consolas" w:hAnsi="Consolas"/>
          <w:color w:val="50A14F"/>
          <w:sz w:val="21"/>
          <w:szCs w:val="21"/>
        </w:rPr>
        <w:t>"</w:t>
      </w:r>
      <w:r>
        <w:rPr>
          <w:rFonts w:ascii="Consolas" w:hAnsi="Consolas"/>
          <w:color w:val="383A42"/>
          <w:sz w:val="21"/>
          <w:szCs w:val="21"/>
        </w:rPr>
        <w:t>&gt;</w:t>
      </w:r>
    </w:p>
    <w:p w14:paraId="33057088"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inertial</w:t>
      </w:r>
      <w:r>
        <w:rPr>
          <w:rStyle w:val="hljs-tag"/>
          <w:rFonts w:ascii="Consolas" w:hAnsi="Consolas"/>
          <w:color w:val="383A42"/>
          <w:sz w:val="21"/>
          <w:szCs w:val="21"/>
        </w:rPr>
        <w:t>&gt;</w:t>
      </w:r>
    </w:p>
    <w:p w14:paraId="72BAEAA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07C8A299"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xyz</w:t>
      </w:r>
      <w:r>
        <w:rPr>
          <w:rFonts w:ascii="Consolas" w:hAnsi="Consolas"/>
          <w:color w:val="383A42"/>
          <w:sz w:val="21"/>
          <w:szCs w:val="21"/>
        </w:rPr>
        <w:t>=</w:t>
      </w:r>
      <w:r>
        <w:rPr>
          <w:rStyle w:val="hljs-string"/>
          <w:rFonts w:ascii="Consolas" w:hAnsi="Consolas"/>
          <w:color w:val="50A14F"/>
          <w:sz w:val="21"/>
          <w:szCs w:val="21"/>
        </w:rPr>
        <w:t>"-3.83807569059869E-17 -6.77896212537346E-05 -0.000495383252896442"</w:t>
      </w:r>
    </w:p>
    <w:p w14:paraId="3712755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rpy</w:t>
      </w:r>
      <w:proofErr w:type="spellEnd"/>
      <w:r>
        <w:rPr>
          <w:rFonts w:ascii="Consolas" w:hAnsi="Consolas"/>
          <w:color w:val="383A42"/>
          <w:sz w:val="21"/>
          <w:szCs w:val="21"/>
        </w:rPr>
        <w:t>=</w:t>
      </w:r>
      <w:proofErr w:type="gramStart"/>
      <w:r>
        <w:rPr>
          <w:rStyle w:val="hljs-string"/>
          <w:rFonts w:ascii="Consolas" w:hAnsi="Consolas"/>
          <w:color w:val="50A14F"/>
          <w:sz w:val="21"/>
          <w:szCs w:val="21"/>
        </w:rPr>
        <w:t>"0 </w:t>
      </w:r>
      <w:proofErr w:type="gramEnd"/>
      <w:r>
        <w:rPr>
          <w:rStyle w:val="hljs-string"/>
          <w:rFonts w:ascii="Consolas" w:hAnsi="Consolas"/>
          <w:color w:val="50A14F"/>
          <w:sz w:val="21"/>
          <w:szCs w:val="21"/>
        </w:rPr>
        <w:t>0 0"</w:t>
      </w:r>
      <w:r>
        <w:rPr>
          <w:rFonts w:ascii="Consolas" w:hAnsi="Consolas"/>
          <w:color w:val="383A42"/>
          <w:sz w:val="21"/>
          <w:szCs w:val="21"/>
        </w:rPr>
        <w:t> /&gt;</w:t>
      </w:r>
    </w:p>
    <w:p w14:paraId="5A2D49F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mass</w:t>
      </w:r>
    </w:p>
    <w:p w14:paraId="167ACEF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value</w:t>
      </w:r>
      <w:r>
        <w:rPr>
          <w:rFonts w:ascii="Consolas" w:hAnsi="Consolas"/>
          <w:color w:val="383A42"/>
          <w:sz w:val="21"/>
          <w:szCs w:val="21"/>
        </w:rPr>
        <w:t>=</w:t>
      </w:r>
      <w:r>
        <w:rPr>
          <w:rStyle w:val="hljs-string"/>
          <w:rFonts w:ascii="Consolas" w:hAnsi="Consolas"/>
          <w:color w:val="50A14F"/>
          <w:sz w:val="21"/>
          <w:szCs w:val="21"/>
        </w:rPr>
        <w:t>"0.00122306679751053"</w:t>
      </w:r>
      <w:r>
        <w:rPr>
          <w:rFonts w:ascii="Consolas" w:hAnsi="Consolas"/>
          <w:color w:val="383A42"/>
          <w:sz w:val="21"/>
          <w:szCs w:val="21"/>
        </w:rPr>
        <w:t> /&gt;</w:t>
      </w:r>
    </w:p>
    <w:p w14:paraId="00628B7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w:t>
      </w:r>
    </w:p>
    <w:p w14:paraId="5F8DDEE6"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ixx</w:t>
      </w:r>
      <w:proofErr w:type="spellEnd"/>
      <w:r>
        <w:rPr>
          <w:rFonts w:ascii="Consolas" w:hAnsi="Consolas"/>
          <w:color w:val="383A42"/>
          <w:sz w:val="21"/>
          <w:szCs w:val="21"/>
        </w:rPr>
        <w:t>=</w:t>
      </w:r>
      <w:r>
        <w:rPr>
          <w:rStyle w:val="hljs-string"/>
          <w:rFonts w:ascii="Consolas" w:hAnsi="Consolas"/>
          <w:color w:val="50A14F"/>
          <w:sz w:val="21"/>
          <w:szCs w:val="21"/>
        </w:rPr>
        <w:t>"2.45260777746173E-08"</w:t>
      </w:r>
    </w:p>
    <w:p w14:paraId="60AD0900"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ixy</w:t>
      </w:r>
      <w:proofErr w:type="spellEnd"/>
      <w:r>
        <w:rPr>
          <w:rFonts w:ascii="Consolas" w:hAnsi="Consolas"/>
          <w:color w:val="383A42"/>
          <w:sz w:val="21"/>
          <w:szCs w:val="21"/>
        </w:rPr>
        <w:t>=</w:t>
      </w:r>
      <w:r>
        <w:rPr>
          <w:rStyle w:val="hljs-string"/>
          <w:rFonts w:ascii="Consolas" w:hAnsi="Consolas"/>
          <w:color w:val="50A14F"/>
          <w:sz w:val="21"/>
          <w:szCs w:val="21"/>
        </w:rPr>
        <w:t>"1.49835825799552E-22"</w:t>
      </w:r>
    </w:p>
    <w:p w14:paraId="693F3F5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ixz</w:t>
      </w:r>
      <w:proofErr w:type="spellEnd"/>
      <w:r>
        <w:rPr>
          <w:rFonts w:ascii="Consolas" w:hAnsi="Consolas"/>
          <w:color w:val="383A42"/>
          <w:sz w:val="21"/>
          <w:szCs w:val="21"/>
        </w:rPr>
        <w:t>=</w:t>
      </w:r>
      <w:r>
        <w:rPr>
          <w:rStyle w:val="hljs-string"/>
          <w:rFonts w:ascii="Consolas" w:hAnsi="Consolas"/>
          <w:color w:val="50A14F"/>
          <w:sz w:val="21"/>
          <w:szCs w:val="21"/>
        </w:rPr>
        <w:t>"-7.43449114089117E-22"</w:t>
      </w:r>
    </w:p>
    <w:p w14:paraId="3A6E77A7"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iyy</w:t>
      </w:r>
      <w:proofErr w:type="spellEnd"/>
      <w:r>
        <w:rPr>
          <w:rFonts w:ascii="Consolas" w:hAnsi="Consolas"/>
          <w:color w:val="383A42"/>
          <w:sz w:val="21"/>
          <w:szCs w:val="21"/>
        </w:rPr>
        <w:t>=</w:t>
      </w:r>
      <w:r>
        <w:rPr>
          <w:rStyle w:val="hljs-string"/>
          <w:rFonts w:ascii="Consolas" w:hAnsi="Consolas"/>
          <w:color w:val="50A14F"/>
          <w:sz w:val="21"/>
          <w:szCs w:val="21"/>
        </w:rPr>
        <w:t>"6.15023324061756E-07"</w:t>
      </w:r>
    </w:p>
    <w:p w14:paraId="3AF1033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iyz</w:t>
      </w:r>
      <w:proofErr w:type="spellEnd"/>
      <w:r>
        <w:rPr>
          <w:rFonts w:ascii="Consolas" w:hAnsi="Consolas"/>
          <w:color w:val="383A42"/>
          <w:sz w:val="21"/>
          <w:szCs w:val="21"/>
        </w:rPr>
        <w:t>=</w:t>
      </w:r>
      <w:r>
        <w:rPr>
          <w:rStyle w:val="hljs-string"/>
          <w:rFonts w:ascii="Consolas" w:hAnsi="Consolas"/>
          <w:color w:val="50A14F"/>
          <w:sz w:val="21"/>
          <w:szCs w:val="21"/>
        </w:rPr>
        <w:t>"3.26714169017072E-09"</w:t>
      </w:r>
    </w:p>
    <w:p w14:paraId="4B15C5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izz</w:t>
      </w:r>
      <w:proofErr w:type="spellEnd"/>
      <w:r>
        <w:rPr>
          <w:rFonts w:ascii="Consolas" w:hAnsi="Consolas"/>
          <w:color w:val="383A42"/>
          <w:sz w:val="21"/>
          <w:szCs w:val="21"/>
        </w:rPr>
        <w:t>=</w:t>
      </w:r>
      <w:r>
        <w:rPr>
          <w:rStyle w:val="hljs-string"/>
          <w:rFonts w:ascii="Consolas" w:hAnsi="Consolas"/>
          <w:color w:val="50A14F"/>
          <w:sz w:val="21"/>
          <w:szCs w:val="21"/>
        </w:rPr>
        <w:t>"6.38451387870187E-07"</w:t>
      </w:r>
      <w:r>
        <w:rPr>
          <w:rFonts w:ascii="Consolas" w:hAnsi="Consolas"/>
          <w:color w:val="383A42"/>
          <w:sz w:val="21"/>
          <w:szCs w:val="21"/>
        </w:rPr>
        <w:t> /&gt;</w:t>
      </w:r>
    </w:p>
    <w:p w14:paraId="1D521B5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inertial</w:t>
      </w:r>
      <w:r>
        <w:rPr>
          <w:rStyle w:val="hljs-tag"/>
          <w:rFonts w:ascii="Consolas" w:hAnsi="Consolas"/>
          <w:color w:val="383A42"/>
          <w:sz w:val="21"/>
          <w:szCs w:val="21"/>
        </w:rPr>
        <w:t>&gt;</w:t>
      </w:r>
    </w:p>
    <w:p w14:paraId="71F0D37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w:t>
      </w:r>
      <w:r>
        <w:rPr>
          <w:rStyle w:val="hljs-tag"/>
          <w:rFonts w:ascii="Consolas" w:hAnsi="Consolas"/>
          <w:color w:val="383A42"/>
          <w:sz w:val="21"/>
          <w:szCs w:val="21"/>
        </w:rPr>
        <w:t>&gt;</w:t>
      </w:r>
    </w:p>
    <w:p w14:paraId="3EEC7E4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11B536BF"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xyz</w:t>
      </w:r>
      <w:proofErr w:type="spellEnd"/>
      <w:r>
        <w:rPr>
          <w:rFonts w:ascii="Consolas" w:hAnsi="Consolas"/>
          <w:color w:val="383A42"/>
          <w:sz w:val="21"/>
          <w:szCs w:val="21"/>
        </w:rPr>
        <w:t>=</w:t>
      </w:r>
      <w:r>
        <w:rPr>
          <w:rStyle w:val="hljs-string"/>
          <w:rFonts w:ascii="Consolas" w:hAnsi="Consolas"/>
          <w:color w:val="50A14F"/>
          <w:sz w:val="21"/>
          <w:szCs w:val="21"/>
        </w:rPr>
        <w:t>"0 0 0"</w:t>
      </w:r>
    </w:p>
    <w:p w14:paraId="700205C4"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rpy</w:t>
      </w:r>
      <w:proofErr w:type="spellEnd"/>
      <w:r>
        <w:rPr>
          <w:rFonts w:ascii="Consolas" w:hAnsi="Consolas"/>
          <w:color w:val="383A42"/>
          <w:sz w:val="21"/>
          <w:szCs w:val="21"/>
        </w:rPr>
        <w:t>=</w:t>
      </w:r>
      <w:proofErr w:type="gramStart"/>
      <w:r>
        <w:rPr>
          <w:rStyle w:val="hljs-string"/>
          <w:rFonts w:ascii="Consolas" w:hAnsi="Consolas"/>
          <w:color w:val="50A14F"/>
          <w:sz w:val="21"/>
          <w:szCs w:val="21"/>
        </w:rPr>
        <w:t>"0 </w:t>
      </w:r>
      <w:proofErr w:type="gramEnd"/>
      <w:r>
        <w:rPr>
          <w:rStyle w:val="hljs-string"/>
          <w:rFonts w:ascii="Consolas" w:hAnsi="Consolas"/>
          <w:color w:val="50A14F"/>
          <w:sz w:val="21"/>
          <w:szCs w:val="21"/>
        </w:rPr>
        <w:t>0 0"</w:t>
      </w:r>
      <w:r>
        <w:rPr>
          <w:rFonts w:ascii="Consolas" w:hAnsi="Consolas"/>
          <w:color w:val="383A42"/>
          <w:sz w:val="21"/>
          <w:szCs w:val="21"/>
        </w:rPr>
        <w:t> /&gt;</w:t>
      </w:r>
    </w:p>
    <w:p w14:paraId="18A41BE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6ACE3AF6"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mesh</w:t>
      </w:r>
    </w:p>
    <w:p w14:paraId="04B8E05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lastRenderedPageBreak/>
        <w:t>          </w:t>
      </w:r>
      <w:r>
        <w:rPr>
          <w:rStyle w:val="hljs-attr"/>
          <w:rFonts w:ascii="Consolas" w:hAnsi="Consolas"/>
          <w:color w:val="986801"/>
          <w:sz w:val="21"/>
          <w:szCs w:val="21"/>
        </w:rPr>
        <w:t>filename</w:t>
      </w:r>
      <w:r>
        <w:rPr>
          <w:rFonts w:ascii="Consolas" w:hAnsi="Consolas"/>
          <w:color w:val="383A42"/>
          <w:sz w:val="21"/>
          <w:szCs w:val="21"/>
        </w:rPr>
        <w:t>=</w:t>
      </w:r>
      <w:r>
        <w:rPr>
          <w:rStyle w:val="hljs-string"/>
          <w:rFonts w:ascii="Consolas" w:hAnsi="Consolas"/>
          <w:color w:val="50A14F"/>
          <w:sz w:val="21"/>
          <w:szCs w:val="21"/>
        </w:rPr>
        <w:t>"package://hermes_robot_description/meshes/CameraVision.STL"</w:t>
      </w:r>
      <w:r>
        <w:rPr>
          <w:rFonts w:ascii="Consolas" w:hAnsi="Consolas"/>
          <w:color w:val="383A42"/>
          <w:sz w:val="21"/>
          <w:szCs w:val="21"/>
        </w:rPr>
        <w:t> /&gt;</w:t>
      </w:r>
    </w:p>
    <w:p w14:paraId="4383FFF7"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39FF78B4"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material</w:t>
      </w:r>
    </w:p>
    <w:p w14:paraId="18C6604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name</w:t>
      </w:r>
      <w:r>
        <w:rPr>
          <w:rFonts w:ascii="Consolas" w:hAnsi="Consolas"/>
          <w:color w:val="383A42"/>
          <w:sz w:val="21"/>
          <w:szCs w:val="21"/>
        </w:rPr>
        <w:t>=</w:t>
      </w:r>
      <w:r>
        <w:rPr>
          <w:rStyle w:val="hljs-string"/>
          <w:rFonts w:ascii="Consolas" w:hAnsi="Consolas"/>
          <w:color w:val="50A14F"/>
          <w:sz w:val="21"/>
          <w:szCs w:val="21"/>
        </w:rPr>
        <w:t>""</w:t>
      </w:r>
      <w:r>
        <w:rPr>
          <w:rFonts w:ascii="Consolas" w:hAnsi="Consolas"/>
          <w:color w:val="383A42"/>
          <w:sz w:val="21"/>
          <w:szCs w:val="21"/>
        </w:rPr>
        <w:t>&gt;</w:t>
      </w:r>
    </w:p>
    <w:p w14:paraId="0D68DAFE"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color</w:t>
      </w:r>
    </w:p>
    <w:p w14:paraId="0AA5E92A"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rgba</w:t>
      </w:r>
      <w:proofErr w:type="spellEnd"/>
      <w:r>
        <w:rPr>
          <w:rFonts w:ascii="Consolas" w:hAnsi="Consolas"/>
          <w:color w:val="383A42"/>
          <w:sz w:val="21"/>
          <w:szCs w:val="21"/>
        </w:rPr>
        <w:t>=</w:t>
      </w:r>
      <w:r>
        <w:rPr>
          <w:rStyle w:val="hljs-string"/>
          <w:rFonts w:ascii="Consolas" w:hAnsi="Consolas"/>
          <w:color w:val="50A14F"/>
          <w:sz w:val="21"/>
          <w:szCs w:val="21"/>
        </w:rPr>
        <w:t>"0.5 0.5 0.5 1"</w:t>
      </w:r>
      <w:r>
        <w:rPr>
          <w:rFonts w:ascii="Consolas" w:hAnsi="Consolas"/>
          <w:color w:val="383A42"/>
          <w:sz w:val="21"/>
          <w:szCs w:val="21"/>
        </w:rPr>
        <w:t> /&gt; </w:t>
      </w:r>
    </w:p>
    <w:p w14:paraId="19EEAE27"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material</w:t>
      </w:r>
      <w:r>
        <w:rPr>
          <w:rStyle w:val="hljs-tag"/>
          <w:rFonts w:ascii="Consolas" w:hAnsi="Consolas"/>
          <w:color w:val="383A42"/>
          <w:sz w:val="21"/>
          <w:szCs w:val="21"/>
        </w:rPr>
        <w:t>&gt;</w:t>
      </w:r>
    </w:p>
    <w:p w14:paraId="749BC2F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w:t>
      </w:r>
      <w:r>
        <w:rPr>
          <w:rStyle w:val="hljs-tag"/>
          <w:rFonts w:ascii="Consolas" w:hAnsi="Consolas"/>
          <w:color w:val="383A42"/>
          <w:sz w:val="21"/>
          <w:szCs w:val="21"/>
        </w:rPr>
        <w:t>&gt;</w:t>
      </w:r>
    </w:p>
    <w:p w14:paraId="1694664A"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collision</w:t>
      </w:r>
      <w:r>
        <w:rPr>
          <w:rStyle w:val="hljs-tag"/>
          <w:rFonts w:ascii="Consolas" w:hAnsi="Consolas"/>
          <w:color w:val="383A42"/>
          <w:sz w:val="21"/>
          <w:szCs w:val="21"/>
        </w:rPr>
        <w:t>&gt;</w:t>
      </w:r>
    </w:p>
    <w:p w14:paraId="5624DA7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origin</w:t>
      </w:r>
    </w:p>
    <w:p w14:paraId="5EDD8F79"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xyz</w:t>
      </w:r>
      <w:proofErr w:type="spellEnd"/>
      <w:r>
        <w:rPr>
          <w:rFonts w:ascii="Consolas" w:hAnsi="Consolas"/>
          <w:color w:val="383A42"/>
          <w:sz w:val="21"/>
          <w:szCs w:val="21"/>
        </w:rPr>
        <w:t>=</w:t>
      </w:r>
      <w:r>
        <w:rPr>
          <w:rStyle w:val="hljs-string"/>
          <w:rFonts w:ascii="Consolas" w:hAnsi="Consolas"/>
          <w:color w:val="50A14F"/>
          <w:sz w:val="21"/>
          <w:szCs w:val="21"/>
        </w:rPr>
        <w:t>"0 0 0"</w:t>
      </w:r>
    </w:p>
    <w:p w14:paraId="74D5EE0B"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rpy</w:t>
      </w:r>
      <w:proofErr w:type="spellEnd"/>
      <w:r>
        <w:rPr>
          <w:rFonts w:ascii="Consolas" w:hAnsi="Consolas"/>
          <w:color w:val="383A42"/>
          <w:sz w:val="21"/>
          <w:szCs w:val="21"/>
        </w:rPr>
        <w:t>=</w:t>
      </w:r>
      <w:proofErr w:type="gramStart"/>
      <w:r>
        <w:rPr>
          <w:rStyle w:val="hljs-string"/>
          <w:rFonts w:ascii="Consolas" w:hAnsi="Consolas"/>
          <w:color w:val="50A14F"/>
          <w:sz w:val="21"/>
          <w:szCs w:val="21"/>
        </w:rPr>
        <w:t>"0 </w:t>
      </w:r>
      <w:proofErr w:type="gramEnd"/>
      <w:r>
        <w:rPr>
          <w:rStyle w:val="hljs-string"/>
          <w:rFonts w:ascii="Consolas" w:hAnsi="Consolas"/>
          <w:color w:val="50A14F"/>
          <w:sz w:val="21"/>
          <w:szCs w:val="21"/>
        </w:rPr>
        <w:t>0 0"</w:t>
      </w:r>
      <w:r>
        <w:rPr>
          <w:rFonts w:ascii="Consolas" w:hAnsi="Consolas"/>
          <w:color w:val="383A42"/>
          <w:sz w:val="21"/>
          <w:szCs w:val="21"/>
        </w:rPr>
        <w:t> /&gt;</w:t>
      </w:r>
    </w:p>
    <w:p w14:paraId="4E1A1B1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5A8D8423"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mesh</w:t>
      </w:r>
    </w:p>
    <w:p w14:paraId="02132390"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filename</w:t>
      </w:r>
      <w:r>
        <w:rPr>
          <w:rFonts w:ascii="Consolas" w:hAnsi="Consolas"/>
          <w:color w:val="383A42"/>
          <w:sz w:val="21"/>
          <w:szCs w:val="21"/>
        </w:rPr>
        <w:t>=</w:t>
      </w:r>
      <w:r>
        <w:rPr>
          <w:rStyle w:val="hljs-string"/>
          <w:rFonts w:ascii="Consolas" w:hAnsi="Consolas"/>
          <w:color w:val="50A14F"/>
          <w:sz w:val="21"/>
          <w:szCs w:val="21"/>
        </w:rPr>
        <w:t>"package://hermes_robot_description/meshes/CameraVision.STL"</w:t>
      </w:r>
      <w:r>
        <w:rPr>
          <w:rFonts w:ascii="Consolas" w:hAnsi="Consolas"/>
          <w:color w:val="383A42"/>
          <w:sz w:val="21"/>
          <w:szCs w:val="21"/>
        </w:rPr>
        <w:t> /&gt;</w:t>
      </w:r>
    </w:p>
    <w:p w14:paraId="3347ED8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geometry</w:t>
      </w:r>
      <w:r>
        <w:rPr>
          <w:rStyle w:val="hljs-tag"/>
          <w:rFonts w:ascii="Consolas" w:hAnsi="Consolas"/>
          <w:color w:val="383A42"/>
          <w:sz w:val="21"/>
          <w:szCs w:val="21"/>
        </w:rPr>
        <w:t>&gt;</w:t>
      </w:r>
    </w:p>
    <w:p w14:paraId="69713A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collision</w:t>
      </w:r>
      <w:r>
        <w:rPr>
          <w:rStyle w:val="hljs-tag"/>
          <w:rFonts w:ascii="Consolas" w:hAnsi="Consolas"/>
          <w:color w:val="383A42"/>
          <w:sz w:val="21"/>
          <w:szCs w:val="21"/>
        </w:rPr>
        <w:t>&gt;</w:t>
      </w:r>
    </w:p>
    <w:p w14:paraId="37E9AFA0"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link</w:t>
      </w:r>
      <w:r>
        <w:rPr>
          <w:rStyle w:val="hljs-tag"/>
          <w:rFonts w:ascii="Consolas" w:hAnsi="Consolas"/>
          <w:color w:val="383A42"/>
          <w:sz w:val="21"/>
          <w:szCs w:val="21"/>
        </w:rPr>
        <w:t>&gt;</w:t>
      </w:r>
    </w:p>
    <w:p w14:paraId="1B036F35"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gramStart"/>
      <w:r>
        <w:rPr>
          <w:rStyle w:val="hljs-comment"/>
          <w:rFonts w:ascii="Consolas" w:hAnsi="Consolas"/>
          <w:i/>
          <w:iCs/>
          <w:color w:val="A0A1A7"/>
          <w:sz w:val="21"/>
          <w:szCs w:val="21"/>
        </w:rPr>
        <w:t>&lt;!--</w:t>
      </w:r>
      <w:proofErr w:type="gramEnd"/>
      <w:r>
        <w:rPr>
          <w:rStyle w:val="hljs-comment"/>
          <w:rFonts w:ascii="Consolas" w:hAnsi="Consolas"/>
          <w:i/>
          <w:iCs/>
          <w:color w:val="A0A1A7"/>
          <w:sz w:val="21"/>
          <w:szCs w:val="21"/>
        </w:rPr>
        <w:t> Sensors --&gt;</w:t>
      </w:r>
    </w:p>
    <w:p w14:paraId="6DCE152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 </w:t>
      </w:r>
      <w:r>
        <w:rPr>
          <w:rStyle w:val="hljs-attr"/>
          <w:rFonts w:ascii="Consolas" w:hAnsi="Consolas"/>
          <w:color w:val="986801"/>
          <w:sz w:val="21"/>
          <w:szCs w:val="21"/>
        </w:rPr>
        <w:t>reference</w:t>
      </w:r>
      <w:r>
        <w:rPr>
          <w:rStyle w:val="hljs-tag"/>
          <w:rFonts w:ascii="Consolas" w:hAnsi="Consolas"/>
          <w:color w:val="383A42"/>
          <w:sz w:val="21"/>
          <w:szCs w:val="21"/>
        </w:rPr>
        <w:t>=</w:t>
      </w:r>
      <w:r>
        <w:rPr>
          <w:rStyle w:val="hljs-string"/>
          <w:rFonts w:ascii="Consolas" w:hAnsi="Consolas"/>
          <w:color w:val="50A14F"/>
          <w:sz w:val="21"/>
          <w:szCs w:val="21"/>
        </w:rPr>
        <w:t>"</w:t>
      </w:r>
      <w:proofErr w:type="spellStart"/>
      <w:r>
        <w:rPr>
          <w:rStyle w:val="hljs-string"/>
          <w:rFonts w:ascii="Consolas" w:hAnsi="Consolas"/>
          <w:color w:val="50A14F"/>
          <w:sz w:val="21"/>
          <w:szCs w:val="21"/>
        </w:rPr>
        <w:t>Camera_pivot</w:t>
      </w:r>
      <w:proofErr w:type="spellEnd"/>
      <w:r>
        <w:rPr>
          <w:rStyle w:val="hljs-string"/>
          <w:rFonts w:ascii="Consolas" w:hAnsi="Consolas"/>
          <w:color w:val="50A14F"/>
          <w:sz w:val="21"/>
          <w:szCs w:val="21"/>
        </w:rPr>
        <w:t>"</w:t>
      </w:r>
      <w:r>
        <w:rPr>
          <w:rStyle w:val="hljs-tag"/>
          <w:rFonts w:ascii="Consolas" w:hAnsi="Consolas"/>
          <w:color w:val="383A42"/>
          <w:sz w:val="21"/>
          <w:szCs w:val="21"/>
        </w:rPr>
        <w:t>&gt;</w:t>
      </w:r>
    </w:p>
    <w:p w14:paraId="160F3FC9"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 </w:t>
      </w:r>
      <w:r>
        <w:rPr>
          <w:rStyle w:val="hljs-attr"/>
          <w:rFonts w:ascii="Consolas" w:hAnsi="Consolas"/>
          <w:color w:val="986801"/>
          <w:sz w:val="21"/>
          <w:szCs w:val="21"/>
        </w:rPr>
        <w:t>name</w:t>
      </w:r>
      <w:r>
        <w:rPr>
          <w:rStyle w:val="hljs-tag"/>
          <w:rFonts w:ascii="Consolas" w:hAnsi="Consolas"/>
          <w:color w:val="383A42"/>
          <w:sz w:val="21"/>
          <w:szCs w:val="21"/>
        </w:rPr>
        <w:t>=</w:t>
      </w:r>
      <w:r>
        <w:rPr>
          <w:rStyle w:val="hljs-string"/>
          <w:rFonts w:ascii="Consolas" w:hAnsi="Consolas"/>
          <w:color w:val="50A14F"/>
          <w:sz w:val="21"/>
          <w:szCs w:val="21"/>
        </w:rPr>
        <w:t>"camera"</w:t>
      </w:r>
      <w:r>
        <w:rPr>
          <w:rStyle w:val="hljs-tag"/>
          <w:rFonts w:ascii="Consolas" w:hAnsi="Consolas"/>
          <w:color w:val="383A42"/>
          <w:sz w:val="21"/>
          <w:szCs w:val="21"/>
        </w:rPr>
        <w:t> </w:t>
      </w:r>
      <w:r>
        <w:rPr>
          <w:rStyle w:val="hljs-attr"/>
          <w:rFonts w:ascii="Consolas" w:hAnsi="Consolas"/>
          <w:color w:val="986801"/>
          <w:sz w:val="21"/>
          <w:szCs w:val="21"/>
        </w:rPr>
        <w:t>type</w:t>
      </w:r>
      <w:r>
        <w:rPr>
          <w:rStyle w:val="hljs-tag"/>
          <w:rFonts w:ascii="Consolas" w:hAnsi="Consolas"/>
          <w:color w:val="383A42"/>
          <w:sz w:val="21"/>
          <w:szCs w:val="21"/>
        </w:rPr>
        <w:t>=</w:t>
      </w:r>
      <w:r>
        <w:rPr>
          <w:rStyle w:val="hljs-string"/>
          <w:rFonts w:ascii="Consolas" w:hAnsi="Consolas"/>
          <w:color w:val="50A14F"/>
          <w:sz w:val="21"/>
          <w:szCs w:val="21"/>
        </w:rPr>
        <w:t>"camera"</w:t>
      </w:r>
      <w:r>
        <w:rPr>
          <w:rStyle w:val="hljs-tag"/>
          <w:rFonts w:ascii="Consolas" w:hAnsi="Consolas"/>
          <w:color w:val="383A42"/>
          <w:sz w:val="21"/>
          <w:szCs w:val="21"/>
        </w:rPr>
        <w:t>&gt;</w:t>
      </w:r>
    </w:p>
    <w:p w14:paraId="620EACC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r>
        <w:rPr>
          <w:rFonts w:ascii="Consolas" w:hAnsi="Consolas"/>
          <w:color w:val="383A42"/>
          <w:sz w:val="21"/>
          <w:szCs w:val="21"/>
        </w:rPr>
        <w:t>0 0 0 -1.57 1.57 0</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p>
    <w:p w14:paraId="680829C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roofErr w:type="spellStart"/>
      <w:r>
        <w:rPr>
          <w:rFonts w:ascii="Consolas" w:hAnsi="Consolas"/>
          <w:color w:val="383A42"/>
          <w:sz w:val="21"/>
          <w:szCs w:val="21"/>
        </w:rPr>
        <w:t>image_raw</w:t>
      </w:r>
      <w:proofErr w:type="spellEnd"/>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
    <w:p w14:paraId="1C38D546"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always_on</w:t>
      </w:r>
      <w:proofErr w:type="spellEnd"/>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proofErr w:type="spellStart"/>
      <w:r>
        <w:rPr>
          <w:rStyle w:val="hljs-name"/>
          <w:rFonts w:ascii="Consolas" w:hAnsi="Consolas"/>
          <w:color w:val="E45649"/>
          <w:sz w:val="21"/>
          <w:szCs w:val="21"/>
        </w:rPr>
        <w:t>always_on</w:t>
      </w:r>
      <w:proofErr w:type="spellEnd"/>
      <w:r>
        <w:rPr>
          <w:rStyle w:val="hljs-tag"/>
          <w:rFonts w:ascii="Consolas" w:hAnsi="Consolas"/>
          <w:color w:val="383A42"/>
          <w:sz w:val="21"/>
          <w:szCs w:val="21"/>
        </w:rPr>
        <w:t>&gt;</w:t>
      </w:r>
    </w:p>
    <w:p w14:paraId="4B5AA78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update_rate</w:t>
      </w:r>
      <w:proofErr w:type="spellEnd"/>
      <w:r>
        <w:rPr>
          <w:rStyle w:val="hljs-tag"/>
          <w:rFonts w:ascii="Consolas" w:hAnsi="Consolas"/>
          <w:color w:val="383A42"/>
          <w:sz w:val="21"/>
          <w:szCs w:val="21"/>
        </w:rPr>
        <w:t>&gt;</w:t>
      </w:r>
      <w:r>
        <w:rPr>
          <w:rFonts w:ascii="Consolas" w:hAnsi="Consolas"/>
          <w:color w:val="383A42"/>
          <w:sz w:val="21"/>
          <w:szCs w:val="21"/>
        </w:rPr>
        <w:t>10</w:t>
      </w:r>
      <w:r>
        <w:rPr>
          <w:rStyle w:val="hljs-tag"/>
          <w:rFonts w:ascii="Consolas" w:hAnsi="Consolas"/>
          <w:color w:val="383A42"/>
          <w:sz w:val="21"/>
          <w:szCs w:val="21"/>
        </w:rPr>
        <w:t>&lt;/</w:t>
      </w:r>
      <w:proofErr w:type="spellStart"/>
      <w:r>
        <w:rPr>
          <w:rStyle w:val="hljs-name"/>
          <w:rFonts w:ascii="Consolas" w:hAnsi="Consolas"/>
          <w:color w:val="E45649"/>
          <w:sz w:val="21"/>
          <w:szCs w:val="21"/>
        </w:rPr>
        <w:t>update_rate</w:t>
      </w:r>
      <w:proofErr w:type="spellEnd"/>
      <w:r>
        <w:rPr>
          <w:rStyle w:val="hljs-tag"/>
          <w:rFonts w:ascii="Consolas" w:hAnsi="Consolas"/>
          <w:color w:val="383A42"/>
          <w:sz w:val="21"/>
          <w:szCs w:val="21"/>
        </w:rPr>
        <w:t>&gt;</w:t>
      </w:r>
    </w:p>
    <w:p w14:paraId="6FDAFD9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visualize</w:t>
      </w:r>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r>
        <w:rPr>
          <w:rStyle w:val="hljs-name"/>
          <w:rFonts w:ascii="Consolas" w:hAnsi="Consolas"/>
          <w:color w:val="E45649"/>
          <w:sz w:val="21"/>
          <w:szCs w:val="21"/>
        </w:rPr>
        <w:t>visualize</w:t>
      </w:r>
      <w:r>
        <w:rPr>
          <w:rStyle w:val="hljs-tag"/>
          <w:rFonts w:ascii="Consolas" w:hAnsi="Consolas"/>
          <w:color w:val="383A42"/>
          <w:sz w:val="21"/>
          <w:szCs w:val="21"/>
        </w:rPr>
        <w:t>&gt;</w:t>
      </w:r>
    </w:p>
    <w:p w14:paraId="3F3EEE6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6C4DDFE1"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horizontal_fov</w:t>
      </w:r>
      <w:proofErr w:type="spellEnd"/>
      <w:r>
        <w:rPr>
          <w:rStyle w:val="hljs-tag"/>
          <w:rFonts w:ascii="Consolas" w:hAnsi="Consolas"/>
          <w:color w:val="383A42"/>
          <w:sz w:val="21"/>
          <w:szCs w:val="21"/>
        </w:rPr>
        <w:t>&gt;</w:t>
      </w:r>
      <w:r>
        <w:rPr>
          <w:rFonts w:ascii="Consolas" w:hAnsi="Consolas"/>
          <w:color w:val="383A42"/>
          <w:sz w:val="21"/>
          <w:szCs w:val="21"/>
        </w:rPr>
        <w:t>1.047</w:t>
      </w:r>
      <w:r>
        <w:rPr>
          <w:rStyle w:val="hljs-tag"/>
          <w:rFonts w:ascii="Consolas" w:hAnsi="Consolas"/>
          <w:color w:val="383A42"/>
          <w:sz w:val="21"/>
          <w:szCs w:val="21"/>
        </w:rPr>
        <w:t>&lt;/</w:t>
      </w:r>
      <w:proofErr w:type="spellStart"/>
      <w:r>
        <w:rPr>
          <w:rStyle w:val="hljs-name"/>
          <w:rFonts w:ascii="Consolas" w:hAnsi="Consolas"/>
          <w:color w:val="E45649"/>
          <w:sz w:val="21"/>
          <w:szCs w:val="21"/>
        </w:rPr>
        <w:t>horizontal_fov</w:t>
      </w:r>
      <w:proofErr w:type="spellEnd"/>
      <w:r>
        <w:rPr>
          <w:rStyle w:val="hljs-tag"/>
          <w:rFonts w:ascii="Consolas" w:hAnsi="Consolas"/>
          <w:color w:val="383A42"/>
          <w:sz w:val="21"/>
          <w:szCs w:val="21"/>
        </w:rPr>
        <w:t>&gt;</w:t>
      </w:r>
    </w:p>
    <w:p w14:paraId="0292A67D"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4F09C4AE"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r>
        <w:rPr>
          <w:rFonts w:ascii="Consolas" w:hAnsi="Consolas"/>
          <w:color w:val="383A42"/>
          <w:sz w:val="21"/>
          <w:szCs w:val="21"/>
        </w:rPr>
        <w:t>800</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p>
    <w:p w14:paraId="44CB14B0"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r>
        <w:rPr>
          <w:rFonts w:ascii="Consolas" w:hAnsi="Consolas"/>
          <w:color w:val="383A42"/>
          <w:sz w:val="21"/>
          <w:szCs w:val="21"/>
        </w:rPr>
        <w:t>600</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p>
    <w:p w14:paraId="3DE58DBD"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format</w:t>
      </w:r>
      <w:r>
        <w:rPr>
          <w:rStyle w:val="hljs-tag"/>
          <w:rFonts w:ascii="Consolas" w:hAnsi="Consolas"/>
          <w:color w:val="383A42"/>
          <w:sz w:val="21"/>
          <w:szCs w:val="21"/>
        </w:rPr>
        <w:t>&gt;</w:t>
      </w:r>
      <w:r>
        <w:rPr>
          <w:rFonts w:ascii="Consolas" w:hAnsi="Consolas"/>
          <w:color w:val="383A42"/>
          <w:sz w:val="21"/>
          <w:szCs w:val="21"/>
        </w:rPr>
        <w:t>R8G8B8</w:t>
      </w:r>
      <w:r>
        <w:rPr>
          <w:rStyle w:val="hljs-tag"/>
          <w:rFonts w:ascii="Consolas" w:hAnsi="Consolas"/>
          <w:color w:val="383A42"/>
          <w:sz w:val="21"/>
          <w:szCs w:val="21"/>
        </w:rPr>
        <w:t>&lt;/</w:t>
      </w:r>
      <w:r>
        <w:rPr>
          <w:rStyle w:val="hljs-name"/>
          <w:rFonts w:ascii="Consolas" w:hAnsi="Consolas"/>
          <w:color w:val="E45649"/>
          <w:sz w:val="21"/>
          <w:szCs w:val="21"/>
        </w:rPr>
        <w:t>format</w:t>
      </w:r>
      <w:r>
        <w:rPr>
          <w:rStyle w:val="hljs-tag"/>
          <w:rFonts w:ascii="Consolas" w:hAnsi="Consolas"/>
          <w:color w:val="383A42"/>
          <w:sz w:val="21"/>
          <w:szCs w:val="21"/>
        </w:rPr>
        <w:t>&gt;</w:t>
      </w:r>
    </w:p>
    <w:p w14:paraId="2A7B516C"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57EF53D4"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136FE3A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r>
        <w:rPr>
          <w:rFonts w:ascii="Consolas" w:hAnsi="Consolas"/>
          <w:color w:val="383A42"/>
          <w:sz w:val="21"/>
          <w:szCs w:val="21"/>
        </w:rPr>
        <w:t>0.1</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p>
    <w:p w14:paraId="467E40C2"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r>
        <w:rPr>
          <w:rFonts w:ascii="Consolas" w:hAnsi="Consolas"/>
          <w:color w:val="383A42"/>
          <w:sz w:val="21"/>
          <w:szCs w:val="21"/>
        </w:rPr>
        <w:t>100</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p>
    <w:p w14:paraId="7487354E"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0214E195"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761EC87F" w14:textId="77777777" w:rsidR="00D57E1B" w:rsidRDefault="00D57E1B" w:rsidP="00D57E1B">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&gt;</w:t>
      </w:r>
    </w:p>
    <w:p w14:paraId="15FEB943" w14:textId="77777777" w:rsidR="00D57E1B" w:rsidRDefault="00D57E1B" w:rsidP="00D57E1B">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&gt;</w:t>
      </w:r>
    </w:p>
    <w:p w14:paraId="5B5C70C8" w14:textId="77777777" w:rsidR="00D57E1B" w:rsidRDefault="00D57E1B" w:rsidP="00D57E1B"/>
    <w:p w14:paraId="469F3F88" w14:textId="2423614A" w:rsidR="00D57E1B" w:rsidRPr="00D57E1B" w:rsidRDefault="00D57E1B" w:rsidP="00D57E1B"/>
    <w:p w14:paraId="2CA805AD" w14:textId="75B14CED" w:rsidR="007E4923" w:rsidRPr="007E4923" w:rsidRDefault="007E4923" w:rsidP="007E4923">
      <w:r w:rsidRPr="007E4923">
        <w:t xml:space="preserve">Within the </w:t>
      </w:r>
      <w:proofErr w:type="spellStart"/>
      <w:r>
        <w:t>urdf</w:t>
      </w:r>
      <w:proofErr w:type="spellEnd"/>
      <w:r>
        <w:t xml:space="preserve"> model</w:t>
      </w:r>
      <w:r w:rsidRPr="007E4923">
        <w:t>, note that the link and joint, despite being closely related, do not share the same name. This is important, as the URDF will compile incorrectly if the names are the same. The joint and link should operate in a parent/child relationship. Additionally, note that Solidworks has also added the mass and inertia tags. Learned from experience, the Gazebo physics engine is particular about these values being calculated correctly. As was a consequence in simulation, you will find the robot may flip over or behave erratically if you attempt to edit these values manually without considerations being made for the physics engine.</w:t>
      </w:r>
      <w:r>
        <w:t xml:space="preserve"> Finally, note </w:t>
      </w:r>
      <w:r>
        <w:lastRenderedPageBreak/>
        <w:t xml:space="preserve">the use of a Gazebo tag. This usage is discussed later in the paper, but in concept a URDF is intended to be a physical representation of a robot. However, </w:t>
      </w:r>
      <w:r w:rsidR="003E6C68">
        <w:t>for</w:t>
      </w:r>
      <w:r>
        <w:t xml:space="preserve"> the commands to be properly translate between ROS and Gazebo, apart from the actual </w:t>
      </w:r>
      <w:r w:rsidRPr="007E4923">
        <w:rPr>
          <w:i/>
          <w:iCs/>
        </w:rPr>
        <w:t>Gazebo Bridge</w:t>
      </w:r>
      <w:r>
        <w:t xml:space="preserve">, you need to define a corresponding motion plugin for every critical joint.  </w:t>
      </w:r>
    </w:p>
    <w:p w14:paraId="4624786C" w14:textId="77777777" w:rsidR="00D57E1B" w:rsidRPr="00D57E1B" w:rsidRDefault="00D57E1B" w:rsidP="00D57E1B"/>
    <w:p w14:paraId="34DD1555" w14:textId="3EF181DD" w:rsidR="00D57E1B" w:rsidRDefault="003E6C68" w:rsidP="003E6C68">
      <w:pPr>
        <w:pStyle w:val="Heading2"/>
      </w:pPr>
      <w:bookmarkStart w:id="38" w:name="_Toc195537824"/>
      <w:r>
        <w:t>ADAPTING THE URDF FOR GAZEBO</w:t>
      </w:r>
      <w:bookmarkEnd w:id="38"/>
    </w:p>
    <w:p w14:paraId="44DD3962" w14:textId="77777777" w:rsidR="003E6C68" w:rsidRPr="003E6C68" w:rsidRDefault="003E6C68" w:rsidP="003E6C68"/>
    <w:p w14:paraId="7FD87559" w14:textId="77777777" w:rsidR="003E6C68" w:rsidRPr="003E6C68" w:rsidRDefault="003E6C68" w:rsidP="003E6C68">
      <w:r w:rsidRPr="003E6C68">
        <w:t>Despite the above warning, it should be noted that massless links and plugins do not produce a problem for the physics engine when added into the URDF. For keen eyes, you will notice that there is no native way within this export tool to define the necessary Gazebo plugins to allow for the robot to be controlled. The robot will not be able to be controlled without these plugins, nor will you be able to simulate the sensor data.</w:t>
      </w:r>
    </w:p>
    <w:p w14:paraId="2E1AC840" w14:textId="77777777" w:rsidR="003E6C68" w:rsidRPr="003E6C68" w:rsidRDefault="003E6C68" w:rsidP="003E6C68"/>
    <w:p w14:paraId="54810EE6" w14:textId="4FEAE568" w:rsidR="003E6C68" w:rsidRPr="003E6C68" w:rsidRDefault="003E6C68" w:rsidP="003E6C68">
      <w:r w:rsidRPr="003E6C68">
        <w:t xml:space="preserve">As an additional post-processing step, you will need to add your sensors and controllers to the URDF. This is done using </w:t>
      </w:r>
      <w:proofErr w:type="gramStart"/>
      <w:r w:rsidRPr="003E6C68">
        <w:t xml:space="preserve">the </w:t>
      </w:r>
      <w:r>
        <w:t>G</w:t>
      </w:r>
      <w:r w:rsidRPr="003E6C68">
        <w:t>azebo</w:t>
      </w:r>
      <w:proofErr w:type="gramEnd"/>
      <w:r w:rsidRPr="003E6C68">
        <w:t xml:space="preserve"> tags. The following is an example of the camera sensor:</w:t>
      </w:r>
    </w:p>
    <w:p w14:paraId="37E52042" w14:textId="77777777" w:rsidR="003E6C68" w:rsidRDefault="003E6C68" w:rsidP="003E6C68"/>
    <w:p w14:paraId="732B2144" w14:textId="77777777" w:rsidR="003E6C68" w:rsidRDefault="003E6C68" w:rsidP="003E6C68">
      <w:pPr>
        <w:pStyle w:val="HTMLPreformatted"/>
        <w:shd w:val="clear" w:color="auto" w:fill="FAFAFA"/>
        <w:rPr>
          <w:rFonts w:ascii="Consolas" w:hAnsi="Consolas"/>
          <w:color w:val="383A42"/>
          <w:sz w:val="21"/>
          <w:szCs w:val="21"/>
        </w:rPr>
      </w:pPr>
      <w:r>
        <w:rPr>
          <w:rStyle w:val="language-xml"/>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 </w:t>
      </w:r>
      <w:r>
        <w:rPr>
          <w:rStyle w:val="hljs-attr"/>
          <w:rFonts w:ascii="Consolas" w:hAnsi="Consolas"/>
          <w:color w:val="986801"/>
          <w:sz w:val="21"/>
          <w:szCs w:val="21"/>
        </w:rPr>
        <w:t>reference</w:t>
      </w:r>
      <w:r>
        <w:rPr>
          <w:rStyle w:val="hljs-tag"/>
          <w:rFonts w:ascii="Consolas" w:hAnsi="Consolas"/>
          <w:color w:val="383A42"/>
          <w:sz w:val="21"/>
          <w:szCs w:val="21"/>
        </w:rPr>
        <w:t>=</w:t>
      </w:r>
      <w:r>
        <w:rPr>
          <w:rStyle w:val="hljs-string"/>
          <w:rFonts w:ascii="Consolas" w:hAnsi="Consolas"/>
          <w:color w:val="50A14F"/>
          <w:sz w:val="21"/>
          <w:szCs w:val="21"/>
        </w:rPr>
        <w:t>"</w:t>
      </w:r>
      <w:proofErr w:type="spellStart"/>
      <w:r>
        <w:rPr>
          <w:rStyle w:val="hljs-string"/>
          <w:rFonts w:ascii="Consolas" w:hAnsi="Consolas"/>
          <w:color w:val="50A14F"/>
          <w:sz w:val="21"/>
          <w:szCs w:val="21"/>
        </w:rPr>
        <w:t>CameraVision</w:t>
      </w:r>
      <w:proofErr w:type="spellEnd"/>
      <w:r>
        <w:rPr>
          <w:rStyle w:val="hljs-string"/>
          <w:rFonts w:ascii="Consolas" w:hAnsi="Consolas"/>
          <w:color w:val="50A14F"/>
          <w:sz w:val="21"/>
          <w:szCs w:val="21"/>
        </w:rPr>
        <w:t>"</w:t>
      </w:r>
      <w:r>
        <w:rPr>
          <w:rStyle w:val="hljs-tag"/>
          <w:rFonts w:ascii="Consolas" w:hAnsi="Consolas"/>
          <w:color w:val="383A42"/>
          <w:sz w:val="21"/>
          <w:szCs w:val="21"/>
        </w:rPr>
        <w:t>&gt;</w:t>
      </w:r>
    </w:p>
    <w:p w14:paraId="58A8310D"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 </w:t>
      </w:r>
      <w:r>
        <w:rPr>
          <w:rStyle w:val="hljs-attr"/>
          <w:rFonts w:ascii="Consolas" w:hAnsi="Consolas"/>
          <w:color w:val="986801"/>
          <w:sz w:val="21"/>
          <w:szCs w:val="21"/>
        </w:rPr>
        <w:t>name</w:t>
      </w:r>
      <w:r>
        <w:rPr>
          <w:rStyle w:val="hljs-tag"/>
          <w:rFonts w:ascii="Consolas" w:hAnsi="Consolas"/>
          <w:color w:val="383A42"/>
          <w:sz w:val="21"/>
          <w:szCs w:val="21"/>
        </w:rPr>
        <w:t>=</w:t>
      </w:r>
      <w:r>
        <w:rPr>
          <w:rStyle w:val="hljs-string"/>
          <w:rFonts w:ascii="Consolas" w:hAnsi="Consolas"/>
          <w:color w:val="50A14F"/>
          <w:sz w:val="21"/>
          <w:szCs w:val="21"/>
        </w:rPr>
        <w:t>"RealsenseD435"</w:t>
      </w:r>
      <w:r>
        <w:rPr>
          <w:rStyle w:val="hljs-tag"/>
          <w:rFonts w:ascii="Consolas" w:hAnsi="Consolas"/>
          <w:color w:val="383A42"/>
          <w:sz w:val="21"/>
          <w:szCs w:val="21"/>
        </w:rPr>
        <w:t> </w:t>
      </w:r>
      <w:r>
        <w:rPr>
          <w:rStyle w:val="hljs-attr"/>
          <w:rFonts w:ascii="Consolas" w:hAnsi="Consolas"/>
          <w:color w:val="986801"/>
          <w:sz w:val="21"/>
          <w:szCs w:val="21"/>
        </w:rPr>
        <w:t>type</w:t>
      </w:r>
      <w:r>
        <w:rPr>
          <w:rStyle w:val="hljs-tag"/>
          <w:rFonts w:ascii="Consolas" w:hAnsi="Consolas"/>
          <w:color w:val="383A42"/>
          <w:sz w:val="21"/>
          <w:szCs w:val="21"/>
        </w:rPr>
        <w:t>=</w:t>
      </w:r>
      <w:r>
        <w:rPr>
          <w:rStyle w:val="hljs-string"/>
          <w:rFonts w:ascii="Consolas" w:hAnsi="Consolas"/>
          <w:color w:val="50A14F"/>
          <w:sz w:val="21"/>
          <w:szCs w:val="21"/>
        </w:rPr>
        <w:t>"</w:t>
      </w:r>
      <w:proofErr w:type="spellStart"/>
      <w:r>
        <w:rPr>
          <w:rStyle w:val="hljs-string"/>
          <w:rFonts w:ascii="Consolas" w:hAnsi="Consolas"/>
          <w:color w:val="50A14F"/>
          <w:sz w:val="21"/>
          <w:szCs w:val="21"/>
        </w:rPr>
        <w:t>rgbd_camera</w:t>
      </w:r>
      <w:proofErr w:type="spellEnd"/>
      <w:r>
        <w:rPr>
          <w:rStyle w:val="hljs-string"/>
          <w:rFonts w:ascii="Consolas" w:hAnsi="Consolas"/>
          <w:color w:val="50A14F"/>
          <w:sz w:val="21"/>
          <w:szCs w:val="21"/>
        </w:rPr>
        <w:t>"</w:t>
      </w:r>
      <w:r>
        <w:rPr>
          <w:rStyle w:val="hljs-tag"/>
          <w:rFonts w:ascii="Consolas" w:hAnsi="Consolas"/>
          <w:color w:val="383A42"/>
          <w:sz w:val="21"/>
          <w:szCs w:val="21"/>
        </w:rPr>
        <w:t>&gt;</w:t>
      </w:r>
    </w:p>
    <w:p w14:paraId="476EA999"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pose</w:t>
      </w:r>
      <w:proofErr w:type="gramStart"/>
      <w:r>
        <w:rPr>
          <w:rStyle w:val="hljs-tag"/>
          <w:rFonts w:ascii="Consolas" w:hAnsi="Consolas"/>
          <w:color w:val="383A42"/>
          <w:sz w:val="21"/>
          <w:szCs w:val="21"/>
        </w:rPr>
        <w:t>&gt;</w:t>
      </w:r>
      <w:r>
        <w:rPr>
          <w:rFonts w:ascii="Consolas" w:hAnsi="Consolas"/>
          <w:color w:val="383A42"/>
          <w:sz w:val="21"/>
          <w:szCs w:val="21"/>
        </w:rPr>
        <w:t>0 </w:t>
      </w:r>
      <w:proofErr w:type="gramEnd"/>
      <w:r>
        <w:rPr>
          <w:rFonts w:ascii="Consolas" w:hAnsi="Consolas"/>
          <w:color w:val="383A42"/>
          <w:sz w:val="21"/>
          <w:szCs w:val="21"/>
        </w:rPr>
        <w:t>0 0 0 0 0</w:t>
      </w:r>
      <w:r>
        <w:rPr>
          <w:rStyle w:val="hljs-tag"/>
          <w:rFonts w:ascii="Consolas" w:hAnsi="Consolas"/>
          <w:color w:val="383A42"/>
          <w:sz w:val="21"/>
          <w:szCs w:val="21"/>
        </w:rPr>
        <w:t>&lt;/</w:t>
      </w:r>
      <w:r>
        <w:rPr>
          <w:rStyle w:val="hljs-name"/>
          <w:rFonts w:ascii="Consolas" w:hAnsi="Consolas"/>
          <w:color w:val="E45649"/>
          <w:sz w:val="21"/>
          <w:szCs w:val="21"/>
        </w:rPr>
        <w:t>pose</w:t>
      </w:r>
      <w:r>
        <w:rPr>
          <w:rStyle w:val="hljs-tag"/>
          <w:rFonts w:ascii="Consolas" w:hAnsi="Consolas"/>
          <w:color w:val="383A42"/>
          <w:sz w:val="21"/>
          <w:szCs w:val="21"/>
        </w:rPr>
        <w:t>&gt;</w:t>
      </w:r>
    </w:p>
    <w:p w14:paraId="7B6D1F4E"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2456F38A"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horizontal_fov</w:t>
      </w:r>
      <w:proofErr w:type="spellEnd"/>
      <w:r>
        <w:rPr>
          <w:rStyle w:val="hljs-tag"/>
          <w:rFonts w:ascii="Consolas" w:hAnsi="Consolas"/>
          <w:color w:val="383A42"/>
          <w:sz w:val="21"/>
          <w:szCs w:val="21"/>
        </w:rPr>
        <w:t>&gt;</w:t>
      </w:r>
      <w:r>
        <w:rPr>
          <w:rFonts w:ascii="Consolas" w:hAnsi="Consolas"/>
          <w:color w:val="383A42"/>
          <w:sz w:val="21"/>
          <w:szCs w:val="21"/>
        </w:rPr>
        <w:t>1.25</w:t>
      </w:r>
      <w:r>
        <w:rPr>
          <w:rStyle w:val="hljs-tag"/>
          <w:rFonts w:ascii="Consolas" w:hAnsi="Consolas"/>
          <w:color w:val="383A42"/>
          <w:sz w:val="21"/>
          <w:szCs w:val="21"/>
        </w:rPr>
        <w:t>&lt;/</w:t>
      </w:r>
      <w:proofErr w:type="spellStart"/>
      <w:r>
        <w:rPr>
          <w:rStyle w:val="hljs-name"/>
          <w:rFonts w:ascii="Consolas" w:hAnsi="Consolas"/>
          <w:color w:val="E45649"/>
          <w:sz w:val="21"/>
          <w:szCs w:val="21"/>
        </w:rPr>
        <w:t>horizontal_fov</w:t>
      </w:r>
      <w:proofErr w:type="spellEnd"/>
      <w:r>
        <w:rPr>
          <w:rStyle w:val="hljs-tag"/>
          <w:rFonts w:ascii="Consolas" w:hAnsi="Consolas"/>
          <w:color w:val="383A42"/>
          <w:sz w:val="21"/>
          <w:szCs w:val="21"/>
        </w:rPr>
        <w:t>&gt;</w:t>
      </w:r>
    </w:p>
    <w:p w14:paraId="36C9C6E1"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75DF8618"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r>
        <w:rPr>
          <w:rFonts w:ascii="Consolas" w:hAnsi="Consolas"/>
          <w:color w:val="383A42"/>
          <w:sz w:val="21"/>
          <w:szCs w:val="21"/>
        </w:rPr>
        <w:t>320</w:t>
      </w:r>
      <w:r>
        <w:rPr>
          <w:rStyle w:val="hljs-tag"/>
          <w:rFonts w:ascii="Consolas" w:hAnsi="Consolas"/>
          <w:color w:val="383A42"/>
          <w:sz w:val="21"/>
          <w:szCs w:val="21"/>
        </w:rPr>
        <w:t>&lt;/</w:t>
      </w:r>
      <w:r>
        <w:rPr>
          <w:rStyle w:val="hljs-name"/>
          <w:rFonts w:ascii="Consolas" w:hAnsi="Consolas"/>
          <w:color w:val="E45649"/>
          <w:sz w:val="21"/>
          <w:szCs w:val="21"/>
        </w:rPr>
        <w:t>width</w:t>
      </w:r>
      <w:r>
        <w:rPr>
          <w:rStyle w:val="hljs-tag"/>
          <w:rFonts w:ascii="Consolas" w:hAnsi="Consolas"/>
          <w:color w:val="383A42"/>
          <w:sz w:val="21"/>
          <w:szCs w:val="21"/>
        </w:rPr>
        <w:t>&gt;</w:t>
      </w:r>
    </w:p>
    <w:p w14:paraId="1B283730"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r>
        <w:rPr>
          <w:rFonts w:ascii="Consolas" w:hAnsi="Consolas"/>
          <w:color w:val="383A42"/>
          <w:sz w:val="21"/>
          <w:szCs w:val="21"/>
        </w:rPr>
        <w:t>240</w:t>
      </w:r>
      <w:r>
        <w:rPr>
          <w:rStyle w:val="hljs-tag"/>
          <w:rFonts w:ascii="Consolas" w:hAnsi="Consolas"/>
          <w:color w:val="383A42"/>
          <w:sz w:val="21"/>
          <w:szCs w:val="21"/>
        </w:rPr>
        <w:t>&lt;/</w:t>
      </w:r>
      <w:r>
        <w:rPr>
          <w:rStyle w:val="hljs-name"/>
          <w:rFonts w:ascii="Consolas" w:hAnsi="Consolas"/>
          <w:color w:val="E45649"/>
          <w:sz w:val="21"/>
          <w:szCs w:val="21"/>
        </w:rPr>
        <w:t>height</w:t>
      </w:r>
      <w:r>
        <w:rPr>
          <w:rStyle w:val="hljs-tag"/>
          <w:rFonts w:ascii="Consolas" w:hAnsi="Consolas"/>
          <w:color w:val="383A42"/>
          <w:sz w:val="21"/>
          <w:szCs w:val="21"/>
        </w:rPr>
        <w:t>&gt;</w:t>
      </w:r>
    </w:p>
    <w:p w14:paraId="70D9F8A3"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image</w:t>
      </w:r>
      <w:r>
        <w:rPr>
          <w:rStyle w:val="hljs-tag"/>
          <w:rFonts w:ascii="Consolas" w:hAnsi="Consolas"/>
          <w:color w:val="383A42"/>
          <w:sz w:val="21"/>
          <w:szCs w:val="21"/>
        </w:rPr>
        <w:t>&gt;</w:t>
      </w:r>
    </w:p>
    <w:p w14:paraId="75247B00"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138F9D86"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r>
        <w:rPr>
          <w:rFonts w:ascii="Consolas" w:hAnsi="Consolas"/>
          <w:color w:val="383A42"/>
          <w:sz w:val="21"/>
          <w:szCs w:val="21"/>
        </w:rPr>
        <w:t>0.3</w:t>
      </w:r>
      <w:r>
        <w:rPr>
          <w:rStyle w:val="hljs-tag"/>
          <w:rFonts w:ascii="Consolas" w:hAnsi="Consolas"/>
          <w:color w:val="383A42"/>
          <w:sz w:val="21"/>
          <w:szCs w:val="21"/>
        </w:rPr>
        <w:t>&lt;/</w:t>
      </w:r>
      <w:r>
        <w:rPr>
          <w:rStyle w:val="hljs-name"/>
          <w:rFonts w:ascii="Consolas" w:hAnsi="Consolas"/>
          <w:color w:val="E45649"/>
          <w:sz w:val="21"/>
          <w:szCs w:val="21"/>
        </w:rPr>
        <w:t>near</w:t>
      </w:r>
      <w:r>
        <w:rPr>
          <w:rStyle w:val="hljs-tag"/>
          <w:rFonts w:ascii="Consolas" w:hAnsi="Consolas"/>
          <w:color w:val="383A42"/>
          <w:sz w:val="21"/>
          <w:szCs w:val="21"/>
        </w:rPr>
        <w:t>&gt;</w:t>
      </w:r>
    </w:p>
    <w:p w14:paraId="079ACE29"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r>
        <w:rPr>
          <w:rFonts w:ascii="Consolas" w:hAnsi="Consolas"/>
          <w:color w:val="383A42"/>
          <w:sz w:val="21"/>
          <w:szCs w:val="21"/>
        </w:rPr>
        <w:t>100</w:t>
      </w:r>
      <w:r>
        <w:rPr>
          <w:rStyle w:val="hljs-tag"/>
          <w:rFonts w:ascii="Consolas" w:hAnsi="Consolas"/>
          <w:color w:val="383A42"/>
          <w:sz w:val="21"/>
          <w:szCs w:val="21"/>
        </w:rPr>
        <w:t>&lt;/</w:t>
      </w:r>
      <w:r>
        <w:rPr>
          <w:rStyle w:val="hljs-name"/>
          <w:rFonts w:ascii="Consolas" w:hAnsi="Consolas"/>
          <w:color w:val="E45649"/>
          <w:sz w:val="21"/>
          <w:szCs w:val="21"/>
        </w:rPr>
        <w:t>far</w:t>
      </w:r>
      <w:r>
        <w:rPr>
          <w:rStyle w:val="hljs-tag"/>
          <w:rFonts w:ascii="Consolas" w:hAnsi="Consolas"/>
          <w:color w:val="383A42"/>
          <w:sz w:val="21"/>
          <w:szCs w:val="21"/>
        </w:rPr>
        <w:t>&gt;</w:t>
      </w:r>
    </w:p>
    <w:p w14:paraId="58E3C260"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clip</w:t>
      </w:r>
      <w:r>
        <w:rPr>
          <w:rStyle w:val="hljs-tag"/>
          <w:rFonts w:ascii="Consolas" w:hAnsi="Consolas"/>
          <w:color w:val="383A42"/>
          <w:sz w:val="21"/>
          <w:szCs w:val="21"/>
        </w:rPr>
        <w:t>&gt;</w:t>
      </w:r>
    </w:p>
    <w:p w14:paraId="34A4C1A8"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optical_frame_id</w:t>
      </w:r>
      <w:proofErr w:type="spellEnd"/>
      <w:r>
        <w:rPr>
          <w:rStyle w:val="hljs-tag"/>
          <w:rFonts w:ascii="Consolas" w:hAnsi="Consolas"/>
          <w:color w:val="383A42"/>
          <w:sz w:val="21"/>
          <w:szCs w:val="21"/>
        </w:rPr>
        <w:t>&gt;</w:t>
      </w:r>
      <w:proofErr w:type="spellStart"/>
      <w:r>
        <w:rPr>
          <w:rFonts w:ascii="Consolas" w:hAnsi="Consolas"/>
          <w:color w:val="383A42"/>
          <w:sz w:val="21"/>
          <w:szCs w:val="21"/>
        </w:rPr>
        <w:t>CameraVision</w:t>
      </w:r>
      <w:proofErr w:type="spellEnd"/>
      <w:r>
        <w:rPr>
          <w:rStyle w:val="hljs-tag"/>
          <w:rFonts w:ascii="Consolas" w:hAnsi="Consolas"/>
          <w:color w:val="383A42"/>
          <w:sz w:val="21"/>
          <w:szCs w:val="21"/>
        </w:rPr>
        <w:t>&lt;/</w:t>
      </w:r>
      <w:proofErr w:type="spellStart"/>
      <w:r>
        <w:rPr>
          <w:rStyle w:val="hljs-name"/>
          <w:rFonts w:ascii="Consolas" w:hAnsi="Consolas"/>
          <w:color w:val="E45649"/>
          <w:sz w:val="21"/>
          <w:szCs w:val="21"/>
        </w:rPr>
        <w:t>optical_frame_id</w:t>
      </w:r>
      <w:proofErr w:type="spellEnd"/>
      <w:r>
        <w:rPr>
          <w:rStyle w:val="hljs-tag"/>
          <w:rFonts w:ascii="Consolas" w:hAnsi="Consolas"/>
          <w:color w:val="383A42"/>
          <w:sz w:val="21"/>
          <w:szCs w:val="21"/>
        </w:rPr>
        <w:t>&gt;</w:t>
      </w:r>
    </w:p>
    <w:p w14:paraId="2FA60946"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camera</w:t>
      </w:r>
      <w:r>
        <w:rPr>
          <w:rStyle w:val="hljs-tag"/>
          <w:rFonts w:ascii="Consolas" w:hAnsi="Consolas"/>
          <w:color w:val="383A42"/>
          <w:sz w:val="21"/>
          <w:szCs w:val="21"/>
        </w:rPr>
        <w:t>&gt;</w:t>
      </w:r>
    </w:p>
    <w:p w14:paraId="0FBE8199"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update_rate</w:t>
      </w:r>
      <w:proofErr w:type="spellEnd"/>
      <w:r>
        <w:rPr>
          <w:rStyle w:val="hljs-tag"/>
          <w:rFonts w:ascii="Consolas" w:hAnsi="Consolas"/>
          <w:color w:val="383A42"/>
          <w:sz w:val="21"/>
          <w:szCs w:val="21"/>
        </w:rPr>
        <w:t>&gt;</w:t>
      </w:r>
      <w:r>
        <w:rPr>
          <w:rFonts w:ascii="Consolas" w:hAnsi="Consolas"/>
          <w:color w:val="383A42"/>
          <w:sz w:val="21"/>
          <w:szCs w:val="21"/>
        </w:rPr>
        <w:t>2</w:t>
      </w:r>
      <w:r>
        <w:rPr>
          <w:rStyle w:val="hljs-tag"/>
          <w:rFonts w:ascii="Consolas" w:hAnsi="Consolas"/>
          <w:color w:val="383A42"/>
          <w:sz w:val="21"/>
          <w:szCs w:val="21"/>
        </w:rPr>
        <w:t>&lt;/</w:t>
      </w:r>
      <w:proofErr w:type="spellStart"/>
      <w:r>
        <w:rPr>
          <w:rStyle w:val="hljs-name"/>
          <w:rFonts w:ascii="Consolas" w:hAnsi="Consolas"/>
          <w:color w:val="E45649"/>
          <w:sz w:val="21"/>
          <w:szCs w:val="21"/>
        </w:rPr>
        <w:t>update_rate</w:t>
      </w:r>
      <w:proofErr w:type="spellEnd"/>
      <w:r>
        <w:rPr>
          <w:rStyle w:val="hljs-tag"/>
          <w:rFonts w:ascii="Consolas" w:hAnsi="Consolas"/>
          <w:color w:val="383A42"/>
          <w:sz w:val="21"/>
          <w:szCs w:val="21"/>
        </w:rPr>
        <w:t>&gt;</w:t>
      </w:r>
    </w:p>
    <w:p w14:paraId="1A7E82C8"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roofErr w:type="spellStart"/>
      <w:r>
        <w:rPr>
          <w:rFonts w:ascii="Consolas" w:hAnsi="Consolas"/>
          <w:color w:val="383A42"/>
          <w:sz w:val="21"/>
          <w:szCs w:val="21"/>
        </w:rPr>
        <w:t>depth_camera</w:t>
      </w:r>
      <w:proofErr w:type="spellEnd"/>
      <w:r>
        <w:rPr>
          <w:rStyle w:val="hljs-tag"/>
          <w:rFonts w:ascii="Consolas" w:hAnsi="Consolas"/>
          <w:color w:val="383A42"/>
          <w:sz w:val="21"/>
          <w:szCs w:val="21"/>
        </w:rPr>
        <w:t>&lt;/</w:t>
      </w:r>
      <w:r>
        <w:rPr>
          <w:rStyle w:val="hljs-name"/>
          <w:rFonts w:ascii="Consolas" w:hAnsi="Consolas"/>
          <w:color w:val="E45649"/>
          <w:sz w:val="21"/>
          <w:szCs w:val="21"/>
        </w:rPr>
        <w:t>topic</w:t>
      </w:r>
      <w:r>
        <w:rPr>
          <w:rStyle w:val="hljs-tag"/>
          <w:rFonts w:ascii="Consolas" w:hAnsi="Consolas"/>
          <w:color w:val="383A42"/>
          <w:sz w:val="21"/>
          <w:szCs w:val="21"/>
        </w:rPr>
        <w:t>&gt;</w:t>
      </w:r>
    </w:p>
    <w:p w14:paraId="026BEEFA" w14:textId="77777777" w:rsidR="003E6C68"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proofErr w:type="spellStart"/>
      <w:r>
        <w:rPr>
          <w:rStyle w:val="hljs-name"/>
          <w:rFonts w:ascii="Consolas" w:hAnsi="Consolas"/>
          <w:color w:val="E45649"/>
          <w:sz w:val="21"/>
          <w:szCs w:val="21"/>
        </w:rPr>
        <w:t>always_on</w:t>
      </w:r>
      <w:proofErr w:type="spellEnd"/>
      <w:r>
        <w:rPr>
          <w:rStyle w:val="hljs-tag"/>
          <w:rFonts w:ascii="Consolas" w:hAnsi="Consolas"/>
          <w:color w:val="383A42"/>
          <w:sz w:val="21"/>
          <w:szCs w:val="21"/>
        </w:rPr>
        <w:t>&gt;</w:t>
      </w:r>
      <w:r>
        <w:rPr>
          <w:rFonts w:ascii="Consolas" w:hAnsi="Consolas"/>
          <w:color w:val="383A42"/>
          <w:sz w:val="21"/>
          <w:szCs w:val="21"/>
        </w:rPr>
        <w:t>true</w:t>
      </w:r>
      <w:r>
        <w:rPr>
          <w:rStyle w:val="hljs-tag"/>
          <w:rFonts w:ascii="Consolas" w:hAnsi="Consolas"/>
          <w:color w:val="383A42"/>
          <w:sz w:val="21"/>
          <w:szCs w:val="21"/>
        </w:rPr>
        <w:t>&lt;/</w:t>
      </w:r>
      <w:proofErr w:type="spellStart"/>
      <w:r>
        <w:rPr>
          <w:rStyle w:val="hljs-name"/>
          <w:rFonts w:ascii="Consolas" w:hAnsi="Consolas"/>
          <w:color w:val="E45649"/>
          <w:sz w:val="21"/>
          <w:szCs w:val="21"/>
        </w:rPr>
        <w:t>always_on</w:t>
      </w:r>
      <w:proofErr w:type="spellEnd"/>
      <w:r>
        <w:rPr>
          <w:rStyle w:val="hljs-tag"/>
          <w:rFonts w:ascii="Consolas" w:hAnsi="Consolas"/>
          <w:color w:val="383A42"/>
          <w:sz w:val="21"/>
          <w:szCs w:val="21"/>
        </w:rPr>
        <w:t>&gt;</w:t>
      </w:r>
    </w:p>
    <w:p w14:paraId="01BBA8C4" w14:textId="77777777" w:rsidR="003E6C68" w:rsidRDefault="003E6C68" w:rsidP="003E6C68">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sensor</w:t>
      </w:r>
      <w:r>
        <w:rPr>
          <w:rStyle w:val="hljs-tag"/>
          <w:rFonts w:ascii="Consolas" w:hAnsi="Consolas"/>
          <w:color w:val="383A42"/>
          <w:sz w:val="21"/>
          <w:szCs w:val="21"/>
        </w:rPr>
        <w:t>&gt;</w:t>
      </w:r>
    </w:p>
    <w:p w14:paraId="2376C674" w14:textId="1EA81C7F" w:rsidR="0045791A" w:rsidRDefault="003E6C68" w:rsidP="003E6C68">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tag"/>
          <w:rFonts w:ascii="Consolas" w:hAnsi="Consolas"/>
          <w:color w:val="383A42"/>
          <w:sz w:val="21"/>
          <w:szCs w:val="21"/>
        </w:rPr>
        <w:t>&lt;/</w:t>
      </w:r>
      <w:r>
        <w:rPr>
          <w:rStyle w:val="hljs-name"/>
          <w:rFonts w:ascii="Consolas" w:hAnsi="Consolas"/>
          <w:color w:val="E45649"/>
          <w:sz w:val="21"/>
          <w:szCs w:val="21"/>
        </w:rPr>
        <w:t>gazebo</w:t>
      </w:r>
      <w:r>
        <w:rPr>
          <w:rStyle w:val="hljs-tag"/>
          <w:rFonts w:ascii="Consolas" w:hAnsi="Consolas"/>
          <w:color w:val="383A42"/>
          <w:sz w:val="21"/>
          <w:szCs w:val="21"/>
        </w:rPr>
        <w:t>&gt;</w:t>
      </w:r>
    </w:p>
    <w:p w14:paraId="3E9E5DA1" w14:textId="77777777" w:rsidR="0045791A" w:rsidRDefault="0045791A" w:rsidP="0045791A"/>
    <w:p w14:paraId="19C0DE4D" w14:textId="59722BA1" w:rsidR="0045791A" w:rsidRDefault="0045791A" w:rsidP="0045791A">
      <w:r w:rsidRPr="0045791A">
        <w:t xml:space="preserve">Finally, once you have prepared this, change the file extension name </w:t>
      </w:r>
      <w:proofErr w:type="gramStart"/>
      <w:r w:rsidRPr="0045791A">
        <w:t>to .</w:t>
      </w:r>
      <w:proofErr w:type="spellStart"/>
      <w:r w:rsidRPr="0045791A">
        <w:t>urdf</w:t>
      </w:r>
      <w:proofErr w:type="gramEnd"/>
      <w:r w:rsidRPr="0045791A">
        <w:t>.xacro</w:t>
      </w:r>
      <w:proofErr w:type="spellEnd"/>
      <w:r w:rsidRPr="0045791A">
        <w:t xml:space="preserve">. This is critical because, on launch, this file is converted to </w:t>
      </w:r>
      <w:proofErr w:type="gramStart"/>
      <w:r w:rsidRPr="0045791A">
        <w:t>both and</w:t>
      </w:r>
      <w:proofErr w:type="gramEnd"/>
      <w:r w:rsidRPr="0045791A">
        <w:t xml:space="preserve"> URDF and an SDF so that both ROS and Gazebo can consume the proper data for rendering and simulation. Upon starting the system, the URDF file will be published to the /</w:t>
      </w:r>
      <w:proofErr w:type="spellStart"/>
      <w:r w:rsidR="00B67C3C" w:rsidRPr="0045791A">
        <w:t>robot</w:t>
      </w:r>
      <w:r w:rsidR="00B67C3C">
        <w:t>_</w:t>
      </w:r>
      <w:r w:rsidR="00B67C3C" w:rsidRPr="0045791A">
        <w:t>description</w:t>
      </w:r>
      <w:proofErr w:type="spellEnd"/>
      <w:r w:rsidRPr="0045791A">
        <w:t xml:space="preserve"> topic, resulting in the following TF frames:</w:t>
      </w:r>
    </w:p>
    <w:p w14:paraId="0E68B8CB" w14:textId="77777777" w:rsidR="00B67C3C" w:rsidRDefault="00B67C3C" w:rsidP="0045791A"/>
    <w:p w14:paraId="1AD2BB06" w14:textId="03CF4F1F" w:rsidR="00B67C3C" w:rsidRDefault="001E20F2" w:rsidP="00B67C3C">
      <w:pPr>
        <w:keepNext/>
      </w:pPr>
      <w:r>
        <w:rPr>
          <w:noProof/>
        </w:rPr>
        <w:lastRenderedPageBreak/>
        <w:drawing>
          <wp:inline distT="0" distB="0" distL="0" distR="0" wp14:anchorId="45DBC6B3" wp14:editId="7A12B7B6">
            <wp:extent cx="5862955" cy="289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955" cy="2891155"/>
                    </a:xfrm>
                    <a:prstGeom prst="rect">
                      <a:avLst/>
                    </a:prstGeom>
                    <a:noFill/>
                    <a:ln>
                      <a:noFill/>
                    </a:ln>
                  </pic:spPr>
                </pic:pic>
              </a:graphicData>
            </a:graphic>
          </wp:inline>
        </w:drawing>
      </w:r>
    </w:p>
    <w:p w14:paraId="4A588122" w14:textId="3DE070D5" w:rsidR="00B67C3C" w:rsidRDefault="00B67C3C" w:rsidP="00B67C3C">
      <w:pPr>
        <w:pStyle w:val="Caption"/>
      </w:pPr>
      <w:bookmarkStart w:id="39" w:name="_Toc195537150"/>
      <w:r>
        <w:t xml:space="preserve">Figure </w:t>
      </w:r>
      <w:fldSimple w:instr=" SEQ Figure \* ROMAN ">
        <w:r w:rsidR="005823BB">
          <w:rPr>
            <w:noProof/>
          </w:rPr>
          <w:t>VII</w:t>
        </w:r>
      </w:fldSimple>
      <w:r>
        <w:t>: TF Frame representation</w:t>
      </w:r>
      <w:bookmarkEnd w:id="39"/>
    </w:p>
    <w:p w14:paraId="23F1DE6E" w14:textId="77777777" w:rsidR="00B67C3C" w:rsidRDefault="00B67C3C" w:rsidP="00B67C3C"/>
    <w:p w14:paraId="39E8A889" w14:textId="09A46544" w:rsidR="00B67C3C" w:rsidRPr="00B67C3C" w:rsidRDefault="00B67C3C" w:rsidP="008D2D92">
      <w:pPr>
        <w:pStyle w:val="Heading2"/>
      </w:pPr>
      <w:bookmarkStart w:id="40" w:name="_Toc195537825"/>
      <w:r>
        <w:t xml:space="preserve">WRITING A LAUNCH FILE TO SPAWN </w:t>
      </w:r>
      <w:r w:rsidR="008D2D92">
        <w:t>URDF</w:t>
      </w:r>
      <w:bookmarkEnd w:id="40"/>
    </w:p>
    <w:p w14:paraId="2778621D" w14:textId="77777777" w:rsidR="00B67C3C" w:rsidRDefault="00B67C3C" w:rsidP="0045791A"/>
    <w:p w14:paraId="5F2859AB" w14:textId="77777777" w:rsidR="008D2D92" w:rsidRPr="008D2D92" w:rsidRDefault="008D2D92" w:rsidP="008D2D92">
      <w:r w:rsidRPr="008D2D92">
        <w:t xml:space="preserve">The approach used within this paper deviates from the typical Gazebo workflow by </w:t>
      </w:r>
      <w:proofErr w:type="spellStart"/>
      <w:r w:rsidRPr="008D2D92">
        <w:t>seperating</w:t>
      </w:r>
      <w:proofErr w:type="spellEnd"/>
      <w:r w:rsidRPr="008D2D92">
        <w:t xml:space="preserve"> out the world URDF from the robot URDF. In this way, we can leverage one </w:t>
      </w:r>
      <w:proofErr w:type="spellStart"/>
      <w:r w:rsidRPr="008D2D92">
        <w:t>xacro</w:t>
      </w:r>
      <w:proofErr w:type="spellEnd"/>
      <w:r w:rsidRPr="008D2D92">
        <w:t xml:space="preserve"> file that can be converted to both SDF and URDF, without having </w:t>
      </w:r>
      <w:proofErr w:type="gramStart"/>
      <w:r w:rsidRPr="008D2D92">
        <w:t>complicate</w:t>
      </w:r>
      <w:proofErr w:type="gramEnd"/>
      <w:r w:rsidRPr="008D2D92">
        <w:t xml:space="preserve"> it by wrapping it in world-file-related tags. This is done by adapting the launch file to start Gazebo, generate a world, then spawn in the robot at a given Cartesian coordinate. This also allows you to vary the world specifications, then simply spawn the robot. This paper also utilizes a methodized approach to how the ROS2 launch files are written. Favoring a more modular approach, the typical launch file is broken down into smaller sub-launchers, each with a specific purpose and each written in their own </w:t>
      </w:r>
      <w:proofErr w:type="spellStart"/>
      <w:r w:rsidRPr="008D2D92">
        <w:t>seperate</w:t>
      </w:r>
      <w:proofErr w:type="spellEnd"/>
      <w:r w:rsidRPr="008D2D92">
        <w:t xml:space="preserve"> launch file. Upon wanting to bring up a sequence of services, you can either run each sub-launch file </w:t>
      </w:r>
      <w:proofErr w:type="gramStart"/>
      <w:r w:rsidRPr="008D2D92">
        <w:t>individually, or</w:t>
      </w:r>
      <w:proofErr w:type="gramEnd"/>
      <w:r w:rsidRPr="008D2D92">
        <w:t xml:space="preserve"> run the main launch file that will bring up all the services in the correct order. This is a more modular </w:t>
      </w:r>
      <w:proofErr w:type="gramStart"/>
      <w:r w:rsidRPr="008D2D92">
        <w:t>approach, and</w:t>
      </w:r>
      <w:proofErr w:type="gramEnd"/>
      <w:r w:rsidRPr="008D2D92">
        <w:t xml:space="preserve"> allows for easier debugging and testing of the robot. In accordance with this, this paper has a "world" launch file (world.launch.py) and a "robot" launch file (robot.launch.py). You can also bring up all the services by leveraging the main launch file (all.launch.py). A segment of the robot launch file is shown below:</w:t>
      </w:r>
    </w:p>
    <w:p w14:paraId="5DCF2E68" w14:textId="77777777" w:rsidR="00B67C3C" w:rsidRDefault="00B67C3C" w:rsidP="0045791A"/>
    <w:p w14:paraId="44A74CBB" w14:textId="77777777" w:rsidR="008D2D92" w:rsidRPr="0045791A" w:rsidRDefault="008D2D92" w:rsidP="0045791A"/>
    <w:p w14:paraId="392B2821" w14:textId="77777777" w:rsidR="008D2D92" w:rsidRDefault="008D2D92" w:rsidP="008D2D92">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proofErr w:type="spellStart"/>
      <w:r>
        <w:rPr>
          <w:rStyle w:val="hljs-titlefunction"/>
          <w:rFonts w:ascii="Consolas" w:hAnsi="Consolas"/>
          <w:color w:val="383A42"/>
          <w:sz w:val="21"/>
          <w:szCs w:val="21"/>
        </w:rPr>
        <w:t>generate_launch_</w:t>
      </w:r>
      <w:proofErr w:type="gramStart"/>
      <w:r>
        <w:rPr>
          <w:rStyle w:val="hljs-titlefunction"/>
          <w:rFonts w:ascii="Consolas" w:hAnsi="Consolas"/>
          <w:color w:val="383A42"/>
          <w:sz w:val="21"/>
          <w:szCs w:val="21"/>
        </w:rPr>
        <w:t>description</w:t>
      </w:r>
      <w:proofErr w:type="spellEnd"/>
      <w:r>
        <w:rPr>
          <w:rFonts w:ascii="Consolas" w:hAnsi="Consolas"/>
          <w:color w:val="383A42"/>
          <w:sz w:val="21"/>
          <w:szCs w:val="21"/>
        </w:rPr>
        <w:t>(</w:t>
      </w:r>
      <w:proofErr w:type="gramEnd"/>
      <w:r>
        <w:rPr>
          <w:rFonts w:ascii="Consolas" w:hAnsi="Consolas"/>
          <w:color w:val="383A42"/>
          <w:sz w:val="21"/>
          <w:szCs w:val="21"/>
        </w:rPr>
        <w:t>):</w:t>
      </w:r>
    </w:p>
    <w:p w14:paraId="47AF45E4"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pkg_hermes_robot_description = get_package_share_directory(</w:t>
      </w:r>
      <w:r>
        <w:rPr>
          <w:rStyle w:val="hljs-string"/>
          <w:rFonts w:ascii="Consolas" w:hAnsi="Consolas"/>
          <w:color w:val="50A14F"/>
          <w:sz w:val="21"/>
          <w:szCs w:val="21"/>
        </w:rPr>
        <w:t>'hermes_robot_description'</w:t>
      </w:r>
      <w:r>
        <w:rPr>
          <w:rFonts w:ascii="Consolas" w:hAnsi="Consolas"/>
          <w:color w:val="383A42"/>
          <w:sz w:val="21"/>
          <w:szCs w:val="21"/>
        </w:rPr>
        <w:t>)</w:t>
      </w:r>
    </w:p>
    <w:p w14:paraId="2A1915BE"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1F63F2AA"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w:t>
      </w:r>
      <w:proofErr w:type="spellStart"/>
      <w:r>
        <w:rPr>
          <w:rStyle w:val="hljs-comment"/>
          <w:rFonts w:ascii="Consolas" w:hAnsi="Consolas"/>
          <w:i/>
          <w:iCs/>
          <w:color w:val="A0A1A7"/>
          <w:sz w:val="21"/>
          <w:szCs w:val="21"/>
        </w:rPr>
        <w:t>hte</w:t>
      </w:r>
      <w:proofErr w:type="spellEnd"/>
      <w:r>
        <w:rPr>
          <w:rStyle w:val="hljs-comment"/>
          <w:rFonts w:ascii="Consolas" w:hAnsi="Consolas"/>
          <w:i/>
          <w:iCs/>
          <w:color w:val="A0A1A7"/>
          <w:sz w:val="21"/>
          <w:szCs w:val="21"/>
        </w:rPr>
        <w:t> </w:t>
      </w:r>
      <w:proofErr w:type="spellStart"/>
      <w:proofErr w:type="gramStart"/>
      <w:r>
        <w:rPr>
          <w:rStyle w:val="hljs-comment"/>
          <w:rFonts w:ascii="Consolas" w:hAnsi="Consolas"/>
          <w:i/>
          <w:iCs/>
          <w:color w:val="A0A1A7"/>
          <w:sz w:val="21"/>
          <w:szCs w:val="21"/>
        </w:rPr>
        <w:t>corrected.urdf</w:t>
      </w:r>
      <w:proofErr w:type="gramEnd"/>
      <w:r>
        <w:rPr>
          <w:rStyle w:val="hljs-comment"/>
          <w:rFonts w:ascii="Consolas" w:hAnsi="Consolas"/>
          <w:i/>
          <w:iCs/>
          <w:color w:val="A0A1A7"/>
          <w:sz w:val="21"/>
          <w:szCs w:val="21"/>
        </w:rPr>
        <w:t>.xacro</w:t>
      </w:r>
      <w:proofErr w:type="spellEnd"/>
      <w:r>
        <w:rPr>
          <w:rStyle w:val="hljs-comment"/>
          <w:rFonts w:ascii="Consolas" w:hAnsi="Consolas"/>
          <w:i/>
          <w:iCs/>
          <w:color w:val="A0A1A7"/>
          <w:sz w:val="21"/>
          <w:szCs w:val="21"/>
        </w:rPr>
        <w:t> file to a </w:t>
      </w:r>
      <w:proofErr w:type="spellStart"/>
      <w:r>
        <w:rPr>
          <w:rStyle w:val="hljs-comment"/>
          <w:rFonts w:ascii="Consolas" w:hAnsi="Consolas"/>
          <w:i/>
          <w:iCs/>
          <w:color w:val="A0A1A7"/>
          <w:sz w:val="21"/>
          <w:szCs w:val="21"/>
        </w:rPr>
        <w:t>urdf</w:t>
      </w:r>
      <w:proofErr w:type="spellEnd"/>
      <w:r>
        <w:rPr>
          <w:rStyle w:val="hljs-comment"/>
          <w:rFonts w:ascii="Consolas" w:hAnsi="Consolas"/>
          <w:i/>
          <w:iCs/>
          <w:color w:val="A0A1A7"/>
          <w:sz w:val="21"/>
          <w:szCs w:val="21"/>
        </w:rPr>
        <w:t> file</w:t>
      </w:r>
    </w:p>
    <w:p w14:paraId="58613906"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xacro_path = </w:t>
      </w:r>
      <w:proofErr w:type="gramStart"/>
      <w:r>
        <w:rPr>
          <w:rFonts w:ascii="Consolas" w:hAnsi="Consolas"/>
          <w:color w:val="383A42"/>
          <w:sz w:val="21"/>
          <w:szCs w:val="21"/>
        </w:rPr>
        <w:t>os.path</w:t>
      </w:r>
      <w:proofErr w:type="gramEnd"/>
      <w:r>
        <w:rPr>
          <w:rFonts w:ascii="Consolas" w:hAnsi="Consolas"/>
          <w:color w:val="383A42"/>
          <w:sz w:val="21"/>
          <w:szCs w:val="21"/>
        </w:rPr>
        <w:t>.</w:t>
      </w:r>
      <w:proofErr w:type="gramStart"/>
      <w:r>
        <w:rPr>
          <w:rFonts w:ascii="Consolas" w:hAnsi="Consolas"/>
          <w:color w:val="383A42"/>
          <w:sz w:val="21"/>
          <w:szCs w:val="21"/>
        </w:rPr>
        <w:t>join(</w:t>
      </w:r>
      <w:proofErr w:type="gramEnd"/>
      <w:r>
        <w:rPr>
          <w:rFonts w:ascii="Consolas" w:hAnsi="Consolas"/>
          <w:color w:val="383A42"/>
          <w:sz w:val="21"/>
          <w:szCs w:val="21"/>
        </w:rPr>
        <w:t>pkg_hermes_robot_description, </w:t>
      </w:r>
      <w:r>
        <w:rPr>
          <w:rStyle w:val="hljs-string"/>
          <w:rFonts w:ascii="Consolas" w:hAnsi="Consolas"/>
          <w:color w:val="50A14F"/>
          <w:sz w:val="21"/>
          <w:szCs w:val="21"/>
        </w:rPr>
        <w:t>'urdf'</w:t>
      </w:r>
      <w:r>
        <w:rPr>
          <w:rFonts w:ascii="Consolas" w:hAnsi="Consolas"/>
          <w:color w:val="383A42"/>
          <w:sz w:val="21"/>
          <w:szCs w:val="21"/>
        </w:rPr>
        <w:t>, </w:t>
      </w:r>
      <w:r>
        <w:rPr>
          <w:rStyle w:val="hljs-string"/>
          <w:rFonts w:ascii="Consolas" w:hAnsi="Consolas"/>
          <w:color w:val="50A14F"/>
          <w:sz w:val="21"/>
          <w:szCs w:val="21"/>
        </w:rPr>
        <w:t>'</w:t>
      </w:r>
      <w:proofErr w:type="gramStart"/>
      <w:r>
        <w:rPr>
          <w:rStyle w:val="hljs-string"/>
          <w:rFonts w:ascii="Consolas" w:hAnsi="Consolas"/>
          <w:color w:val="50A14F"/>
          <w:sz w:val="21"/>
          <w:szCs w:val="21"/>
        </w:rPr>
        <w:t>corrected2.urdf.xacro</w:t>
      </w:r>
      <w:proofErr w:type="gramEnd"/>
      <w:r>
        <w:rPr>
          <w:rStyle w:val="hljs-string"/>
          <w:rFonts w:ascii="Consolas" w:hAnsi="Consolas"/>
          <w:color w:val="50A14F"/>
          <w:sz w:val="21"/>
          <w:szCs w:val="21"/>
        </w:rPr>
        <w:t>'</w:t>
      </w:r>
      <w:r>
        <w:rPr>
          <w:rFonts w:ascii="Consolas" w:hAnsi="Consolas"/>
          <w:color w:val="383A42"/>
          <w:sz w:val="21"/>
          <w:szCs w:val="21"/>
        </w:rPr>
        <w:t>)</w:t>
      </w:r>
    </w:p>
    <w:p w14:paraId="24D59025"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3007A3AC"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the </w:t>
      </w:r>
      <w:proofErr w:type="spellStart"/>
      <w:r>
        <w:rPr>
          <w:rStyle w:val="hljs-comment"/>
          <w:rFonts w:ascii="Consolas" w:hAnsi="Consolas"/>
          <w:i/>
          <w:iCs/>
          <w:color w:val="A0A1A7"/>
          <w:sz w:val="21"/>
          <w:szCs w:val="21"/>
        </w:rPr>
        <w:t>xacro</w:t>
      </w:r>
      <w:proofErr w:type="spellEnd"/>
      <w:r>
        <w:rPr>
          <w:rStyle w:val="hljs-comment"/>
          <w:rFonts w:ascii="Consolas" w:hAnsi="Consolas"/>
          <w:i/>
          <w:iCs/>
          <w:color w:val="A0A1A7"/>
          <w:sz w:val="21"/>
          <w:szCs w:val="21"/>
        </w:rPr>
        <w:t> file to </w:t>
      </w:r>
      <w:proofErr w:type="gramStart"/>
      <w:r>
        <w:rPr>
          <w:rStyle w:val="hljs-comment"/>
          <w:rFonts w:ascii="Consolas" w:hAnsi="Consolas"/>
          <w:i/>
          <w:iCs/>
          <w:color w:val="A0A1A7"/>
          <w:sz w:val="21"/>
          <w:szCs w:val="21"/>
        </w:rPr>
        <w:t>a </w:t>
      </w:r>
      <w:proofErr w:type="spellStart"/>
      <w:r>
        <w:rPr>
          <w:rStyle w:val="hljs-comment"/>
          <w:rFonts w:ascii="Consolas" w:hAnsi="Consolas"/>
          <w:i/>
          <w:iCs/>
          <w:color w:val="A0A1A7"/>
          <w:sz w:val="21"/>
          <w:szCs w:val="21"/>
        </w:rPr>
        <w:t>urdf</w:t>
      </w:r>
      <w:proofErr w:type="spellEnd"/>
      <w:proofErr w:type="gramEnd"/>
      <w:r>
        <w:rPr>
          <w:rStyle w:val="hljs-comment"/>
          <w:rFonts w:ascii="Consolas" w:hAnsi="Consolas"/>
          <w:i/>
          <w:iCs/>
          <w:color w:val="A0A1A7"/>
          <w:sz w:val="21"/>
          <w:szCs w:val="21"/>
        </w:rPr>
        <w:t> file</w:t>
      </w:r>
    </w:p>
    <w:p w14:paraId="301EDB39"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lastRenderedPageBreak/>
        <w:t>    result = </w:t>
      </w:r>
      <w:proofErr w:type="gramStart"/>
      <w:r>
        <w:rPr>
          <w:rFonts w:ascii="Consolas" w:hAnsi="Consolas"/>
          <w:color w:val="383A42"/>
          <w:sz w:val="21"/>
          <w:szCs w:val="21"/>
        </w:rPr>
        <w:t>subprocess.run(</w:t>
      </w:r>
      <w:proofErr w:type="gramEnd"/>
      <w:r>
        <w:rPr>
          <w:rFonts w:ascii="Consolas" w:hAnsi="Consolas"/>
          <w:color w:val="383A42"/>
          <w:sz w:val="21"/>
          <w:szCs w:val="21"/>
        </w:rPr>
        <w:t>[</w:t>
      </w:r>
      <w:r>
        <w:rPr>
          <w:rStyle w:val="hljs-string"/>
          <w:rFonts w:ascii="Consolas" w:hAnsi="Consolas"/>
          <w:color w:val="50A14F"/>
          <w:sz w:val="21"/>
          <w:szCs w:val="21"/>
        </w:rPr>
        <w:t>'xacro'</w:t>
      </w:r>
      <w:r>
        <w:rPr>
          <w:rFonts w:ascii="Consolas" w:hAnsi="Consolas"/>
          <w:color w:val="383A42"/>
          <w:sz w:val="21"/>
          <w:szCs w:val="21"/>
        </w:rPr>
        <w:t>, xacro_path], capture_output=</w:t>
      </w:r>
      <w:r>
        <w:rPr>
          <w:rStyle w:val="hljs-literal"/>
          <w:rFonts w:ascii="Consolas" w:hAnsi="Consolas"/>
          <w:color w:val="0184BB"/>
          <w:sz w:val="21"/>
          <w:szCs w:val="21"/>
        </w:rPr>
        <w:t>True</w:t>
      </w:r>
      <w:r>
        <w:rPr>
          <w:rFonts w:ascii="Consolas" w:hAnsi="Consolas"/>
          <w:color w:val="383A42"/>
          <w:sz w:val="21"/>
          <w:szCs w:val="21"/>
        </w:rPr>
        <w:t>, text=</w:t>
      </w:r>
      <w:r>
        <w:rPr>
          <w:rStyle w:val="hljs-literal"/>
          <w:rFonts w:ascii="Consolas" w:hAnsi="Consolas"/>
          <w:color w:val="0184BB"/>
          <w:sz w:val="21"/>
          <w:szCs w:val="21"/>
        </w:rPr>
        <w:t>True</w:t>
      </w:r>
      <w:r>
        <w:rPr>
          <w:rFonts w:ascii="Consolas" w:hAnsi="Consolas"/>
          <w:color w:val="383A42"/>
          <w:sz w:val="21"/>
          <w:szCs w:val="21"/>
        </w:rPr>
        <w:t>)</w:t>
      </w:r>
    </w:p>
    <w:p w14:paraId="2ACCD61A"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urdf_xml</w:t>
      </w:r>
      <w:proofErr w:type="spellEnd"/>
      <w:r>
        <w:rPr>
          <w:rFonts w:ascii="Consolas" w:hAnsi="Consolas"/>
          <w:color w:val="383A42"/>
          <w:sz w:val="21"/>
          <w:szCs w:val="21"/>
        </w:rPr>
        <w:t> = </w:t>
      </w:r>
      <w:proofErr w:type="spellStart"/>
      <w:proofErr w:type="gramStart"/>
      <w:r>
        <w:rPr>
          <w:rFonts w:ascii="Consolas" w:hAnsi="Consolas"/>
          <w:color w:val="383A42"/>
          <w:sz w:val="21"/>
          <w:szCs w:val="21"/>
        </w:rPr>
        <w:t>result.stdout</w:t>
      </w:r>
      <w:proofErr w:type="spellEnd"/>
      <w:proofErr w:type="gramEnd"/>
    </w:p>
    <w:p w14:paraId="0F3E665C"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67E992C3"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Save the </w:t>
      </w:r>
      <w:proofErr w:type="spellStart"/>
      <w:r>
        <w:rPr>
          <w:rStyle w:val="hljs-comment"/>
          <w:rFonts w:ascii="Consolas" w:hAnsi="Consolas"/>
          <w:i/>
          <w:iCs/>
          <w:color w:val="A0A1A7"/>
          <w:sz w:val="21"/>
          <w:szCs w:val="21"/>
        </w:rPr>
        <w:t>urdf</w:t>
      </w:r>
      <w:proofErr w:type="spellEnd"/>
      <w:r>
        <w:rPr>
          <w:rStyle w:val="hljs-comment"/>
          <w:rFonts w:ascii="Consolas" w:hAnsi="Consolas"/>
          <w:i/>
          <w:iCs/>
          <w:color w:val="A0A1A7"/>
          <w:sz w:val="21"/>
          <w:szCs w:val="21"/>
        </w:rPr>
        <w:t> to a file to look at later</w:t>
      </w:r>
    </w:p>
    <w:p w14:paraId="06B03DA7"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urdf_path = </w:t>
      </w:r>
      <w:proofErr w:type="gramStart"/>
      <w:r>
        <w:rPr>
          <w:rFonts w:ascii="Consolas" w:hAnsi="Consolas"/>
          <w:color w:val="383A42"/>
          <w:sz w:val="21"/>
          <w:szCs w:val="21"/>
        </w:rPr>
        <w:t>os.path</w:t>
      </w:r>
      <w:proofErr w:type="gramEnd"/>
      <w:r>
        <w:rPr>
          <w:rFonts w:ascii="Consolas" w:hAnsi="Consolas"/>
          <w:color w:val="383A42"/>
          <w:sz w:val="21"/>
          <w:szCs w:val="21"/>
        </w:rPr>
        <w:t>.</w:t>
      </w:r>
      <w:proofErr w:type="gramStart"/>
      <w:r>
        <w:rPr>
          <w:rFonts w:ascii="Consolas" w:hAnsi="Consolas"/>
          <w:color w:val="383A42"/>
          <w:sz w:val="21"/>
          <w:szCs w:val="21"/>
        </w:rPr>
        <w:t>join(</w:t>
      </w:r>
      <w:proofErr w:type="gramEnd"/>
      <w:r>
        <w:rPr>
          <w:rFonts w:ascii="Consolas" w:hAnsi="Consolas"/>
          <w:color w:val="383A42"/>
          <w:sz w:val="21"/>
          <w:szCs w:val="21"/>
        </w:rPr>
        <w:t>pkg_hermes_robot_description, </w:t>
      </w:r>
      <w:r>
        <w:rPr>
          <w:rStyle w:val="hljs-string"/>
          <w:rFonts w:ascii="Consolas" w:hAnsi="Consolas"/>
          <w:color w:val="50A14F"/>
          <w:sz w:val="21"/>
          <w:szCs w:val="21"/>
        </w:rPr>
        <w:t>'urdf'</w:t>
      </w:r>
      <w:r>
        <w:rPr>
          <w:rFonts w:ascii="Consolas" w:hAnsi="Consolas"/>
          <w:color w:val="383A42"/>
          <w:sz w:val="21"/>
          <w:szCs w:val="21"/>
        </w:rPr>
        <w:t>, </w:t>
      </w:r>
      <w:r>
        <w:rPr>
          <w:rStyle w:val="hljs-string"/>
          <w:rFonts w:ascii="Consolas" w:hAnsi="Consolas"/>
          <w:color w:val="50A14F"/>
          <w:sz w:val="21"/>
          <w:szCs w:val="21"/>
        </w:rPr>
        <w:t>'</w:t>
      </w:r>
      <w:proofErr w:type="gramStart"/>
      <w:r>
        <w:rPr>
          <w:rStyle w:val="hljs-string"/>
          <w:rFonts w:ascii="Consolas" w:hAnsi="Consolas"/>
          <w:color w:val="50A14F"/>
          <w:sz w:val="21"/>
          <w:szCs w:val="21"/>
        </w:rPr>
        <w:t>corrected.urdf</w:t>
      </w:r>
      <w:proofErr w:type="gramEnd"/>
      <w:r>
        <w:rPr>
          <w:rStyle w:val="hljs-string"/>
          <w:rFonts w:ascii="Consolas" w:hAnsi="Consolas"/>
          <w:color w:val="50A14F"/>
          <w:sz w:val="21"/>
          <w:szCs w:val="21"/>
        </w:rPr>
        <w:t>'</w:t>
      </w:r>
      <w:r>
        <w:rPr>
          <w:rFonts w:ascii="Consolas" w:hAnsi="Consolas"/>
          <w:color w:val="383A42"/>
          <w:sz w:val="21"/>
          <w:szCs w:val="21"/>
        </w:rPr>
        <w:t>)</w:t>
      </w:r>
    </w:p>
    <w:p w14:paraId="3239D7FB" w14:textId="77777777" w:rsidR="008D2D92" w:rsidRDefault="008D2D92" w:rsidP="008D2D92">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with</w:t>
      </w:r>
      <w:r>
        <w:rPr>
          <w:rFonts w:ascii="Consolas" w:hAnsi="Consolas"/>
          <w:color w:val="383A42"/>
          <w:sz w:val="21"/>
          <w:szCs w:val="21"/>
        </w:rPr>
        <w:t> </w:t>
      </w:r>
      <w:proofErr w:type="gramStart"/>
      <w:r>
        <w:rPr>
          <w:rStyle w:val="hljs-builtin"/>
          <w:rFonts w:ascii="Consolas" w:hAnsi="Consolas"/>
          <w:color w:val="C18401"/>
          <w:sz w:val="21"/>
          <w:szCs w:val="21"/>
        </w:rPr>
        <w:t>open</w:t>
      </w:r>
      <w:r>
        <w:rPr>
          <w:rFonts w:ascii="Consolas" w:hAnsi="Consolas"/>
          <w:color w:val="383A42"/>
          <w:sz w:val="21"/>
          <w:szCs w:val="21"/>
        </w:rPr>
        <w:t>(</w:t>
      </w:r>
      <w:proofErr w:type="spellStart"/>
      <w:proofErr w:type="gramEnd"/>
      <w:r>
        <w:rPr>
          <w:rFonts w:ascii="Consolas" w:hAnsi="Consolas"/>
          <w:color w:val="383A42"/>
          <w:sz w:val="21"/>
          <w:szCs w:val="21"/>
        </w:rPr>
        <w:t>urdf_path</w:t>
      </w:r>
      <w:proofErr w:type="spellEnd"/>
      <w:r>
        <w:rPr>
          <w:rFonts w:ascii="Consolas" w:hAnsi="Consolas"/>
          <w:color w:val="383A42"/>
          <w:sz w:val="21"/>
          <w:szCs w:val="21"/>
        </w:rPr>
        <w:t>, </w:t>
      </w:r>
      <w:r>
        <w:rPr>
          <w:rStyle w:val="hljs-string"/>
          <w:rFonts w:ascii="Consolas" w:hAnsi="Consolas"/>
          <w:color w:val="50A14F"/>
          <w:sz w:val="21"/>
          <w:szCs w:val="21"/>
        </w:rPr>
        <w:t>'w'</w:t>
      </w:r>
      <w:r>
        <w:rPr>
          <w:rFonts w:ascii="Consolas" w:hAnsi="Consolas"/>
          <w:color w:val="383A42"/>
          <w:sz w:val="21"/>
          <w:szCs w:val="21"/>
        </w:rPr>
        <w:t>) </w:t>
      </w:r>
      <w:r>
        <w:rPr>
          <w:rStyle w:val="hljs-keyword"/>
          <w:rFonts w:ascii="Consolas" w:hAnsi="Consolas"/>
          <w:color w:val="A626A4"/>
          <w:sz w:val="21"/>
          <w:szCs w:val="21"/>
        </w:rPr>
        <w:t>as</w:t>
      </w:r>
      <w:r>
        <w:rPr>
          <w:rFonts w:ascii="Consolas" w:hAnsi="Consolas"/>
          <w:color w:val="383A42"/>
          <w:sz w:val="21"/>
          <w:szCs w:val="21"/>
        </w:rPr>
        <w:t> </w:t>
      </w:r>
      <w:proofErr w:type="spellStart"/>
      <w:r>
        <w:rPr>
          <w:rFonts w:ascii="Consolas" w:hAnsi="Consolas"/>
          <w:color w:val="383A42"/>
          <w:sz w:val="21"/>
          <w:szCs w:val="21"/>
        </w:rPr>
        <w:t>outfp</w:t>
      </w:r>
      <w:proofErr w:type="spellEnd"/>
      <w:r>
        <w:rPr>
          <w:rFonts w:ascii="Consolas" w:hAnsi="Consolas"/>
          <w:color w:val="383A42"/>
          <w:sz w:val="21"/>
          <w:szCs w:val="21"/>
        </w:rPr>
        <w:t>:</w:t>
      </w:r>
    </w:p>
    <w:p w14:paraId="701F8761" w14:textId="77777777" w:rsidR="008D2D92" w:rsidRDefault="008D2D92" w:rsidP="008D2D92">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Fonts w:ascii="Consolas" w:hAnsi="Consolas"/>
          <w:color w:val="383A42"/>
          <w:sz w:val="21"/>
          <w:szCs w:val="21"/>
        </w:rPr>
        <w:t>outfp.write</w:t>
      </w:r>
      <w:proofErr w:type="spellEnd"/>
      <w:proofErr w:type="gramEnd"/>
      <w:r>
        <w:rPr>
          <w:rFonts w:ascii="Consolas" w:hAnsi="Consolas"/>
          <w:color w:val="383A42"/>
          <w:sz w:val="21"/>
          <w:szCs w:val="21"/>
        </w:rPr>
        <w:t>(</w:t>
      </w:r>
      <w:proofErr w:type="spellStart"/>
      <w:r>
        <w:rPr>
          <w:rFonts w:ascii="Consolas" w:hAnsi="Consolas"/>
          <w:color w:val="383A42"/>
          <w:sz w:val="21"/>
          <w:szCs w:val="21"/>
        </w:rPr>
        <w:t>urdf_xml</w:t>
      </w:r>
      <w:proofErr w:type="spellEnd"/>
      <w:r>
        <w:rPr>
          <w:rFonts w:ascii="Consolas" w:hAnsi="Consolas"/>
          <w:color w:val="383A42"/>
          <w:sz w:val="21"/>
          <w:szCs w:val="21"/>
        </w:rPr>
        <w:t>)</w:t>
      </w:r>
    </w:p>
    <w:p w14:paraId="33353CA4" w14:textId="77777777" w:rsidR="003E6C68" w:rsidRDefault="003E6C68" w:rsidP="003E6C68"/>
    <w:p w14:paraId="54CF7D3A" w14:textId="03EB67BD" w:rsidR="008D2D92" w:rsidRDefault="008D2D92" w:rsidP="008D2D92">
      <w:pPr>
        <w:pStyle w:val="Heading2"/>
      </w:pPr>
      <w:bookmarkStart w:id="41" w:name="_Toc195537826"/>
      <w:r>
        <w:t>WRITING A WORLD FILE</w:t>
      </w:r>
      <w:bookmarkEnd w:id="41"/>
      <w:r>
        <w:t xml:space="preserve"> </w:t>
      </w:r>
    </w:p>
    <w:p w14:paraId="2576FCCD" w14:textId="77777777" w:rsidR="008D2D92" w:rsidRPr="008D2D92" w:rsidRDefault="008D2D92" w:rsidP="008D2D92"/>
    <w:p w14:paraId="5A7D9C88" w14:textId="5E681E41" w:rsidR="008D2D92" w:rsidRDefault="008D2D92" w:rsidP="008D2D92">
      <w:r w:rsidRPr="008D2D92">
        <w:t xml:space="preserve">The world file is a critical component to validating the sensors on a robot. It is the first baseline you will use to determine if your algorithms are accurate. If the world does not reflect your actual operating conditions, you will experience the same "garbage in garbage out" data processing issue the AI </w:t>
      </w:r>
      <w:proofErr w:type="gramStart"/>
      <w:r w:rsidRPr="008D2D92">
        <w:t>community</w:t>
      </w:r>
      <w:proofErr w:type="gramEnd"/>
      <w:r w:rsidRPr="008D2D92">
        <w:t xml:space="preserve"> and many others are struggling with. This mistake occurred when we began with a simple, unrealistic world file. It consisted of a room with two obstacles, with an additional small room that was meant to act as a hallway. This worked great for initial testing. However, as the project progressed, it was noted that points within the laser scan were drifting. Initially, this was assumed to be related to the SLAM, as there were very few features within the simple room to latch onto. Working on this assumption, the world file was updated with </w:t>
      </w:r>
      <w:proofErr w:type="spellStart"/>
      <w:proofErr w:type="gramStart"/>
      <w:r w:rsidRPr="008D2D92">
        <w:t>a</w:t>
      </w:r>
      <w:proofErr w:type="spellEnd"/>
      <w:proofErr w:type="gramEnd"/>
      <w:r w:rsidRPr="008D2D92">
        <w:t xml:space="preserve"> example from the community: a factory floor, with obstacles to avoid, to better match the use case and environment for the robot. You see, since swerve drive robots can move laterally, moving heavy objects without rotating them on a factory floor would be ideal for this robotic system, especially if used in swarm for larger applications. However, even upon changing the world, the drift of the points and subsequent high error on the maps led to the discovery that the </w:t>
      </w:r>
      <w:proofErr w:type="spellStart"/>
      <w:r w:rsidRPr="008D2D92">
        <w:t>odom</w:t>
      </w:r>
      <w:proofErr w:type="spellEnd"/>
      <w:r w:rsidRPr="008D2D92">
        <w:t xml:space="preserve"> calculation was incorrect, which resulted in an incorrect TF </w:t>
      </w:r>
      <w:proofErr w:type="gramStart"/>
      <w:r w:rsidRPr="008D2D92">
        <w:t>transform</w:t>
      </w:r>
      <w:proofErr w:type="gramEnd"/>
      <w:r w:rsidRPr="008D2D92">
        <w:t xml:space="preserve"> from the </w:t>
      </w:r>
      <w:proofErr w:type="spellStart"/>
      <w:r w:rsidRPr="008D2D92">
        <w:t>base_link</w:t>
      </w:r>
      <w:proofErr w:type="spellEnd"/>
      <w:r w:rsidRPr="008D2D92">
        <w:t xml:space="preserve"> to the </w:t>
      </w:r>
      <w:proofErr w:type="spellStart"/>
      <w:r w:rsidRPr="008D2D92">
        <w:t>odom</w:t>
      </w:r>
      <w:proofErr w:type="spellEnd"/>
      <w:r w:rsidRPr="008D2D92">
        <w:t xml:space="preserve"> frame. This was corrected, but the point drift is important to note because of this miscalculation. An example of the point drift that occurs when the odometry or any other parent TF is shown below. Note the improved alignment of the point cloud:</w:t>
      </w:r>
    </w:p>
    <w:p w14:paraId="3014CF97" w14:textId="7E1F0A08" w:rsidR="008D2D92" w:rsidRDefault="008D2D92" w:rsidP="008D2D92"/>
    <w:p w14:paraId="633BD33C" w14:textId="14E91070" w:rsidR="008D2D92" w:rsidRDefault="001E20F2" w:rsidP="008D2D92">
      <w:pPr>
        <w:keepNext/>
      </w:pPr>
      <w:r>
        <w:rPr>
          <w:noProof/>
        </w:rPr>
        <w:drawing>
          <wp:inline distT="0" distB="0" distL="0" distR="0" wp14:anchorId="7522CE71" wp14:editId="6414AF27">
            <wp:extent cx="2864796" cy="2796918"/>
            <wp:effectExtent l="0" t="0" r="0" b="381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31" cy="2810035"/>
                    </a:xfrm>
                    <a:prstGeom prst="rect">
                      <a:avLst/>
                    </a:prstGeom>
                    <a:noFill/>
                    <a:ln>
                      <a:noFill/>
                    </a:ln>
                  </pic:spPr>
                </pic:pic>
              </a:graphicData>
            </a:graphic>
          </wp:inline>
        </w:drawing>
      </w:r>
    </w:p>
    <w:p w14:paraId="6EFD0267" w14:textId="34730A56" w:rsidR="008D2D92" w:rsidRDefault="008D2D92" w:rsidP="008D2D92">
      <w:pPr>
        <w:pStyle w:val="Caption"/>
      </w:pPr>
      <w:bookmarkStart w:id="42" w:name="_Toc195537151"/>
      <w:r>
        <w:t xml:space="preserve">Figure </w:t>
      </w:r>
      <w:fldSimple w:instr=" SEQ Figure \* ROMAN ">
        <w:r w:rsidR="005823BB">
          <w:rPr>
            <w:noProof/>
          </w:rPr>
          <w:t>VIII</w:t>
        </w:r>
      </w:fldSimple>
      <w:r>
        <w:t>: Misaligned points due to incorrect odometry</w:t>
      </w:r>
      <w:bookmarkEnd w:id="42"/>
    </w:p>
    <w:p w14:paraId="53A88A39" w14:textId="77777777" w:rsidR="008D2D92" w:rsidRDefault="008D2D92" w:rsidP="008D2D92"/>
    <w:p w14:paraId="5E9BBA9F" w14:textId="71C2FF89" w:rsidR="008D2D92" w:rsidRDefault="001E20F2" w:rsidP="008D2D92">
      <w:pPr>
        <w:keepNext/>
      </w:pPr>
      <w:r>
        <w:rPr>
          <w:noProof/>
        </w:rPr>
        <w:drawing>
          <wp:inline distT="0" distB="0" distL="0" distR="0" wp14:anchorId="5597AC06" wp14:editId="7B406DD8">
            <wp:extent cx="4410075" cy="2800350"/>
            <wp:effectExtent l="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14:paraId="35BB5D77" w14:textId="30BABFA0" w:rsidR="008D2D92" w:rsidRDefault="008D2D92" w:rsidP="008D2D92">
      <w:pPr>
        <w:pStyle w:val="Caption"/>
      </w:pPr>
      <w:bookmarkStart w:id="43" w:name="_Toc195537152"/>
      <w:r>
        <w:t xml:space="preserve">Figure </w:t>
      </w:r>
      <w:fldSimple w:instr=" SEQ Figure \* ROMAN ">
        <w:r w:rsidR="005823BB">
          <w:rPr>
            <w:noProof/>
          </w:rPr>
          <w:t>IX</w:t>
        </w:r>
      </w:fldSimple>
      <w:r>
        <w:t>: Corrected Odometry leading to Proper Laser Scan</w:t>
      </w:r>
      <w:bookmarkEnd w:id="43"/>
    </w:p>
    <w:p w14:paraId="000E7A6F" w14:textId="77777777" w:rsidR="008D2D92" w:rsidRDefault="008D2D92" w:rsidP="008D2D92"/>
    <w:p w14:paraId="0DC7D8D8" w14:textId="0CDF453C" w:rsidR="008D2D92" w:rsidRPr="008D2D92" w:rsidRDefault="008D2D92" w:rsidP="008D2D92">
      <w:pPr>
        <w:pStyle w:val="Heading2"/>
      </w:pPr>
      <w:bookmarkStart w:id="44" w:name="_Toc195537827"/>
      <w:r>
        <w:t>ARCHITECTURE OF THE ROS NODES</w:t>
      </w:r>
      <w:bookmarkEnd w:id="44"/>
    </w:p>
    <w:p w14:paraId="30640F09" w14:textId="77777777" w:rsidR="008D2D92" w:rsidRDefault="008D2D92" w:rsidP="008D2D92"/>
    <w:p w14:paraId="15AB1703" w14:textId="14B9583F" w:rsidR="008D2D92" w:rsidRPr="008D2D92" w:rsidRDefault="008D2D92" w:rsidP="008D2D92">
      <w:r w:rsidRPr="008D2D92">
        <w:t xml:space="preserve">Most standard ROS controller nodes for robots reflect the work accomplished for the standard "differential drive" robot controller, simulating a swerve drive robot. This work is contained in [20] and is continually evolving. Normally, these were written in C to provide runtime speed [20]. I believe this is the correct course of action, as it maintains a focus on runtime speed, something critical in robotics. </w:t>
      </w:r>
      <w:r w:rsidR="005823BB">
        <w:t>For both</w:t>
      </w:r>
      <w:r w:rsidRPr="008D2D92">
        <w:t xml:space="preserve"> </w:t>
      </w:r>
      <w:r w:rsidR="005823BB" w:rsidRPr="008D2D92">
        <w:t>readability</w:t>
      </w:r>
      <w:r w:rsidRPr="008D2D92">
        <w:t xml:space="preserve"> and for this paper to function as a first draft for a full swerve drive controller, the </w:t>
      </w:r>
      <w:r w:rsidR="005823BB" w:rsidRPr="008D2D92">
        <w:t>researcher</w:t>
      </w:r>
      <w:r w:rsidRPr="008D2D92">
        <w:t xml:space="preserve"> has opted to use </w:t>
      </w:r>
      <w:r w:rsidR="005823BB">
        <w:t xml:space="preserve">both </w:t>
      </w:r>
      <w:r w:rsidRPr="008D2D92">
        <w:t>Python</w:t>
      </w:r>
      <w:r w:rsidR="005823BB">
        <w:t xml:space="preserve"> and C++. The former will be great for understanding the work conceptually, while the latter is built for speed on deployment.</w:t>
      </w:r>
    </w:p>
    <w:p w14:paraId="5F9E7919" w14:textId="77777777" w:rsidR="008D2D92" w:rsidRPr="008D2D92" w:rsidRDefault="008D2D92" w:rsidP="008D2D92"/>
    <w:p w14:paraId="5D9897F6" w14:textId="05E9D6FD" w:rsidR="008D2D92" w:rsidRDefault="008D2D92" w:rsidP="008D2D92">
      <w:r w:rsidRPr="008D2D92">
        <w:t xml:space="preserve">Unlike the traditional differential drive robot, the swerve drive robot has four independently driven, each of which can rotate on a radial axis. This requires a unique controller node to manage the movement of the robot. The controller node is responsible for taking in the velocity commands from the </w:t>
      </w:r>
      <w:proofErr w:type="gramStart"/>
      <w:r w:rsidRPr="008D2D92">
        <w:t>user, and</w:t>
      </w:r>
      <w:proofErr w:type="gramEnd"/>
      <w:r w:rsidRPr="008D2D92">
        <w:t xml:space="preserve"> converting them into the appropriate wheel velocities through a kinematic model. This model describes the relationship between the wheel velocities and the robot's linear and angular velocities, deriving most of its corpus from the formula for circular motion to define wheel speeds and angles. Upon receiving a command, in the standard convention of the </w:t>
      </w:r>
      <w:r w:rsidRPr="008D2D92">
        <w:rPr>
          <w:i/>
          <w:iCs/>
        </w:rPr>
        <w:t>/</w:t>
      </w:r>
      <w:proofErr w:type="spellStart"/>
      <w:r w:rsidRPr="008D2D92">
        <w:rPr>
          <w:i/>
          <w:iCs/>
        </w:rPr>
        <w:t>cmd_vel</w:t>
      </w:r>
      <w:proofErr w:type="spellEnd"/>
      <w:r w:rsidRPr="008D2D92">
        <w:t xml:space="preserve"> topic, the controller node will publish commands to the swerve drive modules, which are themselves ROS nodes. </w:t>
      </w:r>
      <w:proofErr w:type="gramStart"/>
      <w:r w:rsidRPr="008D2D92">
        <w:t>In an attempt to</w:t>
      </w:r>
      <w:proofErr w:type="gramEnd"/>
      <w:r w:rsidRPr="008D2D92">
        <w:t xml:space="preserve"> keep the code base clean, the modules run separate computations for PID controls. This is done to ensure that the controller node is not bogged down with </w:t>
      </w:r>
      <w:proofErr w:type="gramStart"/>
      <w:r w:rsidRPr="008D2D92">
        <w:t>computations, and</w:t>
      </w:r>
      <w:proofErr w:type="gramEnd"/>
      <w:r w:rsidRPr="008D2D92">
        <w:t xml:space="preserve"> can focus on the primary task of converting the velocity commands into wheel velocities. Additionally, since they are broken out as separate components, each node has its own error topics, which can be monitored by the controller node. This allows for easier debugging and maintenance of the robot, especially when it is in the deployed for use.</w:t>
      </w:r>
    </w:p>
    <w:p w14:paraId="5A2E8657" w14:textId="77777777" w:rsidR="00EF0908" w:rsidRDefault="00EF0908" w:rsidP="008D2D92"/>
    <w:p w14:paraId="7203D7B8" w14:textId="2A9D2A07" w:rsidR="00EF0908" w:rsidRDefault="001E20F2" w:rsidP="00EF0908">
      <w:pPr>
        <w:keepNext/>
      </w:pPr>
      <w:r>
        <w:rPr>
          <w:noProof/>
        </w:rPr>
        <w:lastRenderedPageBreak/>
        <w:drawing>
          <wp:inline distT="0" distB="0" distL="0" distR="0" wp14:anchorId="7459DE61" wp14:editId="3C573ED8">
            <wp:extent cx="5939155" cy="186690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1866900"/>
                    </a:xfrm>
                    <a:prstGeom prst="rect">
                      <a:avLst/>
                    </a:prstGeom>
                    <a:noFill/>
                    <a:ln>
                      <a:noFill/>
                    </a:ln>
                  </pic:spPr>
                </pic:pic>
              </a:graphicData>
            </a:graphic>
          </wp:inline>
        </w:drawing>
      </w:r>
    </w:p>
    <w:p w14:paraId="6BE63D02" w14:textId="0A2DB9EE" w:rsidR="00EF0908" w:rsidRDefault="00EF0908" w:rsidP="00EF0908">
      <w:pPr>
        <w:pStyle w:val="Caption"/>
      </w:pPr>
      <w:bookmarkStart w:id="45" w:name="_Toc195537153"/>
      <w:r>
        <w:t xml:space="preserve">Figure </w:t>
      </w:r>
      <w:fldSimple w:instr=" SEQ Figure \* ROMAN ">
        <w:r w:rsidR="005823BB">
          <w:rPr>
            <w:noProof/>
          </w:rPr>
          <w:t>X</w:t>
        </w:r>
      </w:fldSimple>
      <w:r>
        <w:t>: A single swerve module node</w:t>
      </w:r>
      <w:bookmarkEnd w:id="45"/>
    </w:p>
    <w:p w14:paraId="261EB955" w14:textId="77777777" w:rsidR="00EF0908" w:rsidRDefault="00EF0908" w:rsidP="00EF0908"/>
    <w:p w14:paraId="269FD377" w14:textId="593C142A" w:rsidR="00EF0908" w:rsidRDefault="00EF0908" w:rsidP="00EF0908">
      <w:r w:rsidRPr="00EF0908">
        <w:t xml:space="preserve">Additionally, when considering your inputs, the goal of this research was to integrate the NAV2 software stack. A critical observation to be made about the topic publication is that NAV2 has a default </w:t>
      </w:r>
      <w:r w:rsidRPr="00EF0908">
        <w:rPr>
          <w:i/>
          <w:iCs/>
        </w:rPr>
        <w:t>/</w:t>
      </w:r>
      <w:proofErr w:type="spellStart"/>
      <w:r w:rsidRPr="00EF0908">
        <w:rPr>
          <w:i/>
          <w:iCs/>
        </w:rPr>
        <w:t>nav_cmd_vel</w:t>
      </w:r>
      <w:proofErr w:type="spellEnd"/>
      <w:r w:rsidRPr="00EF0908">
        <w:t xml:space="preserve"> topic, which publishes an X heading velocity and an angular twist velocity for the z axis. This can be adapted by changing the holonomic configuration within Nav2. For our purposes, to ensure both crab drive and traditional drive </w:t>
      </w:r>
      <w:proofErr w:type="gramStart"/>
      <w:r w:rsidRPr="00EF0908">
        <w:t>is</w:t>
      </w:r>
      <w:proofErr w:type="gramEnd"/>
      <w:r w:rsidRPr="00EF0908">
        <w:t xml:space="preserve"> supported, a conversion node was developed to make the robot move in a traditional style. This is done by leveraging the </w:t>
      </w:r>
      <w:proofErr w:type="spellStart"/>
      <w:r w:rsidRPr="00EF0908">
        <w:t>Pythagorian</w:t>
      </w:r>
      <w:proofErr w:type="spellEnd"/>
      <w:r w:rsidRPr="00EF0908">
        <w:t xml:space="preserve"> </w:t>
      </w:r>
      <w:proofErr w:type="spellStart"/>
      <w:r w:rsidRPr="00EF0908">
        <w:t>Therom</w:t>
      </w:r>
      <w:proofErr w:type="spellEnd"/>
      <w:r w:rsidRPr="00EF0908">
        <w:t xml:space="preserve">, converting the single X magnitude into an X and Y component (with the original X acting as the hypothenuse). This is then converted into the appropriate wheel velocities. The angular velocity is perpetuated </w:t>
      </w:r>
      <w:proofErr w:type="gramStart"/>
      <w:r w:rsidRPr="00EF0908">
        <w:t>forward, and</w:t>
      </w:r>
      <w:proofErr w:type="gramEnd"/>
      <w:r w:rsidRPr="00EF0908">
        <w:t xml:space="preserve"> does not need a conversion. The diagram below illustrates how ROS manages this conversion amongst the controller nodes, taking a </w:t>
      </w:r>
      <w:r w:rsidRPr="00EF0908">
        <w:rPr>
          <w:i/>
          <w:iCs/>
        </w:rPr>
        <w:t>/</w:t>
      </w:r>
      <w:proofErr w:type="spellStart"/>
      <w:r w:rsidRPr="00EF0908">
        <w:rPr>
          <w:i/>
          <w:iCs/>
        </w:rPr>
        <w:t>cmd_vel_nav</w:t>
      </w:r>
      <w:proofErr w:type="spellEnd"/>
      <w:r w:rsidRPr="00EF0908">
        <w:t xml:space="preserve"> and using the </w:t>
      </w:r>
      <w:r w:rsidRPr="00EF0908">
        <w:rPr>
          <w:i/>
          <w:iCs/>
        </w:rPr>
        <w:t>/</w:t>
      </w:r>
      <w:proofErr w:type="spellStart"/>
      <w:r w:rsidRPr="00EF0908">
        <w:rPr>
          <w:i/>
          <w:iCs/>
        </w:rPr>
        <w:t>converter_node</w:t>
      </w:r>
      <w:proofErr w:type="spellEnd"/>
      <w:r w:rsidRPr="00EF0908">
        <w:t xml:space="preserve"> to convert it to a </w:t>
      </w:r>
      <w:r w:rsidRPr="00EF0908">
        <w:rPr>
          <w:i/>
          <w:iCs/>
        </w:rPr>
        <w:t>/</w:t>
      </w:r>
      <w:proofErr w:type="spellStart"/>
      <w:r w:rsidRPr="00EF0908">
        <w:rPr>
          <w:i/>
          <w:iCs/>
        </w:rPr>
        <w:t>new_cmd_vel_nav</w:t>
      </w:r>
      <w:proofErr w:type="spellEnd"/>
      <w:r w:rsidRPr="00EF0908">
        <w:t xml:space="preserve"> topic which the /twist_mux node can consume.</w:t>
      </w:r>
    </w:p>
    <w:p w14:paraId="756DA6D3" w14:textId="77777777" w:rsidR="00EF0908" w:rsidRDefault="00EF0908" w:rsidP="00EF0908"/>
    <w:p w14:paraId="1FAF130A" w14:textId="77777777" w:rsidR="00EF0908" w:rsidRDefault="00EF0908" w:rsidP="00EF0908"/>
    <w:p w14:paraId="6500B52E" w14:textId="1C0080D2" w:rsidR="00EF0908" w:rsidRDefault="001E20F2" w:rsidP="00EF0908">
      <w:pPr>
        <w:keepNext/>
      </w:pPr>
      <w:r>
        <w:rPr>
          <w:noProof/>
        </w:rPr>
        <w:drawing>
          <wp:inline distT="0" distB="0" distL="0" distR="0" wp14:anchorId="0C41364E" wp14:editId="10B64A90">
            <wp:extent cx="5901055" cy="269557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1055" cy="2695575"/>
                    </a:xfrm>
                    <a:prstGeom prst="rect">
                      <a:avLst/>
                    </a:prstGeom>
                    <a:noFill/>
                    <a:ln>
                      <a:noFill/>
                    </a:ln>
                  </pic:spPr>
                </pic:pic>
              </a:graphicData>
            </a:graphic>
          </wp:inline>
        </w:drawing>
      </w:r>
    </w:p>
    <w:p w14:paraId="5D814537" w14:textId="2D9D55A2" w:rsidR="00EF0908" w:rsidRDefault="00EF0908" w:rsidP="00EF0908">
      <w:pPr>
        <w:pStyle w:val="Caption"/>
      </w:pPr>
      <w:bookmarkStart w:id="46" w:name="_Toc195537154"/>
      <w:r>
        <w:t xml:space="preserve">Figure </w:t>
      </w:r>
      <w:fldSimple w:instr=" SEQ Figure \* ROMAN ">
        <w:r w:rsidR="005823BB">
          <w:rPr>
            <w:noProof/>
          </w:rPr>
          <w:t>XI</w:t>
        </w:r>
      </w:fldSimple>
      <w:r>
        <w:t>: Hermes Control nodes</w:t>
      </w:r>
      <w:bookmarkEnd w:id="46"/>
    </w:p>
    <w:p w14:paraId="59A02C4C" w14:textId="77777777" w:rsidR="00EF0908" w:rsidRDefault="00EF0908" w:rsidP="00EF0908"/>
    <w:p w14:paraId="15F06B92" w14:textId="77777777" w:rsidR="00EF0908" w:rsidRDefault="00EF0908" w:rsidP="00EF0908"/>
    <w:p w14:paraId="3D04082E" w14:textId="6BC67DF6" w:rsidR="00EF0908" w:rsidRDefault="00EF0908" w:rsidP="00EF0908">
      <w:r w:rsidRPr="00EF0908">
        <w:t xml:space="preserve">Furthermore, when considering ease of use and understanding of the robot, a typical control through the keyboard arrow keys or WASD felt insufficient. As such, a </w:t>
      </w:r>
      <w:proofErr w:type="gramStart"/>
      <w:r w:rsidRPr="00EF0908">
        <w:t>webapp</w:t>
      </w:r>
      <w:proofErr w:type="gramEnd"/>
      <w:r w:rsidRPr="00EF0908">
        <w:t xml:space="preserve"> was created to </w:t>
      </w:r>
      <w:r w:rsidRPr="00EF0908">
        <w:lastRenderedPageBreak/>
        <w:t>help visualize the commanded wheel angles and velocities through a visual representation of the robot. It also includes a slider element to command linear and angular velocities. This is a critical step, as it allows the user to understand the robot's movement in a more intuitive way and allows for easier debugging of the robot's movement.</w:t>
      </w:r>
    </w:p>
    <w:p w14:paraId="4F7F9D2A" w14:textId="77777777" w:rsidR="00EF0908" w:rsidRDefault="00EF0908" w:rsidP="00EF0908"/>
    <w:p w14:paraId="59BB6AE6" w14:textId="469ED59C" w:rsidR="00EF0908" w:rsidRDefault="001E20F2" w:rsidP="00EF0908">
      <w:pPr>
        <w:keepNext/>
      </w:pPr>
      <w:r>
        <w:rPr>
          <w:noProof/>
        </w:rPr>
        <w:drawing>
          <wp:inline distT="0" distB="0" distL="0" distR="0" wp14:anchorId="115F3DA1" wp14:editId="5FD69855">
            <wp:extent cx="5648325" cy="2710180"/>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2710180"/>
                    </a:xfrm>
                    <a:prstGeom prst="rect">
                      <a:avLst/>
                    </a:prstGeom>
                    <a:noFill/>
                    <a:ln>
                      <a:noFill/>
                    </a:ln>
                  </pic:spPr>
                </pic:pic>
              </a:graphicData>
            </a:graphic>
          </wp:inline>
        </w:drawing>
      </w:r>
    </w:p>
    <w:p w14:paraId="0E8CDC06" w14:textId="36018B28" w:rsidR="00EF0908" w:rsidRPr="00EF0908" w:rsidRDefault="00EF0908" w:rsidP="00EF0908">
      <w:pPr>
        <w:pStyle w:val="Caption"/>
      </w:pPr>
      <w:bookmarkStart w:id="47" w:name="_Toc195537155"/>
      <w:r>
        <w:t xml:space="preserve">Figure </w:t>
      </w:r>
      <w:fldSimple w:instr=" SEQ Figure \* ROMAN ">
        <w:r w:rsidR="005823BB">
          <w:rPr>
            <w:noProof/>
          </w:rPr>
          <w:t>XII</w:t>
        </w:r>
      </w:fldSimple>
      <w:r>
        <w:t>: An example of the Swerve Drive UI</w:t>
      </w:r>
      <w:bookmarkEnd w:id="47"/>
    </w:p>
    <w:p w14:paraId="6194B8B9" w14:textId="77777777" w:rsidR="00EF0908" w:rsidRPr="008D2D92" w:rsidRDefault="00EF0908" w:rsidP="00EF0908"/>
    <w:p w14:paraId="73DB557F" w14:textId="64E4715A" w:rsidR="00F25D6C" w:rsidRDefault="00F25D6C" w:rsidP="00F25D6C">
      <w:r w:rsidRPr="00F25D6C">
        <w:t>This controller, however, presented its own set of challenges. Accepting both user input and nav messages meant a topic that was being published to by two separate nodes. To solve this, the twist_mux node, a standard node within the ROS ecosystem, was deployed and configured to manage the topics by prioritizing and consolidating them to a common topic that the robot can ingest. The twist mux can be seen in Figure X</w:t>
      </w:r>
      <w:r>
        <w:t>I</w:t>
      </w:r>
      <w:r w:rsidRPr="00F25D6C">
        <w:t>.</w:t>
      </w:r>
    </w:p>
    <w:p w14:paraId="0C5F9801" w14:textId="77777777" w:rsidR="00F25D6C" w:rsidRDefault="00F25D6C" w:rsidP="00F25D6C"/>
    <w:p w14:paraId="07856B9A" w14:textId="14937880" w:rsidR="00F25D6C" w:rsidRDefault="00F25D6C" w:rsidP="00F25D6C">
      <w:pPr>
        <w:pStyle w:val="Heading2"/>
      </w:pPr>
      <w:bookmarkStart w:id="48" w:name="_Toc195537828"/>
      <w:r>
        <w:t>COMPUTING ODOMETRY FOR SWERVE DRIVE</w:t>
      </w:r>
      <w:bookmarkEnd w:id="48"/>
    </w:p>
    <w:p w14:paraId="420348D8" w14:textId="77777777" w:rsidR="00F25D6C" w:rsidRDefault="00F25D6C" w:rsidP="00F25D6C"/>
    <w:p w14:paraId="46339C15" w14:textId="6EE34AAC" w:rsidR="00F25D6C" w:rsidRPr="00F25D6C" w:rsidRDefault="00F25D6C" w:rsidP="00F25D6C">
      <w:r w:rsidRPr="00F25D6C">
        <w:t xml:space="preserve">The odometry is based on a combination of data pulled from the kinematics of the model as well as the sensor data pulled from the onboard IMU. Odometry is used to compute a position for the robot relative to its starting position. It is then the responsibility of the mapping algorithm to compute the </w:t>
      </w:r>
      <w:proofErr w:type="gramStart"/>
      <w:r w:rsidRPr="00F25D6C">
        <w:t>error, and</w:t>
      </w:r>
      <w:proofErr w:type="gramEnd"/>
      <w:r w:rsidRPr="00F25D6C">
        <w:t xml:space="preserve"> supply a transform that better stations the robot in the physical world. This is useful in the event of wheel slip, IMU drift, or calibration error. Odometry is typically solved through a combination of GPS, IMU, Optical Flow, or other sensors. On the physical robot proposed by this paper, there would be two such IMU: one independent IMU, as well as the additional IMU data pulled from the camera module. In this way, there is redundancy of the sensor suit as is convention within modern robotics. However, for the simulation, we only consider the single IMU positioned at the center of the robot. This is briefly shown in the previous discussion of TF frames. Its data is leveraged to determine the angular position of the robot, which is then used to compute wheel angles and velocities. The positional change of the wheels based on this is used to determine the linear position of the robot within the world. </w:t>
      </w:r>
    </w:p>
    <w:p w14:paraId="44F7A852" w14:textId="77777777" w:rsidR="00F25D6C" w:rsidRPr="00F25D6C" w:rsidRDefault="00F25D6C" w:rsidP="00F25D6C"/>
    <w:p w14:paraId="6C0131B2" w14:textId="77777777" w:rsidR="00F25D6C" w:rsidRPr="00F25D6C" w:rsidRDefault="00F25D6C" w:rsidP="00F25D6C">
      <w:r w:rsidRPr="00F25D6C">
        <w:t>The following computation is used to determine the wheel angles and velocities given a pair of linear velocities (X and Y) as well as an angular velocity about the Z axis (W).</w:t>
      </w:r>
    </w:p>
    <w:p w14:paraId="29AB6735" w14:textId="77777777" w:rsidR="00F25D6C" w:rsidRPr="00F25D6C" w:rsidRDefault="00F25D6C" w:rsidP="00F25D6C"/>
    <w:p w14:paraId="600137A0" w14:textId="32E423FB" w:rsidR="001E20F2" w:rsidRPr="001E20F2" w:rsidRDefault="00000000" w:rsidP="001E20F2">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ith caster</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robot</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robot</m:t>
              </m:r>
            </m:sub>
          </m:sSub>
          <m:r>
            <m:rPr>
              <m:sty m:val="p"/>
            </m:rPr>
            <w:rPr>
              <w:rFonts w:ascii="Cambria Math" w:hAnsi="Cambria Math"/>
            </w:rPr>
            <m:t>⋅</m:t>
          </m:r>
          <m:r>
            <w:rPr>
              <w:rFonts w:ascii="Cambria Math" w:hAnsi="Cambria Math"/>
            </w:rPr>
            <m:t>O</m:t>
          </m:r>
        </m:oMath>
      </m:oMathPara>
    </w:p>
    <w:p w14:paraId="411780C6" w14:textId="77777777" w:rsidR="001E20F2" w:rsidRPr="001E20F2" w:rsidRDefault="001E20F2" w:rsidP="001E20F2">
      <w:pPr>
        <w:rPr>
          <w:rFonts w:ascii="Cambria Math" w:hAnsi="Cambria Math"/>
          <w:i/>
        </w:rPr>
      </w:pPr>
    </w:p>
    <w:p w14:paraId="3B02CDE8" w14:textId="5CE193D9" w:rsidR="001E20F2" w:rsidRDefault="001E20F2" w:rsidP="001E20F2">
      <w:pPr>
        <w:rPr>
          <w:rFonts w:ascii="Cambria Math" w:hAnsi="Cambria Math"/>
          <w:i/>
          <w:iCs/>
        </w:rPr>
      </w:pPr>
      <w:r w:rsidRPr="001E20F2">
        <w:rPr>
          <w:rFonts w:ascii="Cambria Math" w:hAnsi="Cambria Math"/>
          <w:i/>
          <w:iCs/>
        </w:rPr>
        <w:t>From here on, "robot" will be anything with subscript r, "caster linear velocity" will be subscript c, and "offsets" will be O. They will follow such that "</w:t>
      </w:r>
      <w:proofErr w:type="spellStart"/>
      <w:r w:rsidRPr="001E20F2">
        <w:rPr>
          <w:rFonts w:ascii="Cambria Math" w:hAnsi="Cambria Math"/>
          <w:i/>
          <w:iCs/>
        </w:rPr>
        <w:t>ao</w:t>
      </w:r>
      <w:proofErr w:type="spellEnd"/>
      <w:r w:rsidRPr="001E20F2">
        <w:rPr>
          <w:rFonts w:ascii="Cambria Math" w:hAnsi="Cambria Math"/>
          <w:i/>
          <w:iCs/>
        </w:rPr>
        <w:t>" would represent the wheel offset of module A, "at" would represent the tire velocity of wheel A, "r" would refer to the robot</w:t>
      </w:r>
      <w:r>
        <w:rPr>
          <w:rFonts w:ascii="Cambria Math" w:hAnsi="Cambria Math"/>
          <w:i/>
          <w:iCs/>
        </w:rPr>
        <w:t xml:space="preserve"> in its entirety</w:t>
      </w:r>
      <w:r w:rsidRPr="001E20F2">
        <w:rPr>
          <w:rFonts w:ascii="Cambria Math" w:hAnsi="Cambria Math"/>
          <w:i/>
          <w:iCs/>
        </w:rPr>
        <w:t>, and r as a constant represents the radius of the wheel. Note that, in this convention, "caster" is being used instead of "wheel" to avoid any confusion between angular velocity ω and the single letter w. The word "tire" was also considered, but that presented a conflict with t, or time</w:t>
      </w:r>
    </w:p>
    <w:p w14:paraId="5CABCCF6" w14:textId="77777777" w:rsidR="001E20F2" w:rsidRDefault="001E20F2" w:rsidP="001E20F2">
      <w:pPr>
        <w:rPr>
          <w:rFonts w:ascii="Cambria Math" w:hAnsi="Cambria Math"/>
          <w:i/>
          <w:iCs/>
        </w:rPr>
      </w:pPr>
    </w:p>
    <w:p w14:paraId="0D78F62F" w14:textId="29EA4006" w:rsidR="008D2D92" w:rsidRPr="008D2D92" w:rsidRDefault="008D2D92" w:rsidP="008D2D92"/>
    <w:p w14:paraId="77319069" w14:textId="77777777" w:rsidR="00E470ED" w:rsidRDefault="00000000" w:rsidP="00D843EC">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yc</m:t>
                        </m:r>
                      </m:sub>
                    </m:sSub>
                  </m:e>
                </m:mr>
                <m:mr>
                  <m:e>
                    <m:r>
                      <m:rPr>
                        <m:sty m:val="p"/>
                      </m:rPr>
                      <w:rPr>
                        <w:rFonts w:ascii="Cambria Math" w:hAnsi="Cambria Math"/>
                      </w:rPr>
                      <m:t>0</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yc</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oMath>
      </m:oMathPara>
    </w:p>
    <w:p w14:paraId="56B76B27" w14:textId="77777777" w:rsidR="00E470ED" w:rsidRDefault="00E470ED" w:rsidP="00BB0BA8">
      <w:pPr>
        <w:pStyle w:val="Heading2"/>
        <w:rPr>
          <w:color w:val="000000" w:themeColor="text1"/>
        </w:rPr>
      </w:pPr>
    </w:p>
    <w:p w14:paraId="378C8C6C" w14:textId="77777777" w:rsidR="00E470ED" w:rsidRDefault="00E470ED" w:rsidP="00E470ED">
      <w:pPr>
        <w:pStyle w:val="Heading2"/>
        <w:jc w:val="left"/>
        <w:rPr>
          <w:i w:val="0"/>
          <w:iCs/>
          <w:color w:val="000000" w:themeColor="text1"/>
        </w:rPr>
      </w:pPr>
      <w:bookmarkStart w:id="49" w:name="_Toc195537829"/>
      <w:r w:rsidRPr="00E470ED">
        <w:rPr>
          <w:i w:val="0"/>
          <w:iCs/>
          <w:color w:val="000000" w:themeColor="text1"/>
        </w:rPr>
        <w:t>Which implies that:</w:t>
      </w:r>
      <w:bookmarkEnd w:id="49"/>
    </w:p>
    <w:p w14:paraId="7DF8D2A7" w14:textId="7E2174FC" w:rsidR="00E470ED" w:rsidRPr="00E470ED" w:rsidRDefault="00000000" w:rsidP="00E470ED">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xc</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xr</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m:t>
              </m:r>
            </m:sub>
          </m:sSub>
          <m:r>
            <m:rPr>
              <m:sty m:val="p"/>
            </m:rP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rPr>
              </m:ctrlPr>
            </m:e>
            <m:sub>
              <m:r>
                <m:rPr>
                  <m:nor/>
                </m:rPr>
                <w:rPr>
                  <w:rFonts w:ascii="Cambria Math" w:hAnsi="Cambria Math"/>
                </w:rPr>
                <m:t>xc</m:t>
              </m:r>
            </m:sub>
          </m:sSub>
        </m:oMath>
      </m:oMathPara>
    </w:p>
    <w:p w14:paraId="4BAB4BD3" w14:textId="3BD06D66" w:rsidR="00E470ED" w:rsidRPr="00E470ED" w:rsidRDefault="00000000" w:rsidP="00E470ED">
      <w:pPr>
        <w:rPr>
          <w:rFonts w:ascii="Cambria Math" w:hAnsi="Cambria Math"/>
          <w:i/>
        </w:rPr>
      </w:pPr>
      <m:oMathPara>
        <m:oMath>
          <m:sSub>
            <m:sSubPr>
              <m:ctrlPr>
                <w:rPr>
                  <w:rFonts w:ascii="Cambria Math" w:hAnsi="Cambria Math"/>
                  <w:i/>
                </w:rPr>
              </m:ctrlPr>
            </m:sSubPr>
            <m:e>
              <m:r>
                <w:rPr>
                  <w:rFonts w:ascii="Cambria Math" w:hAnsi="Cambria Math"/>
                </w:rPr>
                <m:t>V</m:t>
              </m:r>
            </m:e>
            <m:sub>
              <m:r>
                <m:rPr>
                  <m:nor/>
                </m:rPr>
                <w:rPr>
                  <w:rFonts w:ascii="Cambria Math" w:hAnsi="Cambria Math"/>
                </w:rPr>
                <m:t>yc</m:t>
              </m:r>
            </m:sub>
          </m:sSub>
          <m:r>
            <w:rPr>
              <w:rFonts w:ascii="Cambria Math" w:hAnsi="Cambria Math"/>
            </w:rPr>
            <m:t>=</m:t>
          </m:r>
          <m:sSub>
            <m:sSubPr>
              <m:ctrlPr>
                <w:rPr>
                  <w:rFonts w:ascii="Cambria Math" w:hAnsi="Cambria Math"/>
                  <w:i/>
                </w:rPr>
              </m:ctrlPr>
            </m:sSubPr>
            <m:e>
              <m:r>
                <w:rPr>
                  <w:rFonts w:ascii="Cambria Math" w:hAnsi="Cambria Math"/>
                </w:rPr>
                <m:t>V</m:t>
              </m:r>
            </m:e>
            <m:sub>
              <m:r>
                <m:rPr>
                  <m:nor/>
                </m:rPr>
                <w:rPr>
                  <w:rFonts w:ascii="Cambria Math" w:hAnsi="Cambria Math"/>
                </w:rPr>
                <m:t>yr</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w:rPr>
                  <w:rFonts w:ascii="Cambria Math" w:hAnsi="Cambria Math"/>
                </w:rPr>
                <m:t>r</m:t>
              </m:r>
            </m:sub>
          </m:sSub>
          <m:r>
            <m:rPr>
              <m:sty m:val="p"/>
            </m:rPr>
            <w:rPr>
              <w:rFonts w:ascii="Cambria Math" w:hAnsi="Cambria Math"/>
            </w:rPr>
            <m:t>⋅</m:t>
          </m:r>
          <m:sSub>
            <m:sSubPr>
              <m:ctrlPr>
                <w:rPr>
                  <w:rFonts w:ascii="Cambria Math" w:hAnsi="Cambria Math"/>
                  <w:i/>
                </w:rPr>
              </m:ctrlPr>
            </m:sSubPr>
            <m:e>
              <m:r>
                <w:rPr>
                  <w:rFonts w:ascii="Cambria Math" w:hAnsi="Cambria Math"/>
                </w:rPr>
                <m:t>O</m:t>
              </m:r>
              <m:ctrlPr>
                <w:rPr>
                  <w:rFonts w:ascii="Cambria Math" w:hAnsi="Cambria Math"/>
                </w:rPr>
              </m:ctrlPr>
            </m:e>
            <m:sub>
              <m:r>
                <m:rPr>
                  <m:nor/>
                </m:rPr>
                <w:rPr>
                  <w:rFonts w:ascii="Cambria Math" w:hAnsi="Cambria Math"/>
                </w:rPr>
                <m:t>yc</m:t>
              </m:r>
            </m:sub>
          </m:sSub>
        </m:oMath>
      </m:oMathPara>
    </w:p>
    <w:p w14:paraId="3999053A" w14:textId="77777777" w:rsidR="00E470ED" w:rsidRDefault="00E470ED" w:rsidP="00E470ED">
      <w:pPr>
        <w:rPr>
          <w:rFonts w:ascii="Cambria Math" w:hAnsi="Cambria Math"/>
          <w:i/>
        </w:rPr>
      </w:pPr>
    </w:p>
    <w:p w14:paraId="0A995328" w14:textId="2ED64186" w:rsidR="00E470ED" w:rsidRDefault="00E470ED" w:rsidP="00E470ED">
      <w:pPr>
        <w:rPr>
          <w:rFonts w:ascii="Cambria Math" w:hAnsi="Cambria Math"/>
          <w:iCs/>
        </w:rPr>
      </w:pPr>
      <w:r w:rsidRPr="00E470ED">
        <w:rPr>
          <w:rFonts w:ascii="Cambria Math" w:hAnsi="Cambria Math"/>
          <w:iCs/>
        </w:rPr>
        <w:t>We can define the magnitude of the wheel velocity as:</w:t>
      </w:r>
    </w:p>
    <w:p w14:paraId="4A7957D2" w14:textId="77777777" w:rsidR="00E470ED" w:rsidRDefault="00E470ED" w:rsidP="00E470ED">
      <w:pPr>
        <w:rPr>
          <w:rFonts w:ascii="Cambria Math" w:hAnsi="Cambria Math"/>
          <w:iCs/>
        </w:rPr>
      </w:pPr>
    </w:p>
    <w:p w14:paraId="67EBEEE0" w14:textId="228455E2" w:rsidR="00E470ED" w:rsidRPr="00E470ED" w:rsidRDefault="00000000" w:rsidP="00E470ED">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t</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bSup>
                <m:sSubSupPr>
                  <m:ctrlPr>
                    <w:rPr>
                      <w:rFonts w:ascii="Cambria Math" w:hAnsi="Cambria Math"/>
                      <w:i/>
                      <w:iCs/>
                    </w:rPr>
                  </m:ctrlPr>
                </m:sSubSupPr>
                <m:e>
                  <m:r>
                    <w:rPr>
                      <w:rFonts w:ascii="Cambria Math" w:hAnsi="Cambria Math"/>
                    </w:rPr>
                    <m:t>V</m:t>
                  </m:r>
                </m:e>
                <m:sub>
                  <m:r>
                    <m:rPr>
                      <m:nor/>
                    </m:rPr>
                    <w:rPr>
                      <w:rFonts w:ascii="Cambria Math" w:hAnsi="Cambria Math"/>
                      <w:iCs/>
                    </w:rPr>
                    <m:t>xc</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m:rPr>
                      <m:nor/>
                    </m:rPr>
                    <w:rPr>
                      <w:rFonts w:ascii="Cambria Math" w:hAnsi="Cambria Math"/>
                      <w:iCs/>
                    </w:rPr>
                    <m:t>yc</m:t>
                  </m:r>
                </m:sub>
                <m:sup>
                  <m:r>
                    <w:rPr>
                      <w:rFonts w:ascii="Cambria Math" w:hAnsi="Cambria Math"/>
                    </w:rPr>
                    <m:t>2</m:t>
                  </m:r>
                </m:sup>
              </m:sSubSup>
            </m:e>
          </m:rad>
        </m:oMath>
      </m:oMathPara>
    </w:p>
    <w:p w14:paraId="60099915" w14:textId="77777777" w:rsidR="00E470ED" w:rsidRPr="00E470ED" w:rsidRDefault="00E470ED" w:rsidP="00E470ED">
      <w:pPr>
        <w:rPr>
          <w:rFonts w:ascii="Cambria Math" w:hAnsi="Cambria Math"/>
          <w:iCs/>
        </w:rPr>
      </w:pPr>
    </w:p>
    <w:p w14:paraId="3408AD29" w14:textId="77777777" w:rsidR="00E470ED" w:rsidRDefault="00E470ED" w:rsidP="00E470ED">
      <w:pPr>
        <w:rPr>
          <w:rFonts w:ascii="Cambria Math" w:hAnsi="Cambria Math"/>
          <w:iCs/>
        </w:rPr>
      </w:pPr>
      <w:r w:rsidRPr="00E470ED">
        <w:rPr>
          <w:rFonts w:ascii="Cambria Math" w:hAnsi="Cambria Math"/>
          <w:iCs/>
        </w:rPr>
        <w:t>Which, expanding the above equations, gives us:</w:t>
      </w:r>
    </w:p>
    <w:p w14:paraId="7443B164" w14:textId="77777777" w:rsidR="00E470ED" w:rsidRDefault="00E470ED" w:rsidP="00E470ED">
      <w:pPr>
        <w:rPr>
          <w:rFonts w:ascii="Cambria Math" w:hAnsi="Cambria Math"/>
          <w:iCs/>
        </w:rPr>
      </w:pPr>
    </w:p>
    <w:p w14:paraId="13B672BC" w14:textId="56F6D902" w:rsidR="00E470ED" w:rsidRPr="00DF6704" w:rsidRDefault="00000000" w:rsidP="00E470ED">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t</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e>
                  </m:d>
                </m:e>
                <m:sup>
                  <m:r>
                    <w:rPr>
                      <w:rFonts w:ascii="Cambria Math" w:hAnsi="Cambria Math"/>
                    </w:rPr>
                    <m:t>2</m:t>
                  </m:r>
                </m:sup>
              </m:sSup>
            </m:e>
          </m:rad>
        </m:oMath>
      </m:oMathPara>
    </w:p>
    <w:p w14:paraId="1C6B1660" w14:textId="46086A04" w:rsidR="00DF6704" w:rsidRPr="00E470ED" w:rsidRDefault="00DF6704" w:rsidP="00E470ED">
      <w:pPr>
        <w:rPr>
          <w:rFonts w:ascii="Cambria Math" w:hAnsi="Cambria Math"/>
          <w:iCs/>
        </w:rPr>
      </w:pPr>
    </w:p>
    <w:p w14:paraId="472E5D2E" w14:textId="77777777" w:rsidR="00DF6704" w:rsidRDefault="00DF6704" w:rsidP="00DF6704">
      <w:pPr>
        <w:rPr>
          <w:rFonts w:ascii="Cambria Math" w:hAnsi="Cambria Math"/>
          <w:iCs/>
        </w:rPr>
      </w:pPr>
      <w:r w:rsidRPr="00DF6704">
        <w:rPr>
          <w:rFonts w:ascii="Cambria Math" w:hAnsi="Cambria Math"/>
          <w:iCs/>
        </w:rPr>
        <w:t>Finally, we can derive the formula for the wheel angle as:</w:t>
      </w:r>
    </w:p>
    <w:p w14:paraId="0B019D4E" w14:textId="77777777" w:rsidR="00DF6704" w:rsidRDefault="00DF6704" w:rsidP="00DF6704">
      <w:pPr>
        <w:rPr>
          <w:rFonts w:ascii="Cambria Math" w:hAnsi="Cambria Math"/>
          <w:iCs/>
        </w:rPr>
      </w:pPr>
    </w:p>
    <w:p w14:paraId="4E4D5B09" w14:textId="5BC94FC7" w:rsidR="00DF6704" w:rsidRPr="00DF6704" w:rsidRDefault="00000000" w:rsidP="00DF6704">
      <w:pPr>
        <w:rPr>
          <w:rFonts w:ascii="Cambria Math" w:hAnsi="Cambria Math"/>
          <w:iCs/>
        </w:rPr>
      </w:pPr>
      <m:oMathPara>
        <m:oMath>
          <m:sSub>
            <m:sSubPr>
              <m:ctrlPr>
                <w:rPr>
                  <w:rFonts w:ascii="Cambria Math" w:hAnsi="Cambria Math"/>
                  <w:i/>
                  <w:iCs/>
                </w:rPr>
              </m:ctrlPr>
            </m:sSubPr>
            <m:e>
              <m:r>
                <m:rPr>
                  <m:sty m:val="p"/>
                </m:rPr>
                <w:rPr>
                  <w:rFonts w:ascii="Cambria Math" w:hAnsi="Cambria Math"/>
                </w:rPr>
                <m:t>θ</m:t>
              </m:r>
              <m:ctrlPr>
                <w:rPr>
                  <w:rFonts w:ascii="Cambria Math" w:hAnsi="Cambria Math"/>
                  <w:iCs/>
                </w:rPr>
              </m:ctrlPr>
            </m:e>
            <m:sub>
              <m:r>
                <m:rPr>
                  <m:nor/>
                </m:rPr>
                <w:rPr>
                  <w:rFonts w:ascii="Cambria Math" w:hAnsi="Cambria Math"/>
                  <w:iCs/>
                </w:rPr>
                <m:t>t</m:t>
              </m:r>
            </m:sub>
          </m:sSub>
          <m:r>
            <w:rPr>
              <w:rFonts w:ascii="Cambria Math" w:hAnsi="Cambria Math"/>
            </w:rPr>
            <m:t>=</m:t>
          </m:r>
          <m:func>
            <m:funcPr>
              <m:ctrlPr>
                <w:rPr>
                  <w:rFonts w:ascii="Cambria Math" w:hAnsi="Cambria Math"/>
                  <w:iCs/>
                </w:rPr>
              </m:ctrlPr>
            </m:funcPr>
            <m:fName>
              <m:r>
                <m:rPr>
                  <m:sty m:val="p"/>
                </m:rPr>
                <w:rPr>
                  <w:rFonts w:ascii="Cambria Math" w:hAnsi="Cambria Math"/>
                </w:rPr>
                <m:t>arctan</m:t>
              </m:r>
              <m:ctrlPr>
                <w:rPr>
                  <w:rFonts w:ascii="Cambria Math" w:hAnsi="Cambria Math"/>
                  <w:i/>
                  <w:iCs/>
                </w:rPr>
              </m:ctrlPr>
            </m:fName>
            <m:e>
              <m:d>
                <m:dPr>
                  <m:ctrlPr>
                    <w:rPr>
                      <w:rFonts w:ascii="Cambria Math" w:hAnsi="Cambria Math"/>
                      <w:iCs/>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ctrlPr>
                        <w:rPr>
                          <w:rFonts w:ascii="Cambria Math" w:hAnsi="Cambria Math"/>
                          <w:i/>
                          <w:iCs/>
                        </w:rPr>
                      </m:ctrlPr>
                    </m:num>
                    <m:den>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ctrlPr>
                        <w:rPr>
                          <w:rFonts w:ascii="Cambria Math" w:hAnsi="Cambria Math"/>
                          <w:i/>
                          <w:iCs/>
                        </w:rPr>
                      </m:ctrlPr>
                    </m:den>
                  </m:f>
                  <m:ctrlPr>
                    <w:rPr>
                      <w:rFonts w:ascii="Cambria Math" w:hAnsi="Cambria Math"/>
                      <w:i/>
                      <w:iCs/>
                    </w:rPr>
                  </m:ctrlPr>
                </m:e>
              </m:d>
            </m:e>
          </m:func>
        </m:oMath>
      </m:oMathPara>
    </w:p>
    <w:p w14:paraId="30328C98" w14:textId="77777777" w:rsidR="00DF6704" w:rsidRPr="00DF6704" w:rsidRDefault="00DF6704" w:rsidP="00DF6704">
      <w:pPr>
        <w:rPr>
          <w:rFonts w:ascii="Cambria Math" w:hAnsi="Cambria Math"/>
          <w:iCs/>
        </w:rPr>
      </w:pPr>
    </w:p>
    <w:p w14:paraId="3572A10C" w14:textId="77777777" w:rsidR="00DF6704" w:rsidRPr="00DF6704" w:rsidRDefault="00DF6704" w:rsidP="00DF6704">
      <w:pPr>
        <w:rPr>
          <w:rFonts w:ascii="Cambria Math" w:hAnsi="Cambria Math"/>
          <w:iCs/>
        </w:rPr>
      </w:pPr>
      <w:r w:rsidRPr="00DF6704">
        <w:rPr>
          <w:rFonts w:ascii="Cambria Math" w:hAnsi="Cambria Math"/>
          <w:iCs/>
        </w:rPr>
        <w:t>Which means, to keep track of our position over time given these formulas, we can use the following equations:</w:t>
      </w:r>
    </w:p>
    <w:p w14:paraId="746E4AF7" w14:textId="77777777" w:rsidR="00DF6704" w:rsidRPr="00DF6704" w:rsidRDefault="00DF6704" w:rsidP="00DF6704">
      <w:pPr>
        <w:rPr>
          <w:rFonts w:ascii="Cambria Math" w:hAnsi="Cambria Math"/>
          <w:iCs/>
        </w:rPr>
      </w:pPr>
    </w:p>
    <w:p w14:paraId="2937D51B" w14:textId="6F970A5F" w:rsidR="00664AA6" w:rsidRPr="00664AA6" w:rsidRDefault="00000000" w:rsidP="00664AA6">
      <w:pPr>
        <w:rPr>
          <w:rFonts w:ascii="Cambria Math" w:hAnsi="Cambria Math"/>
          <w:iCs/>
        </w:rPr>
      </w:pPr>
      <m:oMathPara>
        <m:oMath>
          <m:sSub>
            <m:sSubPr>
              <m:ctrlPr>
                <w:rPr>
                  <w:rFonts w:ascii="Cambria Math" w:hAnsi="Cambria Math"/>
                  <w:i/>
                  <w:iCs/>
                </w:rPr>
              </m:ctrlPr>
            </m:sSubPr>
            <m:e>
              <m:r>
                <w:rPr>
                  <w:rFonts w:ascii="Cambria Math" w:hAnsi="Cambria Math"/>
                </w:rPr>
                <m:t>x</m:t>
              </m:r>
            </m:e>
            <m:sub>
              <m:r>
                <m:rPr>
                  <m:nor/>
                </m:rPr>
                <w:rPr>
                  <w:rFonts w:ascii="Cambria Math" w:hAnsi="Cambria Math"/>
                  <w:iCs/>
                </w:rPr>
                <m:t>r</m:t>
              </m:r>
            </m:sub>
          </m:sSub>
          <m:r>
            <w:rPr>
              <w:rFonts w:ascii="Cambria Math" w:hAnsi="Cambria Math"/>
            </w:rPr>
            <m:t>=</m:t>
          </m:r>
          <m:sSub>
            <m:sSubPr>
              <m:ctrlPr>
                <w:rPr>
                  <w:rFonts w:ascii="Cambria Math" w:hAnsi="Cambria Math"/>
                  <w:i/>
                  <w:iCs/>
                </w:rPr>
              </m:ctrlPr>
            </m:sSubPr>
            <m:e>
              <m:r>
                <w:rPr>
                  <w:rFonts w:ascii="Cambria Math" w:hAnsi="Cambria Math"/>
                </w:rPr>
                <m:t>x</m:t>
              </m:r>
            </m:e>
            <m:sub>
              <m:r>
                <m:rPr>
                  <m:nor/>
                </m:rPr>
                <w:rPr>
                  <w:rFonts w:ascii="Cambria Math" w:hAnsi="Cambria Math"/>
                  <w:iCs/>
                </w:rPr>
                <m:t>r</m:t>
              </m:r>
            </m:sub>
          </m:sSub>
          <m:r>
            <w:rPr>
              <w:rFonts w:ascii="Cambria Math" w:hAnsi="Cambria Math"/>
            </w:rPr>
            <m:t>+</m:t>
          </m:r>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m:rPr>
              <m:sty m:val="p"/>
            </m:rPr>
            <w:rPr>
              <w:rFonts w:ascii="Cambria Math" w:hAnsi="Cambria Math"/>
            </w:rPr>
            <m:t>⋅</m:t>
          </m:r>
          <m:r>
            <w:rPr>
              <w:rFonts w:ascii="Cambria Math" w:hAnsi="Cambria Math"/>
            </w:rPr>
            <m:t>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r>
            <m:rPr>
              <m:sty m:val="p"/>
            </m:rPr>
            <w:rPr>
              <w:rFonts w:ascii="Cambria Math" w:hAnsi="Cambria Math"/>
            </w:rPr>
            <m:t>⋅</m:t>
          </m:r>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r>
            <m:rPr>
              <m:sty m:val="p"/>
            </m:rPr>
            <w:rPr>
              <w:rFonts w:ascii="Cambria Math" w:hAnsi="Cambria Math"/>
            </w:rPr>
            <m:t>⋅</m:t>
          </m:r>
          <m:sSup>
            <m:sSupPr>
              <m:ctrlPr>
                <w:rPr>
                  <w:rFonts w:ascii="Cambria Math" w:hAnsi="Cambria Math"/>
                  <w:i/>
                  <w:iCs/>
                </w:rPr>
              </m:ctrlPr>
            </m:sSupPr>
            <m:e>
              <m:r>
                <w:rPr>
                  <w:rFonts w:ascii="Cambria Math" w:hAnsi="Cambria Math"/>
                </w:rPr>
                <m:t>t</m:t>
              </m:r>
              <m:ctrlPr>
                <w:rPr>
                  <w:rFonts w:ascii="Cambria Math" w:hAnsi="Cambria Math"/>
                  <w:iCs/>
                </w:rPr>
              </m:ctrlPr>
            </m:e>
            <m:sup>
              <m:r>
                <w:rPr>
                  <w:rFonts w:ascii="Cambria Math" w:hAnsi="Cambria Math"/>
                </w:rPr>
                <m:t>2</m:t>
              </m:r>
            </m:sup>
          </m:sSup>
        </m:oMath>
      </m:oMathPara>
    </w:p>
    <w:p w14:paraId="1E0B95EF" w14:textId="1EC8B7A1" w:rsidR="00664AA6" w:rsidRPr="00664AA6" w:rsidRDefault="00664AA6" w:rsidP="00664AA6">
      <w:pPr>
        <w:rPr>
          <w:rFonts w:ascii="Cambria Math" w:hAnsi="Cambria Math"/>
          <w:iCs/>
        </w:rPr>
      </w:pPr>
      <w:r w:rsidRPr="00664AA6">
        <w:rPr>
          <w:rFonts w:ascii="Cambria Math" w:hAnsi="Cambria Math"/>
          <w:iCs/>
        </w:rPr>
        <w:t xml:space="preserve">From </w:t>
      </w:r>
      <w:proofErr w:type="gramStart"/>
      <w:r w:rsidRPr="00664AA6">
        <w:rPr>
          <w:rFonts w:ascii="Cambria Math" w:hAnsi="Cambria Math"/>
          <w:iCs/>
        </w:rPr>
        <w:t xml:space="preserve">equation </w:t>
      </w:r>
      <w:r w:rsidRPr="00664AA6">
        <w:rPr>
          <w:rFonts w:ascii="Cambria Math" w:hAnsi="Cambria Math"/>
          <w:b/>
          <w:bCs/>
          <w:iCs/>
        </w:rPr>
        <w:t>#</w:t>
      </w:r>
      <w:proofErr w:type="gramEnd"/>
      <w:r w:rsidRPr="00664AA6">
        <w:rPr>
          <w:rFonts w:ascii="Cambria Math" w:hAnsi="Cambria Math"/>
          <w:b/>
          <w:bCs/>
          <w:iCs/>
        </w:rPr>
        <w:t>1</w:t>
      </w:r>
      <w:r w:rsidRPr="00664AA6">
        <w:rPr>
          <w:rFonts w:ascii="Cambria Math" w:hAnsi="Cambria Math"/>
          <w:iCs/>
        </w:rPr>
        <w:t xml:space="preserve"> and </w:t>
      </w:r>
      <w:r w:rsidRPr="00664AA6">
        <w:rPr>
          <w:rFonts w:ascii="Cambria Math" w:hAnsi="Cambria Math"/>
          <w:b/>
          <w:bCs/>
          <w:iCs/>
        </w:rPr>
        <w:t>#2</w:t>
      </w:r>
      <w:r w:rsidRPr="00664AA6">
        <w:rPr>
          <w:rFonts w:ascii="Cambria Math" w:hAnsi="Cambria Math"/>
          <w:iCs/>
        </w:rPr>
        <w:t>, we can derive the following equations for the wheel angles and velocities based on commanded robot linear and angular velocities:</w:t>
      </w:r>
    </w:p>
    <w:p w14:paraId="074AB398" w14:textId="77777777" w:rsidR="00664AA6" w:rsidRPr="00664AA6" w:rsidRDefault="00664AA6" w:rsidP="00664AA6">
      <w:pPr>
        <w:rPr>
          <w:rFonts w:ascii="Cambria Math" w:hAnsi="Cambria Math"/>
          <w:iCs/>
        </w:rPr>
      </w:pPr>
    </w:p>
    <w:p w14:paraId="54AAE8F3" w14:textId="372A86F8" w:rsidR="00DF6704" w:rsidRPr="00DF6704" w:rsidRDefault="00DF6704" w:rsidP="00DF6704">
      <w:pPr>
        <w:rPr>
          <w:rFonts w:ascii="Cambria Math" w:hAnsi="Cambria Math"/>
          <w:iCs/>
        </w:rPr>
      </w:pPr>
    </w:p>
    <w:p w14:paraId="09C0D795" w14:textId="17F1EDB9" w:rsidR="00664AA6" w:rsidRPr="00664AA6" w:rsidRDefault="00000000" w:rsidP="00664AA6">
      <w:pPr>
        <w:rPr>
          <w:rFonts w:ascii="Cambria Math" w:hAnsi="Cambria Math"/>
          <w:iCs/>
        </w:rPr>
      </w:pPr>
      <m:oMathPara>
        <m:oMath>
          <m:sSub>
            <m:sSubPr>
              <m:ctrlPr>
                <w:rPr>
                  <w:rFonts w:ascii="Cambria Math" w:hAnsi="Cambria Math"/>
                  <w:i/>
                  <w:iCs/>
                </w:rPr>
              </m:ctrlPr>
            </m:sSubPr>
            <m:e>
              <m:r>
                <w:rPr>
                  <w:rFonts w:ascii="Cambria Math" w:hAnsi="Cambria Math"/>
                </w:rPr>
                <m:t>V</m:t>
              </m:r>
            </m:e>
            <m:sub>
              <m:r>
                <m:rPr>
                  <m:nor/>
                </m:rPr>
                <w:rPr>
                  <w:rFonts w:ascii="Cambria Math" w:hAnsi="Cambria Math"/>
                  <w:iCs/>
                </w:rPr>
                <m:t>c</m:t>
              </m:r>
            </m:sub>
          </m:sSub>
          <m:r>
            <w:rPr>
              <w:rFonts w:ascii="Cambria Math" w:hAnsi="Cambria Math"/>
            </w:rPr>
            <m:t>=</m:t>
          </m:r>
          <m:rad>
            <m:radPr>
              <m:degHide m:val="1"/>
              <m:ctrlPr>
                <w:rPr>
                  <w:rFonts w:ascii="Cambria Math" w:hAnsi="Cambria Math"/>
                  <w:iCs/>
                </w:rPr>
              </m:ctrlPr>
            </m:radPr>
            <m:deg>
              <m:ctrlPr>
                <w:rPr>
                  <w:rFonts w:ascii="Cambria Math" w:hAnsi="Cambria Math"/>
                  <w:i/>
                  <w:iCs/>
                </w:rPr>
              </m:ctrlPr>
            </m:deg>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e>
                  </m:d>
                </m:e>
                <m:sup>
                  <m:r>
                    <w:rPr>
                      <w:rFonts w:ascii="Cambria Math" w:hAnsi="Cambria Math"/>
                    </w:rPr>
                    <m:t>2</m:t>
                  </m:r>
                </m:sup>
              </m:sSup>
            </m:e>
          </m:rad>
        </m:oMath>
      </m:oMathPara>
    </w:p>
    <w:p w14:paraId="6E1671AF" w14:textId="77777777" w:rsidR="00E470ED" w:rsidRPr="00E470ED" w:rsidRDefault="00E470ED" w:rsidP="00E470ED">
      <w:pPr>
        <w:rPr>
          <w:rFonts w:ascii="Cambria Math" w:hAnsi="Cambria Math"/>
          <w:iCs/>
        </w:rPr>
      </w:pPr>
    </w:p>
    <w:p w14:paraId="276E6CAC" w14:textId="66F102BF" w:rsidR="00664AA6" w:rsidRPr="00664AA6" w:rsidRDefault="00000000" w:rsidP="00664AA6">
      <w:pPr>
        <w:rPr>
          <w:rFonts w:ascii="Cambria Math" w:hAnsi="Cambria Math"/>
          <w:iCs/>
        </w:rPr>
      </w:pPr>
      <m:oMathPara>
        <m:oMath>
          <m:sSub>
            <m:sSubPr>
              <m:ctrlPr>
                <w:rPr>
                  <w:rFonts w:ascii="Cambria Math" w:hAnsi="Cambria Math"/>
                  <w:i/>
                  <w:iCs/>
                </w:rPr>
              </m:ctrlPr>
            </m:sSubPr>
            <m:e>
              <m:r>
                <m:rPr>
                  <m:sty m:val="p"/>
                </m:rPr>
                <w:rPr>
                  <w:rFonts w:ascii="Cambria Math" w:hAnsi="Cambria Math"/>
                </w:rPr>
                <m:t>θ</m:t>
              </m:r>
              <m:ctrlPr>
                <w:rPr>
                  <w:rFonts w:ascii="Cambria Math" w:hAnsi="Cambria Math"/>
                  <w:iCs/>
                </w:rPr>
              </m:ctrlPr>
            </m:e>
            <m:sub>
              <m:r>
                <m:rPr>
                  <m:nor/>
                </m:rPr>
                <w:rPr>
                  <w:rFonts w:ascii="Cambria Math" w:hAnsi="Cambria Math"/>
                  <w:iCs/>
                </w:rPr>
                <m:t>c</m:t>
              </m:r>
            </m:sub>
          </m:sSub>
          <m:r>
            <w:rPr>
              <w:rFonts w:ascii="Cambria Math" w:hAnsi="Cambria Math"/>
            </w:rPr>
            <m:t>=</m:t>
          </m:r>
          <m:func>
            <m:funcPr>
              <m:ctrlPr>
                <w:rPr>
                  <w:rFonts w:ascii="Cambria Math" w:hAnsi="Cambria Math"/>
                  <w:iCs/>
                </w:rPr>
              </m:ctrlPr>
            </m:funcPr>
            <m:fName>
              <m:r>
                <m:rPr>
                  <m:sty m:val="p"/>
                </m:rPr>
                <w:rPr>
                  <w:rFonts w:ascii="Cambria Math" w:hAnsi="Cambria Math"/>
                </w:rPr>
                <m:t>arctan</m:t>
              </m:r>
              <m:ctrlPr>
                <w:rPr>
                  <w:rFonts w:ascii="Cambria Math" w:hAnsi="Cambria Math"/>
                  <w:i/>
                  <w:iCs/>
                </w:rPr>
              </m:ctrlPr>
            </m:fName>
            <m:e>
              <m:d>
                <m:dPr>
                  <m:ctrlPr>
                    <w:rPr>
                      <w:rFonts w:ascii="Cambria Math" w:hAnsi="Cambria Math"/>
                      <w:iCs/>
                    </w:rPr>
                  </m:ctrlPr>
                </m:dPr>
                <m:e>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m:rPr>
                              <m:nor/>
                            </m:rPr>
                            <w:rPr>
                              <w:rFonts w:ascii="Cambria Math" w:hAnsi="Cambria Math"/>
                              <w:iCs/>
                            </w:rPr>
                            <m:t>xr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xc</m:t>
                          </m:r>
                        </m:sub>
                      </m:sSub>
                      <m:ctrlPr>
                        <w:rPr>
                          <w:rFonts w:ascii="Cambria Math" w:hAnsi="Cambria Math"/>
                          <w:i/>
                          <w:iCs/>
                        </w:rPr>
                      </m:ctrlPr>
                    </m:num>
                    <m:den>
                      <m:sSub>
                        <m:sSubPr>
                          <m:ctrlPr>
                            <w:rPr>
                              <w:rFonts w:ascii="Cambria Math" w:hAnsi="Cambria Math"/>
                              <w:i/>
                              <w:iCs/>
                            </w:rPr>
                          </m:ctrlPr>
                        </m:sSubPr>
                        <m:e>
                          <m:r>
                            <w:rPr>
                              <w:rFonts w:ascii="Cambria Math" w:hAnsi="Cambria Math"/>
                            </w:rPr>
                            <m:t>V</m:t>
                          </m:r>
                        </m:e>
                        <m:sub>
                          <m:r>
                            <m:rPr>
                              <m:nor/>
                            </m:rPr>
                            <w:rPr>
                              <w:rFonts w:ascii="Cambria Math" w:hAnsi="Cambria Math"/>
                              <w:iCs/>
                            </w:rPr>
                            <m:t>yr</m:t>
                          </m:r>
                        </m:sub>
                      </m:sSub>
                      <m:r>
                        <w:rPr>
                          <w:rFonts w:ascii="Cambria Math" w:hAnsi="Cambria Math"/>
                        </w:rPr>
                        <m:t>+</m:t>
                      </m:r>
                      <m:sSub>
                        <m:sSubPr>
                          <m:ctrlPr>
                            <w:rPr>
                              <w:rFonts w:ascii="Cambria Math" w:hAnsi="Cambria Math"/>
                              <w:i/>
                              <w:iCs/>
                            </w:rPr>
                          </m:ctrlPr>
                        </m:sSubPr>
                        <m:e>
                          <m:r>
                            <m:rPr>
                              <m:sty m:val="p"/>
                            </m:rPr>
                            <w:rPr>
                              <w:rFonts w:ascii="Cambria Math" w:hAnsi="Cambria Math"/>
                            </w:rPr>
                            <m:t>ω</m:t>
                          </m:r>
                        </m:e>
                        <m:sub>
                          <m:r>
                            <m:rPr>
                              <m:nor/>
                            </m:rPr>
                            <w:rPr>
                              <w:rFonts w:ascii="Cambria Math" w:hAnsi="Cambria Math"/>
                              <w:iCs/>
                            </w:rPr>
                            <m:t>r</m:t>
                          </m:r>
                        </m:sub>
                      </m:sSub>
                      <m:r>
                        <m:rPr>
                          <m:sty m:val="p"/>
                        </m:rPr>
                        <w:rPr>
                          <w:rFonts w:ascii="Cambria Math" w:hAnsi="Cambria Math"/>
                        </w:rPr>
                        <m:t>⋅</m:t>
                      </m:r>
                      <m:sSub>
                        <m:sSubPr>
                          <m:ctrlPr>
                            <w:rPr>
                              <w:rFonts w:ascii="Cambria Math" w:hAnsi="Cambria Math"/>
                              <w:i/>
                              <w:iCs/>
                            </w:rPr>
                          </m:ctrlPr>
                        </m:sSubPr>
                        <m:e>
                          <m:r>
                            <w:rPr>
                              <w:rFonts w:ascii="Cambria Math" w:hAnsi="Cambria Math"/>
                            </w:rPr>
                            <m:t>O</m:t>
                          </m:r>
                          <m:ctrlPr>
                            <w:rPr>
                              <w:rFonts w:ascii="Cambria Math" w:hAnsi="Cambria Math"/>
                              <w:iCs/>
                            </w:rPr>
                          </m:ctrlPr>
                        </m:e>
                        <m:sub>
                          <m:r>
                            <m:rPr>
                              <m:nor/>
                            </m:rPr>
                            <w:rPr>
                              <w:rFonts w:ascii="Cambria Math" w:hAnsi="Cambria Math"/>
                              <w:iCs/>
                            </w:rPr>
                            <m:t>yc</m:t>
                          </m:r>
                        </m:sub>
                      </m:sSub>
                      <m:ctrlPr>
                        <w:rPr>
                          <w:rFonts w:ascii="Cambria Math" w:hAnsi="Cambria Math"/>
                          <w:i/>
                          <w:iCs/>
                        </w:rPr>
                      </m:ctrlPr>
                    </m:den>
                  </m:f>
                  <m:ctrlPr>
                    <w:rPr>
                      <w:rFonts w:ascii="Cambria Math" w:hAnsi="Cambria Math"/>
                      <w:i/>
                      <w:iCs/>
                    </w:rPr>
                  </m:ctrlPr>
                </m:e>
              </m:d>
            </m:e>
          </m:func>
        </m:oMath>
      </m:oMathPara>
    </w:p>
    <w:p w14:paraId="4BE7C05B" w14:textId="77777777" w:rsidR="00E470ED" w:rsidRPr="00E470ED" w:rsidRDefault="00E470ED" w:rsidP="00E470ED">
      <w:pPr>
        <w:rPr>
          <w:rFonts w:ascii="Cambria Math" w:hAnsi="Cambria Math"/>
          <w:iCs/>
        </w:rPr>
      </w:pPr>
    </w:p>
    <w:p w14:paraId="7AC4AE99" w14:textId="77777777" w:rsidR="00E470ED" w:rsidRPr="00E470ED" w:rsidRDefault="00E470ED" w:rsidP="00E470ED">
      <w:pPr>
        <w:rPr>
          <w:rFonts w:ascii="Cambria Math" w:hAnsi="Cambria Math"/>
          <w:iCs/>
        </w:rPr>
      </w:pPr>
    </w:p>
    <w:p w14:paraId="03A47603" w14:textId="77777777" w:rsidR="00E470ED" w:rsidRPr="00E470ED" w:rsidRDefault="00E470ED" w:rsidP="00E470ED">
      <w:pPr>
        <w:rPr>
          <w:rFonts w:ascii="Cambria Math" w:hAnsi="Cambria Math"/>
          <w:iCs/>
        </w:rPr>
      </w:pPr>
    </w:p>
    <w:p w14:paraId="5411F65E" w14:textId="27E82680" w:rsidR="00664AA6" w:rsidRDefault="00664AA6" w:rsidP="00664AA6">
      <w:pPr>
        <w:rPr>
          <w:rFonts w:ascii="Cambria Math" w:hAnsi="Cambria Math"/>
          <w:iCs/>
        </w:rPr>
      </w:pPr>
      <w:r w:rsidRPr="00664AA6">
        <w:rPr>
          <w:rFonts w:ascii="Cambria Math" w:hAnsi="Cambria Math"/>
          <w:iCs/>
        </w:rPr>
        <w:t xml:space="preserve">With the addition of this </w:t>
      </w:r>
      <w:proofErr w:type="gramStart"/>
      <w:r w:rsidRPr="00664AA6">
        <w:rPr>
          <w:rFonts w:ascii="Cambria Math" w:hAnsi="Cambria Math"/>
          <w:iCs/>
        </w:rPr>
        <w:t xml:space="preserve">formula, </w:t>
      </w:r>
      <w:r w:rsidRPr="00664AA6">
        <w:rPr>
          <w:rFonts w:ascii="Cambria Math" w:hAnsi="Cambria Math"/>
          <w:b/>
          <w:bCs/>
          <w:iCs/>
        </w:rPr>
        <w:t>#</w:t>
      </w:r>
      <w:proofErr w:type="gramEnd"/>
      <w:r w:rsidRPr="00664AA6">
        <w:rPr>
          <w:rFonts w:ascii="Cambria Math" w:hAnsi="Cambria Math"/>
          <w:b/>
          <w:bCs/>
          <w:iCs/>
        </w:rPr>
        <w:t>3</w:t>
      </w:r>
      <w:r w:rsidRPr="00664AA6">
        <w:rPr>
          <w:rFonts w:ascii="Cambria Math" w:hAnsi="Cambria Math"/>
          <w:iCs/>
        </w:rPr>
        <w:t>, we can then calculate the angular velocity of the caster (wheel) as it relates to the linear velocity of the wheel as well as the radius of the wheel</w:t>
      </w:r>
      <w:r>
        <w:rPr>
          <w:rFonts w:ascii="Cambria Math" w:hAnsi="Cambria Math"/>
          <w:iCs/>
        </w:rPr>
        <w:t>:</w:t>
      </w:r>
    </w:p>
    <w:p w14:paraId="493DE4EB" w14:textId="77777777" w:rsidR="00664AA6" w:rsidRDefault="00664AA6" w:rsidP="00664AA6">
      <w:pPr>
        <w:rPr>
          <w:rFonts w:ascii="Cambria Math" w:hAnsi="Cambria Math"/>
          <w:iCs/>
        </w:rPr>
      </w:pPr>
    </w:p>
    <w:p w14:paraId="778B2ED9" w14:textId="0C0BB3C8" w:rsidR="00664AA6" w:rsidRPr="00664AA6" w:rsidRDefault="00000000" w:rsidP="00664AA6">
      <w:pPr>
        <w:rPr>
          <w:rFonts w:ascii="Cambria Math" w:hAnsi="Cambria Math"/>
          <w:iCs/>
        </w:rPr>
      </w:pPr>
      <m:oMathPara>
        <m:oMath>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c</m:t>
              </m:r>
            </m:sub>
          </m:sSub>
          <m:r>
            <w:rPr>
              <w:rFonts w:ascii="Cambria Math" w:hAnsi="Cambria Math"/>
            </w:rPr>
            <m:t>=</m:t>
          </m:r>
          <m:f>
            <m:fPr>
              <m:ctrlPr>
                <w:rPr>
                  <w:rFonts w:ascii="Cambria Math" w:hAnsi="Cambria Math"/>
                  <w:iCs/>
                </w:rPr>
              </m:ctrlPr>
            </m:fPr>
            <m:num>
              <m:sSub>
                <m:sSubPr>
                  <m:ctrlPr>
                    <w:rPr>
                      <w:rFonts w:ascii="Cambria Math" w:hAnsi="Cambria Math"/>
                      <w:i/>
                      <w:iCs/>
                    </w:rPr>
                  </m:ctrlPr>
                </m:sSubPr>
                <m:e>
                  <m:r>
                    <w:rPr>
                      <w:rFonts w:ascii="Cambria Math" w:hAnsi="Cambria Math"/>
                    </w:rPr>
                    <m:t>V</m:t>
                  </m:r>
                </m:e>
                <m:sub>
                  <m:r>
                    <w:rPr>
                      <w:rFonts w:ascii="Cambria Math" w:hAnsi="Cambria Math"/>
                    </w:rPr>
                    <m:t>c</m:t>
                  </m:r>
                </m:sub>
              </m:sSub>
              <m:ctrlPr>
                <w:rPr>
                  <w:rFonts w:ascii="Cambria Math" w:hAnsi="Cambria Math"/>
                  <w:i/>
                  <w:iCs/>
                </w:rPr>
              </m:ctrlPr>
            </m:num>
            <m:den>
              <m:r>
                <w:rPr>
                  <w:rFonts w:ascii="Cambria Math" w:hAnsi="Cambria Math"/>
                </w:rPr>
                <m:t>r</m:t>
              </m:r>
              <m:ctrlPr>
                <w:rPr>
                  <w:rFonts w:ascii="Cambria Math" w:hAnsi="Cambria Math"/>
                  <w:i/>
                  <w:iCs/>
                </w:rPr>
              </m:ctrlPr>
            </m:den>
          </m:f>
        </m:oMath>
      </m:oMathPara>
    </w:p>
    <w:p w14:paraId="4B9FCDC4" w14:textId="77777777" w:rsidR="00664AA6" w:rsidRDefault="00664AA6" w:rsidP="00664AA6">
      <w:pPr>
        <w:rPr>
          <w:rFonts w:ascii="Cambria Math" w:hAnsi="Cambria Math"/>
          <w:iCs/>
        </w:rPr>
      </w:pPr>
    </w:p>
    <w:p w14:paraId="2BD393F7" w14:textId="77777777" w:rsidR="00664AA6" w:rsidRPr="00664AA6" w:rsidRDefault="00664AA6" w:rsidP="00664AA6">
      <w:pPr>
        <w:rPr>
          <w:rFonts w:ascii="Cambria Math" w:hAnsi="Cambria Math"/>
          <w:iCs/>
        </w:rPr>
      </w:pPr>
      <w:r w:rsidRPr="00664AA6">
        <w:rPr>
          <w:rFonts w:ascii="Cambria Math" w:hAnsi="Cambria Math"/>
          <w:iCs/>
        </w:rPr>
        <w:t>Overlaid on the robot seen from the bottom, the caster wheel angles and velocities are shown below:</w:t>
      </w:r>
    </w:p>
    <w:p w14:paraId="0DA60AE9" w14:textId="77777777" w:rsidR="00664AA6" w:rsidRDefault="00664AA6" w:rsidP="00664AA6">
      <w:pPr>
        <w:rPr>
          <w:rFonts w:ascii="Cambria Math" w:hAnsi="Cambria Math"/>
          <w:iCs/>
        </w:rPr>
      </w:pPr>
    </w:p>
    <w:p w14:paraId="3E37546E" w14:textId="77777777" w:rsidR="00664AA6" w:rsidRDefault="00664AA6" w:rsidP="00664AA6">
      <w:pPr>
        <w:keepNext/>
      </w:pPr>
      <w:r>
        <w:rPr>
          <w:noProof/>
        </w:rPr>
        <w:drawing>
          <wp:inline distT="0" distB="0" distL="0" distR="0" wp14:anchorId="38A6817F" wp14:editId="5E055D41">
            <wp:extent cx="4059243" cy="3333841"/>
            <wp:effectExtent l="0" t="0" r="0" b="0"/>
            <wp:docPr id="991689063" name="Picture 14"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063" name="Picture 14" descr="A drawing of a machi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4439" cy="3338109"/>
                    </a:xfrm>
                    <a:prstGeom prst="rect">
                      <a:avLst/>
                    </a:prstGeom>
                    <a:noFill/>
                    <a:ln>
                      <a:noFill/>
                    </a:ln>
                  </pic:spPr>
                </pic:pic>
              </a:graphicData>
            </a:graphic>
          </wp:inline>
        </w:drawing>
      </w:r>
    </w:p>
    <w:p w14:paraId="0480C078" w14:textId="793B19BA" w:rsidR="00664AA6" w:rsidRDefault="00664AA6" w:rsidP="00664AA6">
      <w:pPr>
        <w:pStyle w:val="Caption"/>
      </w:pPr>
      <w:bookmarkStart w:id="50" w:name="_Toc195537156"/>
      <w:r>
        <w:t xml:space="preserve">Figure </w:t>
      </w:r>
      <w:fldSimple w:instr=" SEQ Figure \* ROMAN ">
        <w:r w:rsidR="005823BB">
          <w:rPr>
            <w:noProof/>
          </w:rPr>
          <w:t>XIII</w:t>
        </w:r>
      </w:fldSimple>
      <w:r>
        <w:t>: Diagram of the Swerve Drive Robot with Physical Constants</w:t>
      </w:r>
      <w:bookmarkEnd w:id="50"/>
    </w:p>
    <w:p w14:paraId="211206B0" w14:textId="77777777" w:rsidR="00664AA6" w:rsidRDefault="00664AA6" w:rsidP="00664AA6"/>
    <w:p w14:paraId="09DF95B2" w14:textId="77777777" w:rsidR="00664AA6" w:rsidRDefault="00664AA6" w:rsidP="00664AA6"/>
    <w:p w14:paraId="4ABA6FF1" w14:textId="77777777" w:rsidR="00664AA6" w:rsidRDefault="00664AA6" w:rsidP="00664AA6"/>
    <w:p w14:paraId="546A4087" w14:textId="77777777" w:rsidR="00664AA6" w:rsidRDefault="00664AA6" w:rsidP="00664AA6"/>
    <w:p w14:paraId="221EB0EB" w14:textId="2F867495" w:rsidR="00664AA6" w:rsidRDefault="00664AA6" w:rsidP="00664AA6">
      <w:r w:rsidRPr="00664AA6">
        <w:t xml:space="preserve">For a more concrete example, the research team has created an online simulation to illustrate the movement of the robot. This simulation is available </w:t>
      </w:r>
      <w:r>
        <w:t>through the Forsyth Creations webpage, or citation 27.</w:t>
      </w:r>
    </w:p>
    <w:p w14:paraId="36BA0806" w14:textId="77777777" w:rsidR="00664AA6" w:rsidRDefault="00664AA6" w:rsidP="00664AA6"/>
    <w:p w14:paraId="789980BF" w14:textId="77777777" w:rsidR="00664AA6" w:rsidRDefault="00664AA6" w:rsidP="00664AA6">
      <w:pPr>
        <w:keepNext/>
      </w:pPr>
      <w:r>
        <w:rPr>
          <w:noProof/>
        </w:rPr>
        <w:lastRenderedPageBreak/>
        <w:drawing>
          <wp:inline distT="0" distB="0" distL="0" distR="0" wp14:anchorId="654B1126" wp14:editId="3AE84BF8">
            <wp:extent cx="4138863" cy="3279474"/>
            <wp:effectExtent l="0" t="0" r="0" b="0"/>
            <wp:docPr id="1453900870"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870" name="Picture 15" descr="A screenshot of a video gam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32" cy="3286502"/>
                    </a:xfrm>
                    <a:prstGeom prst="rect">
                      <a:avLst/>
                    </a:prstGeom>
                    <a:noFill/>
                    <a:ln>
                      <a:noFill/>
                    </a:ln>
                  </pic:spPr>
                </pic:pic>
              </a:graphicData>
            </a:graphic>
          </wp:inline>
        </w:drawing>
      </w:r>
    </w:p>
    <w:p w14:paraId="3EEF773C" w14:textId="46C4ACA4" w:rsidR="00664AA6" w:rsidRDefault="00664AA6" w:rsidP="00664AA6">
      <w:pPr>
        <w:pStyle w:val="Caption"/>
      </w:pPr>
      <w:bookmarkStart w:id="51" w:name="_Toc195537157"/>
      <w:r>
        <w:t xml:space="preserve">Figure </w:t>
      </w:r>
      <w:fldSimple w:instr=" SEQ Figure \* ROMAN ">
        <w:r w:rsidR="005823BB">
          <w:rPr>
            <w:noProof/>
          </w:rPr>
          <w:t>XIV</w:t>
        </w:r>
      </w:fldSimple>
      <w:r>
        <w:t>: Online Simulation 1</w:t>
      </w:r>
      <w:bookmarkEnd w:id="51"/>
    </w:p>
    <w:p w14:paraId="4D6F84B3" w14:textId="77777777" w:rsidR="00664AA6" w:rsidRDefault="00664AA6" w:rsidP="00664AA6"/>
    <w:p w14:paraId="0A3BE340" w14:textId="77777777" w:rsidR="00664AA6" w:rsidRDefault="00664AA6" w:rsidP="00664AA6">
      <w:pPr>
        <w:keepNext/>
      </w:pPr>
      <w:r>
        <w:rPr>
          <w:noProof/>
        </w:rPr>
        <w:drawing>
          <wp:inline distT="0" distB="0" distL="0" distR="0" wp14:anchorId="50479C26" wp14:editId="610A2582">
            <wp:extent cx="4169489" cy="3325456"/>
            <wp:effectExtent l="0" t="0" r="2540" b="8890"/>
            <wp:docPr id="18648592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272" name="Picture 1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426" cy="3336572"/>
                    </a:xfrm>
                    <a:prstGeom prst="rect">
                      <a:avLst/>
                    </a:prstGeom>
                    <a:noFill/>
                    <a:ln>
                      <a:noFill/>
                    </a:ln>
                  </pic:spPr>
                </pic:pic>
              </a:graphicData>
            </a:graphic>
          </wp:inline>
        </w:drawing>
      </w:r>
    </w:p>
    <w:p w14:paraId="7A3BE9A5" w14:textId="5FB27D5F" w:rsidR="00664AA6" w:rsidRPr="00664AA6" w:rsidRDefault="00664AA6" w:rsidP="00664AA6">
      <w:pPr>
        <w:pStyle w:val="Caption"/>
      </w:pPr>
      <w:bookmarkStart w:id="52" w:name="_Toc195537158"/>
      <w:r>
        <w:t xml:space="preserve">Figure </w:t>
      </w:r>
      <w:fldSimple w:instr=" SEQ Figure \* ROMAN ">
        <w:r w:rsidR="005823BB">
          <w:rPr>
            <w:noProof/>
          </w:rPr>
          <w:t>XV</w:t>
        </w:r>
      </w:fldSimple>
      <w:r>
        <w:t>: Online Simulation 2 with Coordinate Frames</w:t>
      </w:r>
      <w:bookmarkEnd w:id="52"/>
    </w:p>
    <w:p w14:paraId="58BD296D" w14:textId="77777777" w:rsidR="00664AA6" w:rsidRPr="00664AA6" w:rsidRDefault="00664AA6" w:rsidP="00664AA6"/>
    <w:p w14:paraId="6B03310C" w14:textId="77777777" w:rsidR="00664AA6" w:rsidRDefault="00664AA6" w:rsidP="00664AA6">
      <w:pPr>
        <w:rPr>
          <w:rFonts w:ascii="Cambria Math" w:hAnsi="Cambria Math"/>
          <w:iCs/>
        </w:rPr>
      </w:pPr>
    </w:p>
    <w:p w14:paraId="04AE4396" w14:textId="77777777" w:rsidR="00CF2E60" w:rsidRPr="00CF2E60" w:rsidRDefault="00CF2E60" w:rsidP="00CF2E60">
      <w:pPr>
        <w:rPr>
          <w:rFonts w:ascii="Cambria Math" w:hAnsi="Cambria Math"/>
          <w:iCs/>
        </w:rPr>
      </w:pPr>
      <w:r w:rsidRPr="00CF2E60">
        <w:rPr>
          <w:rFonts w:ascii="Cambria Math" w:hAnsi="Cambria Math"/>
          <w:iCs/>
        </w:rPr>
        <w:t xml:space="preserve">Within this simulation, you can view a practical example of wheel angles, headings, basic TF transforms, as well as historic data of the wheel </w:t>
      </w:r>
      <w:proofErr w:type="spellStart"/>
      <w:r w:rsidRPr="00CF2E60">
        <w:rPr>
          <w:rFonts w:ascii="Cambria Math" w:hAnsi="Cambria Math"/>
          <w:iCs/>
        </w:rPr>
        <w:t>positons</w:t>
      </w:r>
      <w:proofErr w:type="spellEnd"/>
      <w:r w:rsidRPr="00CF2E60">
        <w:rPr>
          <w:rFonts w:ascii="Cambria Math" w:hAnsi="Cambria Math"/>
          <w:iCs/>
        </w:rPr>
        <w:t xml:space="preserve"> as a sanity check to ensure the robot is moving as expected.</w:t>
      </w:r>
    </w:p>
    <w:p w14:paraId="1A31434C" w14:textId="77777777" w:rsidR="00CF2E60" w:rsidRDefault="00CF2E60" w:rsidP="00664AA6">
      <w:pPr>
        <w:rPr>
          <w:rFonts w:ascii="Cambria Math" w:hAnsi="Cambria Math"/>
          <w:iCs/>
        </w:rPr>
      </w:pPr>
    </w:p>
    <w:p w14:paraId="72D05B27" w14:textId="760B0A2B" w:rsidR="00CF2E60" w:rsidRDefault="00CF2E60" w:rsidP="00CF2E60">
      <w:pPr>
        <w:pStyle w:val="Heading2"/>
      </w:pPr>
      <w:bookmarkStart w:id="53" w:name="_Toc195537830"/>
      <w:r>
        <w:lastRenderedPageBreak/>
        <w:t>WRITING A PID CONTROLLER</w:t>
      </w:r>
      <w:bookmarkEnd w:id="53"/>
    </w:p>
    <w:p w14:paraId="54098B5A" w14:textId="77777777" w:rsidR="00CF2E60" w:rsidRPr="00CF2E60" w:rsidRDefault="00CF2E60" w:rsidP="00CF2E60"/>
    <w:p w14:paraId="0080B07C" w14:textId="77777777" w:rsidR="00CF2E60" w:rsidRPr="00CF2E60" w:rsidRDefault="00CF2E60" w:rsidP="00CF2E60">
      <w:pPr>
        <w:rPr>
          <w:rFonts w:ascii="Cambria Math" w:hAnsi="Cambria Math"/>
          <w:iCs/>
        </w:rPr>
      </w:pPr>
      <w:r w:rsidRPr="00CF2E60">
        <w:rPr>
          <w:rFonts w:ascii="Cambria Math" w:hAnsi="Cambria Math"/>
          <w:iCs/>
        </w:rPr>
        <w:t xml:space="preserve">As stated previously, the control system architecture attempts to keep smart software solutions in mind. One major consideration made within this design was how </w:t>
      </w:r>
      <w:proofErr w:type="gramStart"/>
      <w:r w:rsidRPr="00CF2E60">
        <w:rPr>
          <w:rFonts w:ascii="Cambria Math" w:hAnsi="Cambria Math"/>
          <w:iCs/>
        </w:rPr>
        <w:t>to</w:t>
      </w:r>
      <w:proofErr w:type="gramEnd"/>
      <w:r w:rsidRPr="00CF2E60">
        <w:rPr>
          <w:rFonts w:ascii="Cambria Math" w:hAnsi="Cambria Math"/>
          <w:iCs/>
        </w:rPr>
        <w:t xml:space="preserve"> better </w:t>
      </w:r>
      <w:proofErr w:type="spellStart"/>
      <w:r w:rsidRPr="00CF2E60">
        <w:rPr>
          <w:rFonts w:ascii="Cambria Math" w:hAnsi="Cambria Math"/>
          <w:iCs/>
        </w:rPr>
        <w:t>accomidate</w:t>
      </w:r>
      <w:proofErr w:type="spellEnd"/>
      <w:r w:rsidRPr="00CF2E60">
        <w:rPr>
          <w:rFonts w:ascii="Cambria Math" w:hAnsi="Cambria Math"/>
          <w:iCs/>
        </w:rPr>
        <w:t xml:space="preserve"> a flexible software set that is light weight enough to be deployed on a Raspberry Pi or other such device. This consideration is critical for the PID tuning, which has been added within each of the </w:t>
      </w:r>
      <w:proofErr w:type="spellStart"/>
      <w:r w:rsidRPr="00CF2E60">
        <w:rPr>
          <w:rFonts w:ascii="Cambria Math" w:hAnsi="Cambria Math"/>
          <w:iCs/>
        </w:rPr>
        <w:t>swerve_module</w:t>
      </w:r>
      <w:proofErr w:type="spellEnd"/>
      <w:r w:rsidRPr="00CF2E60">
        <w:rPr>
          <w:rFonts w:ascii="Cambria Math" w:hAnsi="Cambria Math"/>
          <w:iCs/>
        </w:rPr>
        <w:t xml:space="preserve"> nodes. Since </w:t>
      </w:r>
      <w:proofErr w:type="gramStart"/>
      <w:r w:rsidRPr="00CF2E60">
        <w:rPr>
          <w:rFonts w:ascii="Cambria Math" w:hAnsi="Cambria Math"/>
          <w:iCs/>
        </w:rPr>
        <w:t>the Raspberry</w:t>
      </w:r>
      <w:proofErr w:type="gramEnd"/>
      <w:r w:rsidRPr="00CF2E60">
        <w:rPr>
          <w:rFonts w:ascii="Cambria Math" w:hAnsi="Cambria Math"/>
          <w:iCs/>
        </w:rPr>
        <w:t xml:space="preserve"> Pi 5 (the hardware candidate for this software) lacks a GPU, training a neural network is not a viable option. As such, the researcher has opted to use a PID controller to control the speed of the wheels. This is a common approach in </w:t>
      </w:r>
      <w:proofErr w:type="gramStart"/>
      <w:r w:rsidRPr="00CF2E60">
        <w:rPr>
          <w:rFonts w:ascii="Cambria Math" w:hAnsi="Cambria Math"/>
          <w:iCs/>
        </w:rPr>
        <w:t>robotics, and</w:t>
      </w:r>
      <w:proofErr w:type="gramEnd"/>
      <w:r w:rsidRPr="00CF2E60">
        <w:rPr>
          <w:rFonts w:ascii="Cambria Math" w:hAnsi="Cambria Math"/>
          <w:iCs/>
        </w:rPr>
        <w:t xml:space="preserve"> is well suited for this application. However, to ensure that the PID controller is tuned correctly, the researcher has implemented a series of tuning methods to optimize the performance of the PID controller. This section will discuss the tuning methods used, and the results of each method.</w:t>
      </w:r>
    </w:p>
    <w:p w14:paraId="63FF4196" w14:textId="77777777" w:rsidR="00CF2E60" w:rsidRPr="00CF2E60" w:rsidRDefault="00CF2E60" w:rsidP="00CF2E60">
      <w:pPr>
        <w:rPr>
          <w:rFonts w:ascii="Cambria Math" w:hAnsi="Cambria Math"/>
          <w:iCs/>
        </w:rPr>
      </w:pPr>
    </w:p>
    <w:p w14:paraId="52840EB4" w14:textId="77777777" w:rsidR="00CF2E60" w:rsidRPr="00CF2E60" w:rsidRDefault="00CF2E60" w:rsidP="00CF2E60">
      <w:pPr>
        <w:rPr>
          <w:rFonts w:ascii="Cambria Math" w:hAnsi="Cambria Math"/>
          <w:iCs/>
        </w:rPr>
      </w:pPr>
      <w:r w:rsidRPr="00CF2E60">
        <w:rPr>
          <w:rFonts w:ascii="Cambria Math" w:hAnsi="Cambria Math"/>
          <w:iCs/>
        </w:rPr>
        <w:t xml:space="preserve">PID is an acronym for Proportional, Integral, and Derivative. It is a control loop feedback mechanism that is used to control the output of a system. The PID controller calculates an error value as the difference between a desired setpoint and a measured process variable. The controller attempts to minimize the error by adjusting the process control inputs. The PID controller algorithm involves three separate constant parameters: the proportional, the integral, and the derivative values. The proportional value determines the reaction to the current error, the integral value determines the reaction based on the sum of recent errors, and the derivative value determines the reaction based on the rate at which the error has been changing. The weighted sum of these three actions is used to adjust the process via a control element such as the position of a control valve or the power supply of a heating element. </w:t>
      </w:r>
    </w:p>
    <w:p w14:paraId="2F34F452" w14:textId="77777777" w:rsidR="00CF2E60" w:rsidRPr="00CF2E60" w:rsidRDefault="00CF2E60" w:rsidP="00CF2E60">
      <w:pPr>
        <w:rPr>
          <w:rFonts w:ascii="Cambria Math" w:hAnsi="Cambria Math"/>
          <w:iCs/>
        </w:rPr>
      </w:pPr>
    </w:p>
    <w:p w14:paraId="1D8DBAF8" w14:textId="77777777" w:rsidR="00CF2E60" w:rsidRPr="00CF2E60" w:rsidRDefault="00CF2E60" w:rsidP="00CF2E60">
      <w:pPr>
        <w:rPr>
          <w:rFonts w:ascii="Cambria Math" w:hAnsi="Cambria Math"/>
          <w:iCs/>
        </w:rPr>
      </w:pPr>
      <w:r w:rsidRPr="00CF2E60">
        <w:rPr>
          <w:rFonts w:ascii="Cambria Math" w:hAnsi="Cambria Math"/>
          <w:iCs/>
        </w:rPr>
        <w:t xml:space="preserve">For our purposes, each wheel is tuned based on the torque specification of the motor, and the moment of </w:t>
      </w:r>
      <w:proofErr w:type="spellStart"/>
      <w:r w:rsidRPr="00CF2E60">
        <w:rPr>
          <w:rFonts w:ascii="Cambria Math" w:hAnsi="Cambria Math"/>
          <w:iCs/>
        </w:rPr>
        <w:t>intertia</w:t>
      </w:r>
      <w:proofErr w:type="spellEnd"/>
      <w:r w:rsidRPr="00CF2E60">
        <w:rPr>
          <w:rFonts w:ascii="Cambria Math" w:hAnsi="Cambria Math"/>
          <w:iCs/>
        </w:rPr>
        <w:t xml:space="preserve"> of the wheel. Three tuning methods were attempted for this robot system: a standard Zieger-Nichols tuning method, a manual tuning method that attempts all possible values within a range, and a gradient decent method used to optimize not only the parameters </w:t>
      </w:r>
      <w:proofErr w:type="gramStart"/>
      <w:r w:rsidRPr="00CF2E60">
        <w:rPr>
          <w:rFonts w:ascii="Cambria Math" w:hAnsi="Cambria Math"/>
          <w:iCs/>
        </w:rPr>
        <w:t>themselves, but</w:t>
      </w:r>
      <w:proofErr w:type="gramEnd"/>
      <w:r w:rsidRPr="00CF2E60">
        <w:rPr>
          <w:rFonts w:ascii="Cambria Math" w:hAnsi="Cambria Math"/>
          <w:iCs/>
        </w:rPr>
        <w:t xml:space="preserve"> make the </w:t>
      </w:r>
      <w:proofErr w:type="spellStart"/>
      <w:r w:rsidRPr="00CF2E60">
        <w:rPr>
          <w:rFonts w:ascii="Cambria Math" w:hAnsi="Cambria Math"/>
          <w:iCs/>
        </w:rPr>
        <w:t>calcualtion</w:t>
      </w:r>
      <w:proofErr w:type="spellEnd"/>
      <w:r w:rsidRPr="00CF2E60">
        <w:rPr>
          <w:rFonts w:ascii="Cambria Math" w:hAnsi="Cambria Math"/>
          <w:iCs/>
        </w:rPr>
        <w:t xml:space="preserve"> faster. The outputs of the PID controller tuning are shown below. It should be noted that, unless otherwise stated, the goal of each of these tuning simulations is to take an object from 0 m/s to 5 m/s as fast as possible, minimizing overshoot, minimizing oscillation, and minimizing the time to convergence.</w:t>
      </w:r>
    </w:p>
    <w:p w14:paraId="614A7304" w14:textId="77777777" w:rsidR="00CF2E60" w:rsidRPr="00CF2E60" w:rsidRDefault="00CF2E60" w:rsidP="00CF2E60">
      <w:pPr>
        <w:rPr>
          <w:rFonts w:ascii="Cambria Math" w:hAnsi="Cambria Math"/>
          <w:iCs/>
        </w:rPr>
      </w:pPr>
    </w:p>
    <w:p w14:paraId="002B3FC4" w14:textId="77777777" w:rsidR="00CF2E60" w:rsidRPr="00CF2E60" w:rsidRDefault="00CF2E60" w:rsidP="00CF2E60">
      <w:pPr>
        <w:rPr>
          <w:rFonts w:ascii="Cambria Math" w:hAnsi="Cambria Math"/>
          <w:iCs/>
        </w:rPr>
      </w:pPr>
      <w:r w:rsidRPr="00CF2E60">
        <w:rPr>
          <w:rFonts w:ascii="Cambria Math" w:hAnsi="Cambria Math"/>
          <w:iCs/>
        </w:rPr>
        <w:t xml:space="preserve">To accomplish this tuning, the researcher used a simulation of the swerve drive robot. This simulation was run in Python, accepting a </w:t>
      </w:r>
      <w:proofErr w:type="spellStart"/>
      <w:r w:rsidRPr="00CF2E60">
        <w:rPr>
          <w:rFonts w:ascii="Cambria Math" w:hAnsi="Cambria Math"/>
          <w:iCs/>
        </w:rPr>
        <w:t>max_torque</w:t>
      </w:r>
      <w:proofErr w:type="spellEnd"/>
      <w:r w:rsidRPr="00CF2E60">
        <w:rPr>
          <w:rFonts w:ascii="Cambria Math" w:hAnsi="Cambria Math"/>
          <w:iCs/>
        </w:rPr>
        <w:t xml:space="preserve">, moment of inertia, a desired speed, an acceleration dampener (since we assume the robot is not a perfect system), and an ideal convergence time. This convergence time will be critical when we discuss the gradient decent PID tuner, later in this paper. The simulation runs a simple Euler integration loop, where the torque is applied to the wheel, and the wheel accelerates based on the torque and moment of inertia. The simulation runs until the wheel reaches the desired speed, or until the maximum time is reached. The simulation also records the time it takes to reach the desired speed, as well as the overshoot and oscillation of the wheel speed. This data is then used to tune the PID controller. </w:t>
      </w:r>
    </w:p>
    <w:p w14:paraId="1639F77B" w14:textId="77777777" w:rsidR="00CF2E60" w:rsidRPr="00CF2E60" w:rsidRDefault="00CF2E60" w:rsidP="00CF2E60">
      <w:pPr>
        <w:rPr>
          <w:rFonts w:ascii="Cambria Math" w:hAnsi="Cambria Math"/>
          <w:iCs/>
        </w:rPr>
      </w:pPr>
    </w:p>
    <w:p w14:paraId="05220D28" w14:textId="04CE9E40" w:rsidR="00CF2E60" w:rsidRDefault="00CF2E60" w:rsidP="00664AA6">
      <w:pPr>
        <w:rPr>
          <w:rFonts w:ascii="Cambria Math" w:hAnsi="Cambria Math"/>
          <w:iCs/>
        </w:rPr>
      </w:pPr>
      <w:r w:rsidRPr="00CF2E60">
        <w:rPr>
          <w:rFonts w:ascii="Cambria Math" w:hAnsi="Cambria Math"/>
          <w:iCs/>
        </w:rPr>
        <w:t>As such, the following constants were applied in simulation. These values were selected based on the specifications of the motors, as well as the moment of inertia of the wheels:</w:t>
      </w:r>
    </w:p>
    <w:p w14:paraId="16FD6D5D" w14:textId="77777777" w:rsidR="00CF2E60" w:rsidRPr="00664AA6" w:rsidRDefault="00CF2E60" w:rsidP="00664AA6">
      <w:pPr>
        <w:rPr>
          <w:rFonts w:ascii="Cambria Math" w:hAnsi="Cambria Math"/>
          <w:iCs/>
        </w:rPr>
      </w:pPr>
    </w:p>
    <w:p w14:paraId="46459A74" w14:textId="77777777" w:rsidR="00CF2E60" w:rsidRDefault="00CF2E60" w:rsidP="00CF2E60">
      <w:pPr>
        <w:pStyle w:val="HTMLPreformatted"/>
        <w:shd w:val="clear" w:color="auto" w:fill="FAFAFA"/>
        <w:rPr>
          <w:rFonts w:ascii="Consolas" w:hAnsi="Consolas"/>
          <w:color w:val="383A42"/>
          <w:sz w:val="21"/>
          <w:szCs w:val="21"/>
        </w:rPr>
      </w:pPr>
      <w:proofErr w:type="spellStart"/>
      <w:r>
        <w:rPr>
          <w:rStyle w:val="hljs-section"/>
          <w:rFonts w:ascii="Consolas" w:hAnsi="Consolas"/>
          <w:color w:val="E45649"/>
          <w:sz w:val="21"/>
          <w:szCs w:val="21"/>
        </w:rPr>
        <w:t>accel_damping</w:t>
      </w:r>
      <w:proofErr w:type="spellEnd"/>
      <w:r>
        <w:rPr>
          <w:rStyle w:val="hljs-section"/>
          <w:rFonts w:ascii="Consolas" w:hAnsi="Consolas"/>
          <w:color w:val="E45649"/>
          <w:sz w:val="21"/>
          <w:szCs w:val="21"/>
        </w:rPr>
        <w:t>: 0.5</w:t>
      </w:r>
    </w:p>
    <w:p w14:paraId="7743383E" w14:textId="77777777" w:rsidR="00CF2E60" w:rsidRDefault="00CF2E60" w:rsidP="00CF2E60">
      <w:pPr>
        <w:pStyle w:val="HTMLPreformatted"/>
        <w:shd w:val="clear" w:color="auto" w:fill="F8F8F8"/>
        <w:rPr>
          <w:rFonts w:ascii="Consolas" w:hAnsi="Consolas"/>
          <w:color w:val="383A42"/>
          <w:sz w:val="21"/>
          <w:szCs w:val="21"/>
        </w:rPr>
      </w:pPr>
      <w:proofErr w:type="spellStart"/>
      <w:r>
        <w:rPr>
          <w:rStyle w:val="hljs-section"/>
          <w:rFonts w:ascii="Consolas" w:hAnsi="Consolas"/>
          <w:color w:val="E45649"/>
          <w:sz w:val="21"/>
          <w:szCs w:val="21"/>
        </w:rPr>
        <w:t>moment_of_inertia</w:t>
      </w:r>
      <w:proofErr w:type="spellEnd"/>
      <w:r>
        <w:rPr>
          <w:rStyle w:val="hljs-section"/>
          <w:rFonts w:ascii="Consolas" w:hAnsi="Consolas"/>
          <w:color w:val="E45649"/>
          <w:sz w:val="21"/>
          <w:szCs w:val="21"/>
        </w:rPr>
        <w:t>: 0.4</w:t>
      </w:r>
    </w:p>
    <w:p w14:paraId="68D19623" w14:textId="77777777" w:rsidR="00CF2E60" w:rsidRDefault="00CF2E60" w:rsidP="00CF2E60">
      <w:pPr>
        <w:pStyle w:val="HTMLPreformatted"/>
        <w:shd w:val="clear" w:color="auto" w:fill="FAFAFA"/>
        <w:rPr>
          <w:rFonts w:ascii="Consolas" w:hAnsi="Consolas"/>
          <w:color w:val="383A42"/>
          <w:sz w:val="21"/>
          <w:szCs w:val="21"/>
        </w:rPr>
      </w:pPr>
      <w:proofErr w:type="spellStart"/>
      <w:r>
        <w:rPr>
          <w:rStyle w:val="hljs-section"/>
          <w:rFonts w:ascii="Consolas" w:hAnsi="Consolas"/>
          <w:color w:val="E45649"/>
          <w:sz w:val="21"/>
          <w:szCs w:val="21"/>
        </w:rPr>
        <w:t>max_torque</w:t>
      </w:r>
      <w:proofErr w:type="spellEnd"/>
      <w:r>
        <w:rPr>
          <w:rStyle w:val="hljs-section"/>
          <w:rFonts w:ascii="Consolas" w:hAnsi="Consolas"/>
          <w:color w:val="E45649"/>
          <w:sz w:val="21"/>
          <w:szCs w:val="21"/>
        </w:rPr>
        <w:t>: 3.75</w:t>
      </w:r>
    </w:p>
    <w:p w14:paraId="4B79A10B" w14:textId="77777777" w:rsidR="00CF2E60" w:rsidRDefault="00CF2E60" w:rsidP="00CF2E60">
      <w:pPr>
        <w:pStyle w:val="HTMLPreformatted"/>
        <w:shd w:val="clear" w:color="auto" w:fill="F8F8F8"/>
        <w:rPr>
          <w:rFonts w:ascii="Consolas" w:hAnsi="Consolas"/>
          <w:color w:val="383A42"/>
          <w:sz w:val="21"/>
          <w:szCs w:val="21"/>
        </w:rPr>
      </w:pPr>
      <w:proofErr w:type="spellStart"/>
      <w:r>
        <w:rPr>
          <w:rStyle w:val="hljs-section"/>
          <w:rFonts w:ascii="Consolas" w:hAnsi="Consolas"/>
          <w:color w:val="E45649"/>
          <w:sz w:val="21"/>
          <w:szCs w:val="21"/>
        </w:rPr>
        <w:t>time_frame</w:t>
      </w:r>
      <w:proofErr w:type="spellEnd"/>
      <w:r>
        <w:rPr>
          <w:rStyle w:val="hljs-section"/>
          <w:rFonts w:ascii="Consolas" w:hAnsi="Consolas"/>
          <w:color w:val="E45649"/>
          <w:sz w:val="21"/>
          <w:szCs w:val="21"/>
        </w:rPr>
        <w:t>: 10</w:t>
      </w:r>
    </w:p>
    <w:p w14:paraId="424CE221" w14:textId="1A8BEB4D" w:rsidR="00CF2E60" w:rsidRPr="00CF2E60" w:rsidRDefault="00CF2E60" w:rsidP="00CF2E60">
      <w:pPr>
        <w:pStyle w:val="HTMLPreformatted"/>
        <w:shd w:val="clear" w:color="auto" w:fill="FAFAFA"/>
        <w:rPr>
          <w:rFonts w:ascii="Consolas" w:hAnsi="Consolas"/>
          <w:color w:val="E45649"/>
          <w:sz w:val="21"/>
          <w:szCs w:val="21"/>
        </w:rPr>
      </w:pPr>
      <w:r>
        <w:rPr>
          <w:rStyle w:val="hljs-section"/>
          <w:rFonts w:ascii="Consolas" w:hAnsi="Consolas"/>
          <w:color w:val="E45649"/>
          <w:sz w:val="21"/>
          <w:szCs w:val="21"/>
        </w:rPr>
        <w:t>dt: 0.1</w:t>
      </w:r>
    </w:p>
    <w:p w14:paraId="3717E42C" w14:textId="77777777" w:rsidR="00E470ED" w:rsidRDefault="00E470ED" w:rsidP="00E470ED">
      <w:pPr>
        <w:rPr>
          <w:rFonts w:ascii="Cambria Math" w:hAnsi="Cambria Math"/>
          <w:i/>
        </w:rPr>
      </w:pPr>
    </w:p>
    <w:p w14:paraId="39BC6C89" w14:textId="77777777" w:rsidR="00CF2E60" w:rsidRDefault="00CF2E60" w:rsidP="00CF2E60">
      <w:pPr>
        <w:pStyle w:val="Heading2"/>
      </w:pPr>
      <w:bookmarkStart w:id="54" w:name="_Toc195537831"/>
      <w:r w:rsidRPr="00CF2E60">
        <w:t>Zieger-Nichols Tuning</w:t>
      </w:r>
      <w:bookmarkEnd w:id="54"/>
    </w:p>
    <w:p w14:paraId="148D7909" w14:textId="77777777" w:rsidR="00CF2E60" w:rsidRDefault="00CF2E60" w:rsidP="00CF2E60"/>
    <w:p w14:paraId="57ED40F3" w14:textId="77777777" w:rsidR="00CF2E60" w:rsidRPr="00CF2E60" w:rsidRDefault="00CF2E60" w:rsidP="00CF2E60">
      <w:r w:rsidRPr="00CF2E60">
        <w:t>Using the Zieger-Nichols tuning method [21] was applied to the swerve drive modules. The results of this tuning are shown below:</w:t>
      </w:r>
    </w:p>
    <w:p w14:paraId="61946CA2" w14:textId="77777777" w:rsidR="00CF2E60" w:rsidRDefault="00CF2E60" w:rsidP="00CF2E60"/>
    <w:tbl>
      <w:tblPr>
        <w:tblStyle w:val="TableGrid"/>
        <w:tblW w:w="0" w:type="auto"/>
        <w:tblLook w:val="04A0" w:firstRow="1" w:lastRow="0" w:firstColumn="1" w:lastColumn="0" w:noHBand="0" w:noVBand="1"/>
      </w:tblPr>
      <w:tblGrid>
        <w:gridCol w:w="2157"/>
        <w:gridCol w:w="2157"/>
        <w:gridCol w:w="2158"/>
        <w:gridCol w:w="2158"/>
      </w:tblGrid>
      <w:tr w:rsidR="00CF2E60" w14:paraId="391FDF74" w14:textId="77777777" w:rsidTr="00CF2E60">
        <w:tc>
          <w:tcPr>
            <w:tcW w:w="2157" w:type="dxa"/>
          </w:tcPr>
          <w:p w14:paraId="3DE14B35" w14:textId="078E59F1" w:rsidR="00CF2E60" w:rsidRDefault="00CF2E60" w:rsidP="00CF2E60">
            <w:pPr>
              <w:jc w:val="center"/>
            </w:pPr>
            <w:r>
              <w:t>Controller</w:t>
            </w:r>
          </w:p>
        </w:tc>
        <w:tc>
          <w:tcPr>
            <w:tcW w:w="2157" w:type="dxa"/>
          </w:tcPr>
          <w:p w14:paraId="070EFEC8" w14:textId="7B1D232D" w:rsidR="00CF2E60" w:rsidRDefault="00CF2E60" w:rsidP="00CF2E60">
            <w:pPr>
              <w:jc w:val="center"/>
            </w:pPr>
            <w:r>
              <w:t>P</w:t>
            </w:r>
          </w:p>
        </w:tc>
        <w:tc>
          <w:tcPr>
            <w:tcW w:w="2158" w:type="dxa"/>
          </w:tcPr>
          <w:p w14:paraId="6550FFEB" w14:textId="27DB7122" w:rsidR="00CF2E60" w:rsidRDefault="00CF2E60" w:rsidP="00CF2E60">
            <w:pPr>
              <w:jc w:val="center"/>
            </w:pPr>
            <w:r>
              <w:t>I</w:t>
            </w:r>
          </w:p>
        </w:tc>
        <w:tc>
          <w:tcPr>
            <w:tcW w:w="2158" w:type="dxa"/>
          </w:tcPr>
          <w:p w14:paraId="6F76BC3A" w14:textId="288FDB87" w:rsidR="00CF2E60" w:rsidRDefault="00CF2E60" w:rsidP="00CF2E60">
            <w:pPr>
              <w:jc w:val="center"/>
            </w:pPr>
            <w:r>
              <w:t>D</w:t>
            </w:r>
          </w:p>
        </w:tc>
      </w:tr>
      <w:tr w:rsidR="00CF2E60" w14:paraId="2131A96B" w14:textId="77777777" w:rsidTr="00CF2E60">
        <w:tc>
          <w:tcPr>
            <w:tcW w:w="2157" w:type="dxa"/>
          </w:tcPr>
          <w:p w14:paraId="16CC2BA7" w14:textId="345325B3" w:rsidR="00CF2E60" w:rsidRDefault="00CF2E60" w:rsidP="00CF2E60">
            <w:pPr>
              <w:jc w:val="center"/>
            </w:pPr>
            <w:r>
              <w:t>Zieger PID</w:t>
            </w:r>
          </w:p>
        </w:tc>
        <w:tc>
          <w:tcPr>
            <w:tcW w:w="2157" w:type="dxa"/>
          </w:tcPr>
          <w:p w14:paraId="31B35639" w14:textId="4835F21B" w:rsidR="00CF2E60" w:rsidRDefault="00CF2E60" w:rsidP="00CF2E60">
            <w:pPr>
              <w:jc w:val="center"/>
            </w:pPr>
            <w:r w:rsidRPr="00CF2E60">
              <w:t>0.6 * Ku</w:t>
            </w:r>
          </w:p>
        </w:tc>
        <w:tc>
          <w:tcPr>
            <w:tcW w:w="2158" w:type="dxa"/>
          </w:tcPr>
          <w:p w14:paraId="47FF9728" w14:textId="61F2614A" w:rsidR="00CF2E60" w:rsidRDefault="00CF2E60" w:rsidP="00CF2E60">
            <w:pPr>
              <w:jc w:val="center"/>
            </w:pPr>
            <w:r w:rsidRPr="00CF2E60">
              <w:t>2 / Tu</w:t>
            </w:r>
          </w:p>
        </w:tc>
        <w:tc>
          <w:tcPr>
            <w:tcW w:w="2158" w:type="dxa"/>
          </w:tcPr>
          <w:p w14:paraId="3356BA31" w14:textId="46016EBF" w:rsidR="00CF2E60" w:rsidRDefault="00CF2E60" w:rsidP="00CF2E60">
            <w:pPr>
              <w:jc w:val="center"/>
            </w:pPr>
            <w:r w:rsidRPr="00CF2E60">
              <w:t>Tu / 8</w:t>
            </w:r>
          </w:p>
        </w:tc>
      </w:tr>
    </w:tbl>
    <w:p w14:paraId="59DD5C6D" w14:textId="77777777" w:rsidR="00CF2E60" w:rsidRPr="00CF2E60" w:rsidRDefault="00CF2E60" w:rsidP="00CF2E60"/>
    <w:p w14:paraId="05D94E16" w14:textId="77777777" w:rsidR="00CF2E60" w:rsidRDefault="00CF2E60" w:rsidP="00CF2E60">
      <w:pPr>
        <w:keepNext/>
      </w:pPr>
      <w:r>
        <w:rPr>
          <w:noProof/>
        </w:rPr>
        <w:drawing>
          <wp:inline distT="0" distB="0" distL="0" distR="0" wp14:anchorId="03CA5D44" wp14:editId="53AEB52F">
            <wp:extent cx="5486400" cy="1371600"/>
            <wp:effectExtent l="0" t="0" r="0" b="0"/>
            <wp:docPr id="1398603154" name="Picture 17"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154" name="Picture 17" descr="A graph of a wav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E201CE4" w14:textId="0E483071" w:rsidR="00CF2E60" w:rsidRDefault="00CF2E60" w:rsidP="00CF2E60">
      <w:pPr>
        <w:pStyle w:val="Caption"/>
      </w:pPr>
      <w:bookmarkStart w:id="55" w:name="_Toc195537159"/>
      <w:r>
        <w:t xml:space="preserve">Figure </w:t>
      </w:r>
      <w:fldSimple w:instr=" SEQ Figure \* ROMAN ">
        <w:r w:rsidR="005823BB">
          <w:rPr>
            <w:noProof/>
          </w:rPr>
          <w:t>XVI</w:t>
        </w:r>
      </w:fldSimple>
      <w:r>
        <w:t>: Zieger Graph</w:t>
      </w:r>
      <w:bookmarkEnd w:id="55"/>
    </w:p>
    <w:p w14:paraId="675FB638" w14:textId="77777777" w:rsidR="00CF2E60" w:rsidRDefault="00CF2E60" w:rsidP="00CF2E60"/>
    <w:p w14:paraId="2753FEA1" w14:textId="77777777" w:rsidR="00CF2E60" w:rsidRPr="00CF2E60" w:rsidRDefault="00CF2E60" w:rsidP="00CF2E60">
      <w:r w:rsidRPr="00CF2E60">
        <w:t xml:space="preserve">Notice how the Zieger model does not converge within this timeframe. </w:t>
      </w:r>
      <w:proofErr w:type="gramStart"/>
      <w:r w:rsidRPr="00CF2E60">
        <w:t>Instead</w:t>
      </w:r>
      <w:proofErr w:type="gramEnd"/>
      <w:r w:rsidRPr="00CF2E60">
        <w:t xml:space="preserve"> it appears to </w:t>
      </w:r>
      <w:proofErr w:type="spellStart"/>
      <w:r w:rsidRPr="00CF2E60">
        <w:t>oscilate</w:t>
      </w:r>
      <w:proofErr w:type="spellEnd"/>
      <w:r w:rsidRPr="00CF2E60">
        <w:t>, making it an unideal controller for this scenario. This is a common problem with the Zieger-Nichols tuning method, as it is not designed for systems with high inertia or systems that require fast response times. As such, this method was not used for the final tuning of the PID controller. This paper, and the tuning methods therein, is seeking a reliable, fast, and accurate tuning method that can be used in a variety of situations.</w:t>
      </w:r>
    </w:p>
    <w:p w14:paraId="37F61810" w14:textId="77777777" w:rsidR="00CF2E60" w:rsidRDefault="00CF2E60" w:rsidP="00CF2E60"/>
    <w:p w14:paraId="26BF08E5" w14:textId="0A500506" w:rsidR="00CF2E60" w:rsidRDefault="00CF2E60" w:rsidP="00CF2E60">
      <w:pPr>
        <w:pStyle w:val="Heading2"/>
      </w:pPr>
      <w:bookmarkStart w:id="56" w:name="_Toc195537832"/>
      <w:r>
        <w:t>MANUAL TUNING GROUND TRUTH</w:t>
      </w:r>
      <w:bookmarkEnd w:id="56"/>
    </w:p>
    <w:p w14:paraId="1D353CB3" w14:textId="77777777" w:rsidR="00CF2E60" w:rsidRPr="00CF2E60" w:rsidRDefault="00CF2E60" w:rsidP="00CF2E60"/>
    <w:p w14:paraId="5DB73530" w14:textId="58551B11" w:rsidR="00CF2E60" w:rsidRDefault="00CF2E60" w:rsidP="00CF2E60">
      <w:r w:rsidRPr="00CF2E60">
        <w:t>So instead, the researcher attempted to manually tune the PID controller. This was done by iterating through a range of values for each of the PID parameters and selecting the combination that provided the best performance. The results of this tuning are shown below. The following are the ranges that were used for the tuning:</w:t>
      </w:r>
    </w:p>
    <w:p w14:paraId="0E70A1C8" w14:textId="77777777" w:rsidR="00CF2E60" w:rsidRDefault="00CF2E60" w:rsidP="00CF2E60"/>
    <w:p w14:paraId="7DFCCF14" w14:textId="77777777" w:rsidR="00CF2E60" w:rsidRDefault="00CF2E60" w:rsidP="00CF2E60">
      <w:pPr>
        <w:pStyle w:val="HTMLPreformatted"/>
        <w:shd w:val="clear" w:color="auto" w:fill="FAFAFA"/>
        <w:rPr>
          <w:rFonts w:ascii="Consolas" w:hAnsi="Consolas"/>
          <w:color w:val="383A42"/>
          <w:sz w:val="21"/>
          <w:szCs w:val="21"/>
        </w:rPr>
      </w:pPr>
      <w:proofErr w:type="spellStart"/>
      <w:r>
        <w:rPr>
          <w:rStyle w:val="hljs-attr"/>
          <w:rFonts w:ascii="Consolas" w:hAnsi="Consolas"/>
          <w:color w:val="986801"/>
          <w:sz w:val="21"/>
          <w:szCs w:val="21"/>
        </w:rPr>
        <w:t>kp_range</w:t>
      </w:r>
      <w:proofErr w:type="spellEnd"/>
      <w:r>
        <w:rPr>
          <w:rFonts w:ascii="Consolas" w:hAnsi="Consolas"/>
          <w:color w:val="383A42"/>
          <w:sz w:val="21"/>
          <w:szCs w:val="21"/>
        </w:rPr>
        <w:t> = </w:t>
      </w:r>
      <w:proofErr w:type="spellStart"/>
      <w:proofErr w:type="gramStart"/>
      <w:r>
        <w:rPr>
          <w:rFonts w:ascii="Consolas" w:hAnsi="Consolas"/>
          <w:color w:val="383A42"/>
          <w:sz w:val="21"/>
          <w:szCs w:val="21"/>
        </w:rPr>
        <w:t>np.linspace</w:t>
      </w:r>
      <w:proofErr w:type="spellEnd"/>
      <w:proofErr w:type="gramEnd"/>
      <w:r>
        <w:rPr>
          <w:rFonts w:ascii="Consolas" w:hAnsi="Consolas"/>
          <w:color w:val="383A42"/>
          <w:sz w:val="21"/>
          <w:szCs w:val="21"/>
        </w:rPr>
        <w:t>(</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66A11EAF" w14:textId="77777777" w:rsidR="00CF2E60" w:rsidRDefault="00CF2E60" w:rsidP="00CF2E60">
      <w:pPr>
        <w:pStyle w:val="HTMLPreformatted"/>
        <w:shd w:val="clear" w:color="auto" w:fill="F8F8F8"/>
        <w:rPr>
          <w:rFonts w:ascii="Consolas" w:hAnsi="Consolas"/>
          <w:color w:val="383A42"/>
          <w:sz w:val="21"/>
          <w:szCs w:val="21"/>
        </w:rPr>
      </w:pPr>
      <w:proofErr w:type="spellStart"/>
      <w:r>
        <w:rPr>
          <w:rStyle w:val="hljs-attr"/>
          <w:rFonts w:ascii="Consolas" w:hAnsi="Consolas"/>
          <w:color w:val="986801"/>
          <w:sz w:val="21"/>
          <w:szCs w:val="21"/>
        </w:rPr>
        <w:t>ki_range</w:t>
      </w:r>
      <w:proofErr w:type="spellEnd"/>
      <w:r>
        <w:rPr>
          <w:rFonts w:ascii="Consolas" w:hAnsi="Consolas"/>
          <w:color w:val="383A42"/>
          <w:sz w:val="21"/>
          <w:szCs w:val="21"/>
        </w:rPr>
        <w:t> = </w:t>
      </w:r>
      <w:proofErr w:type="spellStart"/>
      <w:proofErr w:type="gramStart"/>
      <w:r>
        <w:rPr>
          <w:rFonts w:ascii="Consolas" w:hAnsi="Consolas"/>
          <w:color w:val="383A42"/>
          <w:sz w:val="21"/>
          <w:szCs w:val="21"/>
        </w:rPr>
        <w:t>np.linspace</w:t>
      </w:r>
      <w:proofErr w:type="spellEnd"/>
      <w:proofErr w:type="gramEnd"/>
      <w:r>
        <w:rPr>
          <w:rFonts w:ascii="Consolas" w:hAnsi="Consolas"/>
          <w:color w:val="383A42"/>
          <w:sz w:val="21"/>
          <w:szCs w:val="21"/>
        </w:rPr>
        <w:t>(</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4E23197B" w14:textId="77777777" w:rsidR="00CF2E60" w:rsidRDefault="00CF2E60" w:rsidP="00CF2E60">
      <w:pPr>
        <w:pStyle w:val="HTMLPreformatted"/>
        <w:shd w:val="clear" w:color="auto" w:fill="FAFAFA"/>
        <w:rPr>
          <w:rFonts w:ascii="Consolas" w:hAnsi="Consolas"/>
          <w:color w:val="383A42"/>
          <w:sz w:val="21"/>
          <w:szCs w:val="21"/>
        </w:rPr>
      </w:pPr>
      <w:proofErr w:type="spellStart"/>
      <w:r>
        <w:rPr>
          <w:rStyle w:val="hljs-attr"/>
          <w:rFonts w:ascii="Consolas" w:hAnsi="Consolas"/>
          <w:color w:val="986801"/>
          <w:sz w:val="21"/>
          <w:szCs w:val="21"/>
        </w:rPr>
        <w:t>kd_range</w:t>
      </w:r>
      <w:proofErr w:type="spellEnd"/>
      <w:r>
        <w:rPr>
          <w:rFonts w:ascii="Consolas" w:hAnsi="Consolas"/>
          <w:color w:val="383A42"/>
          <w:sz w:val="21"/>
          <w:szCs w:val="21"/>
        </w:rPr>
        <w:t> = </w:t>
      </w:r>
      <w:proofErr w:type="spellStart"/>
      <w:proofErr w:type="gramStart"/>
      <w:r>
        <w:rPr>
          <w:rFonts w:ascii="Consolas" w:hAnsi="Consolas"/>
          <w:color w:val="383A42"/>
          <w:sz w:val="21"/>
          <w:szCs w:val="21"/>
        </w:rPr>
        <w:t>np.linspace</w:t>
      </w:r>
      <w:proofErr w:type="spellEnd"/>
      <w:proofErr w:type="gramEnd"/>
      <w:r>
        <w:rPr>
          <w:rFonts w:ascii="Consolas" w:hAnsi="Consolas"/>
          <w:color w:val="383A42"/>
          <w:sz w:val="21"/>
          <w:szCs w:val="21"/>
        </w:rPr>
        <w:t>(</w:t>
      </w:r>
      <w:r>
        <w:rPr>
          <w:rStyle w:val="hljs-number"/>
          <w:rFonts w:ascii="Consolas" w:hAnsi="Consolas"/>
          <w:color w:val="986801"/>
          <w:sz w:val="21"/>
          <w:szCs w:val="21"/>
        </w:rPr>
        <w:t>0.01</w:t>
      </w:r>
      <w:r>
        <w:rPr>
          <w:rFonts w:ascii="Consolas" w:hAnsi="Consolas"/>
          <w:color w:val="383A42"/>
          <w:sz w:val="21"/>
          <w:szCs w:val="21"/>
        </w:rPr>
        <w:t>, </w:t>
      </w:r>
      <w:r>
        <w:rPr>
          <w:rStyle w:val="hljs-number"/>
          <w:rFonts w:ascii="Consolas" w:hAnsi="Consolas"/>
          <w:color w:val="986801"/>
          <w:sz w:val="21"/>
          <w:szCs w:val="21"/>
        </w:rPr>
        <w:t>200</w:t>
      </w:r>
      <w:r>
        <w:rPr>
          <w:rFonts w:ascii="Consolas" w:hAnsi="Consolas"/>
          <w:color w:val="383A42"/>
          <w:sz w:val="21"/>
          <w:szCs w:val="21"/>
        </w:rPr>
        <w:t>, </w:t>
      </w:r>
      <w:r>
        <w:rPr>
          <w:rStyle w:val="hljs-number"/>
          <w:rFonts w:ascii="Consolas" w:hAnsi="Consolas"/>
          <w:color w:val="986801"/>
          <w:sz w:val="21"/>
          <w:szCs w:val="21"/>
        </w:rPr>
        <w:t>30</w:t>
      </w:r>
      <w:r>
        <w:rPr>
          <w:rFonts w:ascii="Consolas" w:hAnsi="Consolas"/>
          <w:color w:val="383A42"/>
          <w:sz w:val="21"/>
          <w:szCs w:val="21"/>
        </w:rPr>
        <w:t>)</w:t>
      </w:r>
    </w:p>
    <w:p w14:paraId="6DAA74E6" w14:textId="77777777" w:rsidR="00CF2E60" w:rsidRPr="00CF2E60" w:rsidRDefault="00CF2E60" w:rsidP="00CF2E60"/>
    <w:p w14:paraId="2B95BED5" w14:textId="77777777" w:rsidR="00CF2E60" w:rsidRPr="00CF2E60" w:rsidRDefault="00CF2E60" w:rsidP="00CF2E60">
      <w:pPr>
        <w:rPr>
          <w:rFonts w:ascii="Cambria Math" w:hAnsi="Cambria Math"/>
          <w:iCs/>
        </w:rPr>
      </w:pPr>
      <w:r w:rsidRPr="00CF2E60">
        <w:rPr>
          <w:rFonts w:ascii="Cambria Math" w:hAnsi="Cambria Math"/>
          <w:iCs/>
        </w:rPr>
        <w:lastRenderedPageBreak/>
        <w:t>This yielded what is known as a "brute force" tuning method. The results of this tuning are shown below, and is used as a ground source of truth as we compare it to other methods:</w:t>
      </w:r>
    </w:p>
    <w:p w14:paraId="5C6EE08E" w14:textId="77777777" w:rsidR="00CF2E60" w:rsidRDefault="00CF2E60" w:rsidP="00E470ED">
      <w:pPr>
        <w:rPr>
          <w:rFonts w:ascii="Cambria Math" w:hAnsi="Cambria Math"/>
          <w:iCs/>
        </w:rPr>
      </w:pPr>
    </w:p>
    <w:p w14:paraId="26407E6F" w14:textId="77777777" w:rsidR="00CF2E60" w:rsidRDefault="00CF2E60" w:rsidP="00CF2E60">
      <w:pPr>
        <w:keepNext/>
      </w:pPr>
      <w:r>
        <w:rPr>
          <w:noProof/>
        </w:rPr>
        <w:drawing>
          <wp:inline distT="0" distB="0" distL="0" distR="0" wp14:anchorId="37FE62D5" wp14:editId="3AB52DE6">
            <wp:extent cx="5486400" cy="1371600"/>
            <wp:effectExtent l="0" t="0" r="0" b="0"/>
            <wp:docPr id="2017903701" name="Picture 18"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701" name="Picture 18" descr="A white background with blue lin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5E98BBB6" w14:textId="0DB7ECE9" w:rsidR="00CF2E60" w:rsidRPr="00E470ED" w:rsidRDefault="00CF2E60" w:rsidP="00CF2E60">
      <w:pPr>
        <w:pStyle w:val="Caption"/>
        <w:rPr>
          <w:rFonts w:ascii="Cambria Math" w:hAnsi="Cambria Math"/>
          <w:iCs/>
        </w:rPr>
      </w:pPr>
      <w:bookmarkStart w:id="57" w:name="_Toc195537160"/>
      <w:r>
        <w:t xml:space="preserve">Figure </w:t>
      </w:r>
      <w:fldSimple w:instr=" SEQ Figure \* ROMAN ">
        <w:r w:rsidR="005823BB">
          <w:rPr>
            <w:noProof/>
          </w:rPr>
          <w:t>XVII</w:t>
        </w:r>
      </w:fldSimple>
      <w:r>
        <w:t xml:space="preserve">: Manual tuning within </w:t>
      </w:r>
      <w:proofErr w:type="gramStart"/>
      <w:r>
        <w:t>select</w:t>
      </w:r>
      <w:proofErr w:type="gramEnd"/>
      <w:r>
        <w:t xml:space="preserve"> range of values</w:t>
      </w:r>
      <w:bookmarkEnd w:id="57"/>
    </w:p>
    <w:p w14:paraId="10BF520B" w14:textId="77777777" w:rsidR="00E470ED" w:rsidRPr="00E470ED" w:rsidRDefault="00E470ED" w:rsidP="00E470ED">
      <w:pPr>
        <w:rPr>
          <w:rFonts w:ascii="Cambria Math" w:hAnsi="Cambria Math"/>
          <w:i/>
        </w:rPr>
      </w:pPr>
    </w:p>
    <w:p w14:paraId="1702A3F4" w14:textId="77777777" w:rsidR="00C23661" w:rsidRPr="00C23661" w:rsidRDefault="00C23661" w:rsidP="00C23661">
      <w:pPr>
        <w:rPr>
          <w:rFonts w:ascii="Cambria Math" w:hAnsi="Cambria Math"/>
          <w:iCs/>
        </w:rPr>
      </w:pPr>
      <w:r w:rsidRPr="00C23661">
        <w:rPr>
          <w:rFonts w:ascii="Cambria Math" w:hAnsi="Cambria Math"/>
          <w:iCs/>
        </w:rPr>
        <w:t xml:space="preserve">Notice, however, that there are a few issues with this method. First, the computation alone is very slow, </w:t>
      </w:r>
      <w:proofErr w:type="gramStart"/>
      <w:r w:rsidRPr="00C23661">
        <w:rPr>
          <w:rFonts w:ascii="Cambria Math" w:hAnsi="Cambria Math"/>
          <w:iCs/>
        </w:rPr>
        <w:t>as</w:t>
      </w:r>
      <w:proofErr w:type="gramEnd"/>
      <w:r w:rsidRPr="00C23661">
        <w:rPr>
          <w:rFonts w:ascii="Cambria Math" w:hAnsi="Cambria Math"/>
          <w:iCs/>
        </w:rPr>
        <w:t xml:space="preserve"> it </w:t>
      </w:r>
      <w:proofErr w:type="gramStart"/>
      <w:r w:rsidRPr="00C23661">
        <w:rPr>
          <w:rFonts w:ascii="Cambria Math" w:hAnsi="Cambria Math"/>
          <w:iCs/>
        </w:rPr>
        <w:t>iterates</w:t>
      </w:r>
      <w:proofErr w:type="gramEnd"/>
      <w:r w:rsidRPr="00C23661">
        <w:rPr>
          <w:rFonts w:ascii="Cambria Math" w:hAnsi="Cambria Math"/>
          <w:iCs/>
        </w:rPr>
        <w:t xml:space="preserve"> through </w:t>
      </w:r>
      <w:proofErr w:type="gramStart"/>
      <w:r w:rsidRPr="00C23661">
        <w:rPr>
          <w:rFonts w:ascii="Cambria Math" w:hAnsi="Cambria Math"/>
          <w:iCs/>
        </w:rPr>
        <w:t>a large number of</w:t>
      </w:r>
      <w:proofErr w:type="gramEnd"/>
      <w:r w:rsidRPr="00C23661">
        <w:rPr>
          <w:rFonts w:ascii="Cambria Math" w:hAnsi="Cambria Math"/>
          <w:iCs/>
        </w:rPr>
        <w:t xml:space="preserve"> combinations. For this range of values, the program took one minute to </w:t>
      </w:r>
      <w:proofErr w:type="gramStart"/>
      <w:r w:rsidRPr="00C23661">
        <w:rPr>
          <w:rFonts w:ascii="Cambria Math" w:hAnsi="Cambria Math"/>
          <w:iCs/>
        </w:rPr>
        <w:t>execute</w:t>
      </w:r>
      <w:proofErr w:type="gramEnd"/>
      <w:r w:rsidRPr="00C23661">
        <w:rPr>
          <w:rFonts w:ascii="Cambria Math" w:hAnsi="Cambria Math"/>
          <w:iCs/>
        </w:rPr>
        <w:t xml:space="preserve">. This is not suitable for our tuning needs, as it is not fast enough to be used in a real-time system. This method, running on discrete changes to the P, I, and D </w:t>
      </w:r>
      <w:proofErr w:type="gramStart"/>
      <w:r w:rsidRPr="00C23661">
        <w:rPr>
          <w:rFonts w:ascii="Cambria Math" w:hAnsi="Cambria Math"/>
          <w:iCs/>
        </w:rPr>
        <w:t>values</w:t>
      </w:r>
      <w:proofErr w:type="gramEnd"/>
      <w:r w:rsidRPr="00C23661">
        <w:rPr>
          <w:rFonts w:ascii="Cambria Math" w:hAnsi="Cambria Math"/>
          <w:iCs/>
        </w:rPr>
        <w:t xml:space="preserve"> has another problem: inability to effectively process out the remaining oscillations. As you can see, the oscillations persist as the graph proceeds to the fixed point. As such, this method was not used for the final tuning of the PID controller. Instead, the researcher attempted to use a gradient decent method to tune the PID controller. Note that, for this method, the convergence time (calculated by taking an average of five executions and determining if it was settling out to a value) was two seconds. The importance of this will be discussed within the gradient decent section. Also, for the sake of completeness, the following are the values that were used for the tuning, as well as the overshoot and oscillations that were observed:</w:t>
      </w:r>
    </w:p>
    <w:p w14:paraId="09C86AB5" w14:textId="77777777" w:rsidR="00E470ED" w:rsidRPr="00E470ED" w:rsidRDefault="00E470ED" w:rsidP="00E470ED">
      <w:pPr>
        <w:rPr>
          <w:rFonts w:ascii="Cambria Math" w:hAnsi="Cambria Math"/>
          <w:i/>
        </w:rPr>
      </w:pPr>
    </w:p>
    <w:p w14:paraId="4C8B2EDB" w14:textId="77777777" w:rsidR="00C23661" w:rsidRDefault="00C23661" w:rsidP="00C23661">
      <w:pPr>
        <w:pStyle w:val="HTMLPreformatted"/>
        <w:shd w:val="clear" w:color="auto" w:fill="FAFAFA"/>
        <w:rPr>
          <w:rFonts w:ascii="Consolas" w:hAnsi="Consolas"/>
          <w:color w:val="383A42"/>
          <w:sz w:val="21"/>
          <w:szCs w:val="21"/>
        </w:rPr>
      </w:pPr>
      <w:proofErr w:type="spellStart"/>
      <w:r>
        <w:rPr>
          <w:rStyle w:val="hljs-attr"/>
          <w:rFonts w:ascii="Consolas" w:hAnsi="Consolas"/>
          <w:color w:val="986801"/>
          <w:sz w:val="21"/>
          <w:szCs w:val="21"/>
        </w:rPr>
        <w:t>kp</w:t>
      </w:r>
      <w:proofErr w:type="spellEnd"/>
      <w:r>
        <w:rPr>
          <w:rFonts w:ascii="Consolas" w:hAnsi="Consolas"/>
          <w:color w:val="383A42"/>
          <w:sz w:val="21"/>
          <w:szCs w:val="21"/>
        </w:rPr>
        <w:t> = </w:t>
      </w:r>
      <w:r>
        <w:rPr>
          <w:rStyle w:val="hljs-number"/>
          <w:rFonts w:ascii="Consolas" w:hAnsi="Consolas"/>
          <w:color w:val="986801"/>
          <w:sz w:val="21"/>
          <w:szCs w:val="21"/>
        </w:rPr>
        <w:t>27.59</w:t>
      </w:r>
    </w:p>
    <w:p w14:paraId="12917110" w14:textId="77777777" w:rsidR="00C23661" w:rsidRDefault="00C23661" w:rsidP="00C23661">
      <w:pPr>
        <w:pStyle w:val="HTMLPreformatted"/>
        <w:shd w:val="clear" w:color="auto" w:fill="F8F8F8"/>
        <w:rPr>
          <w:rFonts w:ascii="Consolas" w:hAnsi="Consolas"/>
          <w:color w:val="383A42"/>
          <w:sz w:val="21"/>
          <w:szCs w:val="21"/>
        </w:rPr>
      </w:pPr>
      <w:r>
        <w:rPr>
          <w:rStyle w:val="hljs-attr"/>
          <w:rFonts w:ascii="Consolas" w:hAnsi="Consolas"/>
          <w:color w:val="986801"/>
          <w:sz w:val="21"/>
          <w:szCs w:val="21"/>
        </w:rPr>
        <w:t>ki</w:t>
      </w:r>
      <w:r>
        <w:rPr>
          <w:rFonts w:ascii="Consolas" w:hAnsi="Consolas"/>
          <w:color w:val="383A42"/>
          <w:sz w:val="21"/>
          <w:szCs w:val="21"/>
        </w:rPr>
        <w:t> = </w:t>
      </w:r>
      <w:r>
        <w:rPr>
          <w:rStyle w:val="hljs-number"/>
          <w:rFonts w:ascii="Consolas" w:hAnsi="Consolas"/>
          <w:color w:val="986801"/>
          <w:sz w:val="21"/>
          <w:szCs w:val="21"/>
        </w:rPr>
        <w:t>0.01</w:t>
      </w:r>
    </w:p>
    <w:p w14:paraId="70AB1CB2" w14:textId="77777777" w:rsidR="00C23661" w:rsidRDefault="00C23661" w:rsidP="00C23661">
      <w:pPr>
        <w:pStyle w:val="HTMLPreformatted"/>
        <w:shd w:val="clear" w:color="auto" w:fill="FAFAFA"/>
        <w:rPr>
          <w:rFonts w:ascii="Consolas" w:hAnsi="Consolas"/>
          <w:color w:val="383A42"/>
          <w:sz w:val="21"/>
          <w:szCs w:val="21"/>
        </w:rPr>
      </w:pPr>
      <w:proofErr w:type="spellStart"/>
      <w:r>
        <w:rPr>
          <w:rStyle w:val="hljs-attr"/>
          <w:rFonts w:ascii="Consolas" w:hAnsi="Consolas"/>
          <w:color w:val="986801"/>
          <w:sz w:val="21"/>
          <w:szCs w:val="21"/>
        </w:rPr>
        <w:t>kd</w:t>
      </w:r>
      <w:proofErr w:type="spellEnd"/>
      <w:r>
        <w:rPr>
          <w:rFonts w:ascii="Consolas" w:hAnsi="Consolas"/>
          <w:color w:val="383A42"/>
          <w:sz w:val="21"/>
          <w:szCs w:val="21"/>
        </w:rPr>
        <w:t> = </w:t>
      </w:r>
      <w:r>
        <w:rPr>
          <w:rStyle w:val="hljs-number"/>
          <w:rFonts w:ascii="Consolas" w:hAnsi="Consolas"/>
          <w:color w:val="986801"/>
          <w:sz w:val="21"/>
          <w:szCs w:val="21"/>
        </w:rPr>
        <w:t>13.802</w:t>
      </w:r>
    </w:p>
    <w:p w14:paraId="6F78C71B" w14:textId="77777777" w:rsidR="00C23661" w:rsidRDefault="00C23661" w:rsidP="00C23661">
      <w:pPr>
        <w:pStyle w:val="HTMLPreformatted"/>
        <w:shd w:val="clear" w:color="auto" w:fill="F8F8F8"/>
        <w:rPr>
          <w:rFonts w:ascii="Consolas" w:hAnsi="Consolas"/>
          <w:color w:val="383A42"/>
          <w:sz w:val="21"/>
          <w:szCs w:val="21"/>
        </w:rPr>
      </w:pPr>
      <w:r>
        <w:rPr>
          <w:rStyle w:val="hljs-attr"/>
          <w:rFonts w:ascii="Consolas" w:hAnsi="Consolas"/>
          <w:color w:val="986801"/>
          <w:sz w:val="21"/>
          <w:szCs w:val="21"/>
        </w:rPr>
        <w:t>overshoot</w:t>
      </w:r>
      <w:r>
        <w:rPr>
          <w:rFonts w:ascii="Consolas" w:hAnsi="Consolas"/>
          <w:color w:val="383A42"/>
          <w:sz w:val="21"/>
          <w:szCs w:val="21"/>
        </w:rPr>
        <w:t> = </w:t>
      </w:r>
      <w:r>
        <w:rPr>
          <w:rStyle w:val="hljs-number"/>
          <w:rFonts w:ascii="Consolas" w:hAnsi="Consolas"/>
          <w:color w:val="986801"/>
          <w:sz w:val="21"/>
          <w:szCs w:val="21"/>
        </w:rPr>
        <w:t>0.02</w:t>
      </w:r>
    </w:p>
    <w:p w14:paraId="077B4D20" w14:textId="77777777" w:rsidR="00C23661" w:rsidRDefault="00C23661" w:rsidP="00C23661">
      <w:pPr>
        <w:pStyle w:val="HTMLPreformatted"/>
        <w:shd w:val="clear" w:color="auto" w:fill="FAFAFA"/>
        <w:rPr>
          <w:rFonts w:ascii="Consolas" w:hAnsi="Consolas"/>
          <w:color w:val="383A42"/>
          <w:sz w:val="21"/>
          <w:szCs w:val="21"/>
        </w:rPr>
      </w:pPr>
      <w:proofErr w:type="spellStart"/>
      <w:r>
        <w:rPr>
          <w:rStyle w:val="hljs-attr"/>
          <w:rFonts w:ascii="Consolas" w:hAnsi="Consolas"/>
          <w:color w:val="986801"/>
          <w:sz w:val="21"/>
          <w:szCs w:val="21"/>
        </w:rPr>
        <w:t>oscilations_within_timeframe</w:t>
      </w:r>
      <w:proofErr w:type="spellEnd"/>
      <w:r>
        <w:rPr>
          <w:rFonts w:ascii="Consolas" w:hAnsi="Consolas"/>
          <w:color w:val="383A42"/>
          <w:sz w:val="21"/>
          <w:szCs w:val="21"/>
        </w:rPr>
        <w:t> = </w:t>
      </w:r>
      <w:r>
        <w:rPr>
          <w:rStyle w:val="hljs-number"/>
          <w:rFonts w:ascii="Consolas" w:hAnsi="Consolas"/>
          <w:color w:val="986801"/>
          <w:sz w:val="21"/>
          <w:szCs w:val="21"/>
        </w:rPr>
        <w:t>20</w:t>
      </w:r>
    </w:p>
    <w:p w14:paraId="25F3DC89" w14:textId="77777777" w:rsidR="00E470ED" w:rsidRDefault="00E470ED" w:rsidP="00C23661">
      <w:pPr>
        <w:pStyle w:val="Heading2"/>
        <w:jc w:val="left"/>
        <w:rPr>
          <w:color w:val="000000" w:themeColor="text1"/>
        </w:rPr>
      </w:pPr>
    </w:p>
    <w:p w14:paraId="1E703D9A" w14:textId="59684675" w:rsidR="00C23661" w:rsidRPr="00C23661" w:rsidRDefault="00C23661" w:rsidP="00C23661">
      <w:r w:rsidRPr="00C23661">
        <w:t>Note that we calculate oscillations by determining any peaks or valleys that deviate beyond a threshold of 0.02 from the goal.</w:t>
      </w:r>
    </w:p>
    <w:p w14:paraId="102F1594" w14:textId="77777777" w:rsidR="00C23661" w:rsidRDefault="00C23661" w:rsidP="00C23661"/>
    <w:p w14:paraId="2445EF9C" w14:textId="77777777" w:rsidR="00D921AB" w:rsidRDefault="00D921AB" w:rsidP="00D921AB">
      <w:pPr>
        <w:pStyle w:val="Heading2"/>
      </w:pPr>
    </w:p>
    <w:p w14:paraId="408422D6" w14:textId="77777777" w:rsidR="00D921AB" w:rsidRDefault="00D921AB" w:rsidP="00D921AB">
      <w:pPr>
        <w:pStyle w:val="Heading2"/>
      </w:pPr>
    </w:p>
    <w:p w14:paraId="6C25FF4D" w14:textId="2A05EDE5" w:rsidR="00D921AB" w:rsidRDefault="00D921AB" w:rsidP="00D921AB">
      <w:pPr>
        <w:pStyle w:val="Heading2"/>
      </w:pPr>
      <w:bookmarkStart w:id="58" w:name="_Toc195537833"/>
      <w:r>
        <w:t>GRADIENT DECENT TUNING</w:t>
      </w:r>
      <w:bookmarkEnd w:id="58"/>
    </w:p>
    <w:p w14:paraId="1F593350" w14:textId="77777777" w:rsidR="00D921AB" w:rsidRPr="00D921AB" w:rsidRDefault="00D921AB" w:rsidP="00D921AB"/>
    <w:p w14:paraId="749016ED" w14:textId="77777777" w:rsidR="00D921AB" w:rsidRDefault="00D921AB" w:rsidP="00D921AB">
      <w:r w:rsidRPr="00D921AB">
        <w:t>The gradient descent method is an advanced optimization technique used to fine-tune PID parameters by minimizing the error between the desired and actual system outputs. It iteratively adjusts parameters in the direction of the steepest descent of the error function, calculated as the gradient with respect to each parameter. By selectively defining the cost function, this method allows prioritization of specific performance metrics, such as reducing response time, oscillations, or settling time. The time of calculation was also significantly reduced, taking five seconds to process proper tuning values. The results of this tuning are shown below:</w:t>
      </w:r>
    </w:p>
    <w:p w14:paraId="261C8A70" w14:textId="77777777" w:rsidR="00D921AB" w:rsidRDefault="00D921AB" w:rsidP="00D921AB"/>
    <w:p w14:paraId="4E274D21" w14:textId="4165C195" w:rsidR="00D921AB" w:rsidRDefault="00D921AB" w:rsidP="00D921AB">
      <w:r>
        <w:rPr>
          <w:noProof/>
        </w:rPr>
        <w:drawing>
          <wp:inline distT="0" distB="0" distL="0" distR="0" wp14:anchorId="79BD4E7C" wp14:editId="7BE14566">
            <wp:extent cx="5810156" cy="1452539"/>
            <wp:effectExtent l="0" t="0" r="635" b="0"/>
            <wp:docPr id="2020843367" name="Picture 19"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3367" name="Picture 19" descr="A white background with red and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18094" cy="1454523"/>
                    </a:xfrm>
                    <a:prstGeom prst="rect">
                      <a:avLst/>
                    </a:prstGeom>
                    <a:noFill/>
                    <a:ln>
                      <a:noFill/>
                    </a:ln>
                  </pic:spPr>
                </pic:pic>
              </a:graphicData>
            </a:graphic>
          </wp:inline>
        </w:drawing>
      </w:r>
    </w:p>
    <w:p w14:paraId="1AFA22AE" w14:textId="77777777" w:rsidR="00D921AB" w:rsidRDefault="00D921AB" w:rsidP="00D921AB"/>
    <w:p w14:paraId="77488E0A" w14:textId="77777777" w:rsidR="00D921AB" w:rsidRDefault="00D921AB" w:rsidP="00D921AB">
      <w:r w:rsidRPr="00D921AB">
        <w:t>This method converged within two seconds, consistent with the brute force method above. Additionally, the oscillations are reduced to zero. To further validate this, researchers used the same PID parameters to try and govern the motion across multiple goal states. The following are the results:</w:t>
      </w:r>
    </w:p>
    <w:p w14:paraId="73A54DD4" w14:textId="77777777" w:rsidR="00BA478D" w:rsidRDefault="00BA478D" w:rsidP="00D921AB"/>
    <w:p w14:paraId="19904575" w14:textId="77777777" w:rsidR="00BA478D" w:rsidRDefault="00BA478D" w:rsidP="00BA478D">
      <w:pPr>
        <w:keepNext/>
      </w:pPr>
      <w:r>
        <w:rPr>
          <w:noProof/>
        </w:rPr>
        <w:drawing>
          <wp:inline distT="0" distB="0" distL="0" distR="0" wp14:anchorId="2545A9CB" wp14:editId="1BCD1988">
            <wp:extent cx="5374785" cy="1632246"/>
            <wp:effectExtent l="0" t="0" r="0" b="6350"/>
            <wp:docPr id="200929672" name="Picture 21" descr="A white background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672" name="Picture 21" descr="A white background with blue and red lines&#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r="8907"/>
                    <a:stretch/>
                  </pic:blipFill>
                  <pic:spPr bwMode="auto">
                    <a:xfrm>
                      <a:off x="0" y="0"/>
                      <a:ext cx="5386171" cy="1635704"/>
                    </a:xfrm>
                    <a:prstGeom prst="rect">
                      <a:avLst/>
                    </a:prstGeom>
                    <a:noFill/>
                    <a:ln>
                      <a:noFill/>
                    </a:ln>
                    <a:extLst>
                      <a:ext uri="{53640926-AAD7-44D8-BBD7-CCE9431645EC}">
                        <a14:shadowObscured xmlns:a14="http://schemas.microsoft.com/office/drawing/2010/main"/>
                      </a:ext>
                    </a:extLst>
                  </pic:spPr>
                </pic:pic>
              </a:graphicData>
            </a:graphic>
          </wp:inline>
        </w:drawing>
      </w:r>
    </w:p>
    <w:p w14:paraId="0E99B3EE" w14:textId="746A3E2D" w:rsidR="00BA478D" w:rsidRDefault="00BA478D" w:rsidP="00BA478D">
      <w:pPr>
        <w:pStyle w:val="Caption"/>
      </w:pPr>
      <w:bookmarkStart w:id="59" w:name="_Toc195537161"/>
      <w:r>
        <w:t xml:space="preserve">Figure </w:t>
      </w:r>
      <w:fldSimple w:instr=" SEQ Figure \* ROMAN ">
        <w:r w:rsidR="005823BB">
          <w:rPr>
            <w:noProof/>
          </w:rPr>
          <w:t>XVIII</w:t>
        </w:r>
      </w:fldSimple>
      <w:r>
        <w:t xml:space="preserve">: Standard PID from 0 </w:t>
      </w:r>
      <w:proofErr w:type="gramStart"/>
      <w:r>
        <w:t xml:space="preserve">to </w:t>
      </w:r>
      <w:r w:rsidR="006E729D">
        <w:t xml:space="preserve"> </w:t>
      </w:r>
      <w:r>
        <w:t>2</w:t>
      </w:r>
      <w:proofErr w:type="gramEnd"/>
      <w:r w:rsidR="006E729D">
        <w:t xml:space="preserve"> m/s</w:t>
      </w:r>
      <w:bookmarkEnd w:id="59"/>
    </w:p>
    <w:p w14:paraId="616A0EF3" w14:textId="77777777" w:rsidR="00BA478D" w:rsidRDefault="00BA478D" w:rsidP="00D921AB"/>
    <w:p w14:paraId="466C6D12" w14:textId="77777777" w:rsidR="00BA478D" w:rsidRDefault="00BA478D" w:rsidP="00BA478D">
      <w:pPr>
        <w:keepNext/>
      </w:pPr>
      <w:r>
        <w:rPr>
          <w:noProof/>
        </w:rPr>
        <w:drawing>
          <wp:inline distT="0" distB="0" distL="0" distR="0" wp14:anchorId="59FD8160" wp14:editId="6F293B19">
            <wp:extent cx="5374640" cy="1618592"/>
            <wp:effectExtent l="0" t="0" r="0" b="1270"/>
            <wp:docPr id="949359144" name="Picture 22"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9144" name="Picture 22" descr="A white background with red and blue lin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852" r="8133"/>
                    <a:stretch/>
                  </pic:blipFill>
                  <pic:spPr bwMode="auto">
                    <a:xfrm>
                      <a:off x="0" y="0"/>
                      <a:ext cx="5419049" cy="1631966"/>
                    </a:xfrm>
                    <a:prstGeom prst="rect">
                      <a:avLst/>
                    </a:prstGeom>
                    <a:noFill/>
                    <a:ln>
                      <a:noFill/>
                    </a:ln>
                    <a:extLst>
                      <a:ext uri="{53640926-AAD7-44D8-BBD7-CCE9431645EC}">
                        <a14:shadowObscured xmlns:a14="http://schemas.microsoft.com/office/drawing/2010/main"/>
                      </a:ext>
                    </a:extLst>
                  </pic:spPr>
                </pic:pic>
              </a:graphicData>
            </a:graphic>
          </wp:inline>
        </w:drawing>
      </w:r>
    </w:p>
    <w:p w14:paraId="29CE6958" w14:textId="17A79631" w:rsidR="00BA478D" w:rsidRDefault="00BA478D" w:rsidP="00BA478D">
      <w:pPr>
        <w:pStyle w:val="Caption"/>
      </w:pPr>
      <w:bookmarkStart w:id="60" w:name="_Toc195537162"/>
      <w:r>
        <w:t xml:space="preserve">Figure </w:t>
      </w:r>
      <w:fldSimple w:instr=" SEQ Figure \* ROMAN ">
        <w:r w:rsidR="005823BB">
          <w:rPr>
            <w:noProof/>
          </w:rPr>
          <w:t>XIX</w:t>
        </w:r>
      </w:fldSimple>
      <w:r w:rsidRPr="00F138FE">
        <w:t xml:space="preserve">: Standard PID from 0 to </w:t>
      </w:r>
      <w:r>
        <w:t>4</w:t>
      </w:r>
      <w:r w:rsidR="006E729D">
        <w:t xml:space="preserve"> m/s</w:t>
      </w:r>
      <w:bookmarkEnd w:id="60"/>
    </w:p>
    <w:p w14:paraId="09A7DDD7" w14:textId="77777777" w:rsidR="00BA478D" w:rsidRDefault="00BA478D" w:rsidP="00D921AB"/>
    <w:p w14:paraId="42C73BB5" w14:textId="77777777" w:rsidR="00BA478D" w:rsidRDefault="00BA478D" w:rsidP="00D921AB"/>
    <w:p w14:paraId="42EC2546" w14:textId="77777777" w:rsidR="00BA478D" w:rsidRDefault="00BA478D" w:rsidP="00BA478D">
      <w:pPr>
        <w:keepNext/>
      </w:pPr>
      <w:r>
        <w:rPr>
          <w:noProof/>
        </w:rPr>
        <w:lastRenderedPageBreak/>
        <w:drawing>
          <wp:inline distT="0" distB="0" distL="0" distR="0" wp14:anchorId="4968E407" wp14:editId="40F9F03E">
            <wp:extent cx="5650744" cy="1686370"/>
            <wp:effectExtent l="0" t="0" r="7620" b="9525"/>
            <wp:docPr id="1877018621" name="Picture 23"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8621" name="Picture 23" descr="A blue line with black text&#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932" r="7298"/>
                    <a:stretch/>
                  </pic:blipFill>
                  <pic:spPr bwMode="auto">
                    <a:xfrm>
                      <a:off x="0" y="0"/>
                      <a:ext cx="5692637" cy="1698872"/>
                    </a:xfrm>
                    <a:prstGeom prst="rect">
                      <a:avLst/>
                    </a:prstGeom>
                    <a:noFill/>
                    <a:ln>
                      <a:noFill/>
                    </a:ln>
                    <a:extLst>
                      <a:ext uri="{53640926-AAD7-44D8-BBD7-CCE9431645EC}">
                        <a14:shadowObscured xmlns:a14="http://schemas.microsoft.com/office/drawing/2010/main"/>
                      </a:ext>
                    </a:extLst>
                  </pic:spPr>
                </pic:pic>
              </a:graphicData>
            </a:graphic>
          </wp:inline>
        </w:drawing>
      </w:r>
    </w:p>
    <w:p w14:paraId="6E1B38D6" w14:textId="1DC310BC" w:rsidR="00BA478D" w:rsidRDefault="00BA478D" w:rsidP="00BA478D">
      <w:pPr>
        <w:pStyle w:val="Caption"/>
      </w:pPr>
      <w:bookmarkStart w:id="61" w:name="_Toc195537163"/>
      <w:r>
        <w:t xml:space="preserve">Figure </w:t>
      </w:r>
      <w:fldSimple w:instr=" SEQ Figure \* ROMAN ">
        <w:r w:rsidR="005823BB">
          <w:rPr>
            <w:noProof/>
          </w:rPr>
          <w:t>XX</w:t>
        </w:r>
      </w:fldSimple>
      <w:r w:rsidRPr="000A7877">
        <w:t xml:space="preserve">: Standard PID from 0 to </w:t>
      </w:r>
      <w:r>
        <w:t>6</w:t>
      </w:r>
      <w:r w:rsidR="006E729D">
        <w:t xml:space="preserve"> m/s</w:t>
      </w:r>
      <w:bookmarkEnd w:id="61"/>
    </w:p>
    <w:p w14:paraId="7AF906D5" w14:textId="77777777" w:rsidR="00BA478D" w:rsidRDefault="00BA478D" w:rsidP="00D921AB"/>
    <w:p w14:paraId="1788E363" w14:textId="77777777" w:rsidR="00BA478D" w:rsidRDefault="00BA478D" w:rsidP="00BA478D">
      <w:pPr>
        <w:keepNext/>
      </w:pPr>
      <w:r>
        <w:rPr>
          <w:noProof/>
        </w:rPr>
        <w:drawing>
          <wp:inline distT="0" distB="0" distL="0" distR="0" wp14:anchorId="5013E92B" wp14:editId="48B41E44">
            <wp:extent cx="5611643" cy="1672127"/>
            <wp:effectExtent l="0" t="0" r="8255" b="4445"/>
            <wp:docPr id="294933716" name="Picture 24"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3716" name="Picture 24" descr="A diagram of a curve&#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533" r="7567"/>
                    <a:stretch/>
                  </pic:blipFill>
                  <pic:spPr bwMode="auto">
                    <a:xfrm>
                      <a:off x="0" y="0"/>
                      <a:ext cx="5628398" cy="1677120"/>
                    </a:xfrm>
                    <a:prstGeom prst="rect">
                      <a:avLst/>
                    </a:prstGeom>
                    <a:noFill/>
                    <a:ln>
                      <a:noFill/>
                    </a:ln>
                    <a:extLst>
                      <a:ext uri="{53640926-AAD7-44D8-BBD7-CCE9431645EC}">
                        <a14:shadowObscured xmlns:a14="http://schemas.microsoft.com/office/drawing/2010/main"/>
                      </a:ext>
                    </a:extLst>
                  </pic:spPr>
                </pic:pic>
              </a:graphicData>
            </a:graphic>
          </wp:inline>
        </w:drawing>
      </w:r>
    </w:p>
    <w:p w14:paraId="6034929C" w14:textId="370CCED2" w:rsidR="00BA478D" w:rsidRDefault="00BA478D" w:rsidP="00BA478D">
      <w:pPr>
        <w:pStyle w:val="Caption"/>
      </w:pPr>
      <w:bookmarkStart w:id="62" w:name="_Toc195537164"/>
      <w:r>
        <w:t xml:space="preserve">Figure </w:t>
      </w:r>
      <w:fldSimple w:instr=" SEQ Figure \* ROMAN ">
        <w:r w:rsidR="005823BB">
          <w:rPr>
            <w:noProof/>
          </w:rPr>
          <w:t>XXI</w:t>
        </w:r>
      </w:fldSimple>
      <w:r w:rsidRPr="00541DCF">
        <w:t xml:space="preserve">: Standard PID from 0 to </w:t>
      </w:r>
      <w:r>
        <w:t>8</w:t>
      </w:r>
      <w:r w:rsidR="006E729D">
        <w:t xml:space="preserve"> m/s</w:t>
      </w:r>
      <w:bookmarkEnd w:id="62"/>
    </w:p>
    <w:p w14:paraId="0442DF9A" w14:textId="77777777" w:rsidR="00BA478D" w:rsidRDefault="00BA478D" w:rsidP="00D921AB"/>
    <w:p w14:paraId="455B5E69" w14:textId="77777777" w:rsidR="00BA478D" w:rsidRDefault="00BA478D" w:rsidP="00BA478D">
      <w:pPr>
        <w:keepNext/>
      </w:pPr>
      <w:r>
        <w:rPr>
          <w:noProof/>
        </w:rPr>
        <w:drawing>
          <wp:inline distT="0" distB="0" distL="0" distR="0" wp14:anchorId="08DC73C5" wp14:editId="7E276755">
            <wp:extent cx="5606299" cy="1683521"/>
            <wp:effectExtent l="0" t="0" r="0" b="0"/>
            <wp:docPr id="1803332480" name="Picture 20" descr="A blue dott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2480" name="Picture 20" descr="A blue dotted line on a white background&#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853" r="7895"/>
                    <a:stretch/>
                  </pic:blipFill>
                  <pic:spPr bwMode="auto">
                    <a:xfrm>
                      <a:off x="0" y="0"/>
                      <a:ext cx="5629697" cy="1690547"/>
                    </a:xfrm>
                    <a:prstGeom prst="rect">
                      <a:avLst/>
                    </a:prstGeom>
                    <a:noFill/>
                    <a:ln>
                      <a:noFill/>
                    </a:ln>
                    <a:extLst>
                      <a:ext uri="{53640926-AAD7-44D8-BBD7-CCE9431645EC}">
                        <a14:shadowObscured xmlns:a14="http://schemas.microsoft.com/office/drawing/2010/main"/>
                      </a:ext>
                    </a:extLst>
                  </pic:spPr>
                </pic:pic>
              </a:graphicData>
            </a:graphic>
          </wp:inline>
        </w:drawing>
      </w:r>
    </w:p>
    <w:p w14:paraId="0AEA4E34" w14:textId="27A3376C" w:rsidR="00BA478D" w:rsidRPr="00D921AB" w:rsidRDefault="00BA478D" w:rsidP="00BA478D">
      <w:pPr>
        <w:pStyle w:val="Caption"/>
      </w:pPr>
      <w:bookmarkStart w:id="63" w:name="_Toc195537165"/>
      <w:r>
        <w:t xml:space="preserve">Figure </w:t>
      </w:r>
      <w:fldSimple w:instr=" SEQ Figure \* ROMAN ">
        <w:r w:rsidR="005823BB">
          <w:rPr>
            <w:noProof/>
          </w:rPr>
          <w:t>XXII</w:t>
        </w:r>
      </w:fldSimple>
      <w:r w:rsidRPr="00AF2A1C">
        <w:t xml:space="preserve">: Standard PID from 0 to </w:t>
      </w:r>
      <w:r>
        <w:t>10</w:t>
      </w:r>
      <w:r w:rsidR="006E729D">
        <w:t xml:space="preserve"> m/s</w:t>
      </w:r>
      <w:bookmarkEnd w:id="63"/>
    </w:p>
    <w:p w14:paraId="71B54AE2" w14:textId="77777777" w:rsidR="00D921AB" w:rsidRDefault="00D921AB" w:rsidP="00D921AB"/>
    <w:p w14:paraId="109A1733" w14:textId="77777777" w:rsidR="00BA478D" w:rsidRDefault="00BA478D" w:rsidP="00BA478D">
      <w:r w:rsidRPr="00BA478D">
        <w:t>Note the following results for these tests:</w:t>
      </w:r>
    </w:p>
    <w:p w14:paraId="02CF8361" w14:textId="77777777" w:rsidR="00D843EC" w:rsidRDefault="00D843EC" w:rsidP="00BA478D"/>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14:paraId="414CD5E4" w14:textId="77777777" w:rsidTr="002301EF">
        <w:tc>
          <w:tcPr>
            <w:tcW w:w="1165" w:type="dxa"/>
          </w:tcPr>
          <w:p w14:paraId="254EF069" w14:textId="1ACC477A" w:rsidR="00BA478D" w:rsidRPr="002301EF" w:rsidRDefault="00BA478D" w:rsidP="00D843EC">
            <w:pPr>
              <w:jc w:val="center"/>
              <w:rPr>
                <w:b/>
                <w:bCs/>
                <w:sz w:val="20"/>
                <w:szCs w:val="20"/>
              </w:rPr>
            </w:pPr>
            <w:r w:rsidRPr="002301EF">
              <w:rPr>
                <w:b/>
                <w:bCs/>
                <w:sz w:val="20"/>
                <w:szCs w:val="20"/>
              </w:rPr>
              <w:t>Goal (m/s)</w:t>
            </w:r>
          </w:p>
        </w:tc>
        <w:tc>
          <w:tcPr>
            <w:tcW w:w="2340" w:type="dxa"/>
          </w:tcPr>
          <w:p w14:paraId="6069B25A" w14:textId="0DD771E7" w:rsidR="00BA478D" w:rsidRPr="002301EF" w:rsidRDefault="00BA478D" w:rsidP="00D843EC">
            <w:pPr>
              <w:jc w:val="center"/>
              <w:rPr>
                <w:b/>
                <w:bCs/>
                <w:sz w:val="20"/>
                <w:szCs w:val="20"/>
              </w:rPr>
            </w:pPr>
            <w:r w:rsidRPr="002301EF">
              <w:rPr>
                <w:b/>
                <w:bCs/>
                <w:sz w:val="20"/>
                <w:szCs w:val="20"/>
              </w:rPr>
              <w:t>Time to Convergence (s)</w:t>
            </w:r>
          </w:p>
        </w:tc>
        <w:tc>
          <w:tcPr>
            <w:tcW w:w="1170" w:type="dxa"/>
          </w:tcPr>
          <w:p w14:paraId="51EC081A" w14:textId="23943E21" w:rsidR="00BA478D" w:rsidRPr="002301EF" w:rsidRDefault="00BA478D" w:rsidP="00D843EC">
            <w:pPr>
              <w:jc w:val="center"/>
              <w:rPr>
                <w:b/>
                <w:bCs/>
                <w:sz w:val="20"/>
                <w:szCs w:val="20"/>
              </w:rPr>
            </w:pPr>
            <w:r w:rsidRPr="002301EF">
              <w:rPr>
                <w:b/>
                <w:bCs/>
                <w:sz w:val="20"/>
                <w:szCs w:val="20"/>
              </w:rPr>
              <w:t>Overshoot</w:t>
            </w:r>
          </w:p>
        </w:tc>
        <w:tc>
          <w:tcPr>
            <w:tcW w:w="1260" w:type="dxa"/>
          </w:tcPr>
          <w:p w14:paraId="66FFAC61" w14:textId="3B36EAC2" w:rsidR="00BA478D" w:rsidRPr="002301EF" w:rsidRDefault="00D843EC" w:rsidP="00D843EC">
            <w:pPr>
              <w:jc w:val="center"/>
              <w:rPr>
                <w:b/>
                <w:bCs/>
                <w:sz w:val="20"/>
                <w:szCs w:val="20"/>
              </w:rPr>
            </w:pPr>
            <w:r w:rsidRPr="002301EF">
              <w:rPr>
                <w:b/>
                <w:bCs/>
                <w:sz w:val="20"/>
                <w:szCs w:val="20"/>
              </w:rPr>
              <w:t>Oscillations</w:t>
            </w:r>
          </w:p>
        </w:tc>
        <w:tc>
          <w:tcPr>
            <w:tcW w:w="1080" w:type="dxa"/>
          </w:tcPr>
          <w:p w14:paraId="7984E465" w14:textId="4A977B2A" w:rsidR="00BA478D" w:rsidRPr="002301EF" w:rsidRDefault="00D843EC" w:rsidP="00D843EC">
            <w:pPr>
              <w:jc w:val="center"/>
              <w:rPr>
                <w:b/>
                <w:bCs/>
                <w:sz w:val="20"/>
                <w:szCs w:val="20"/>
              </w:rPr>
            </w:pPr>
            <w:r w:rsidRPr="002301EF">
              <w:rPr>
                <w:b/>
                <w:bCs/>
                <w:sz w:val="20"/>
                <w:szCs w:val="20"/>
              </w:rPr>
              <w:t>Error</w:t>
            </w:r>
          </w:p>
        </w:tc>
        <w:tc>
          <w:tcPr>
            <w:tcW w:w="1615" w:type="dxa"/>
          </w:tcPr>
          <w:p w14:paraId="7A3AEAC1" w14:textId="0FB1C1C1" w:rsidR="00BA478D" w:rsidRPr="002301EF" w:rsidRDefault="00D843EC" w:rsidP="00D843EC">
            <w:pPr>
              <w:jc w:val="center"/>
              <w:rPr>
                <w:b/>
                <w:bCs/>
                <w:sz w:val="20"/>
                <w:szCs w:val="20"/>
              </w:rPr>
            </w:pPr>
            <w:r w:rsidRPr="002301EF">
              <w:rPr>
                <w:b/>
                <w:bCs/>
                <w:sz w:val="20"/>
                <w:szCs w:val="20"/>
              </w:rPr>
              <w:t>PID Values</w:t>
            </w:r>
          </w:p>
        </w:tc>
      </w:tr>
      <w:tr w:rsidR="002301EF" w14:paraId="79694FC5" w14:textId="77777777" w:rsidTr="002301EF">
        <w:tc>
          <w:tcPr>
            <w:tcW w:w="1165" w:type="dxa"/>
          </w:tcPr>
          <w:p w14:paraId="3BB65555" w14:textId="6DEFCB05" w:rsidR="00BA478D" w:rsidRPr="00D843EC" w:rsidRDefault="00D843EC" w:rsidP="00D843EC">
            <w:pPr>
              <w:jc w:val="center"/>
              <w:rPr>
                <w:sz w:val="20"/>
                <w:szCs w:val="20"/>
              </w:rPr>
            </w:pPr>
            <w:r>
              <w:rPr>
                <w:sz w:val="20"/>
                <w:szCs w:val="20"/>
              </w:rPr>
              <w:t>2</w:t>
            </w:r>
          </w:p>
        </w:tc>
        <w:tc>
          <w:tcPr>
            <w:tcW w:w="2340" w:type="dxa"/>
          </w:tcPr>
          <w:p w14:paraId="5CF47EFC" w14:textId="7D69E77B" w:rsidR="00BA478D" w:rsidRPr="00D843EC" w:rsidRDefault="00D843EC" w:rsidP="00D843EC">
            <w:pPr>
              <w:jc w:val="center"/>
              <w:rPr>
                <w:sz w:val="20"/>
                <w:szCs w:val="20"/>
              </w:rPr>
            </w:pPr>
            <w:r>
              <w:rPr>
                <w:sz w:val="20"/>
                <w:szCs w:val="20"/>
              </w:rPr>
              <w:t>1.9</w:t>
            </w:r>
          </w:p>
        </w:tc>
        <w:tc>
          <w:tcPr>
            <w:tcW w:w="1170" w:type="dxa"/>
          </w:tcPr>
          <w:p w14:paraId="2AB872F9" w14:textId="764E6DBF" w:rsidR="00BA478D" w:rsidRPr="00D843EC" w:rsidRDefault="00D843EC" w:rsidP="00D843EC">
            <w:pPr>
              <w:jc w:val="center"/>
              <w:rPr>
                <w:sz w:val="20"/>
                <w:szCs w:val="20"/>
              </w:rPr>
            </w:pPr>
            <w:r>
              <w:rPr>
                <w:sz w:val="20"/>
                <w:szCs w:val="20"/>
              </w:rPr>
              <w:t>0.02</w:t>
            </w:r>
          </w:p>
        </w:tc>
        <w:tc>
          <w:tcPr>
            <w:tcW w:w="1260" w:type="dxa"/>
          </w:tcPr>
          <w:p w14:paraId="011F83BE" w14:textId="58E888BD" w:rsidR="00BA478D" w:rsidRPr="00D843EC" w:rsidRDefault="00D843EC" w:rsidP="00D843EC">
            <w:pPr>
              <w:jc w:val="center"/>
              <w:rPr>
                <w:sz w:val="20"/>
                <w:szCs w:val="20"/>
              </w:rPr>
            </w:pPr>
            <w:r>
              <w:rPr>
                <w:sz w:val="20"/>
                <w:szCs w:val="20"/>
              </w:rPr>
              <w:t>10</w:t>
            </w:r>
          </w:p>
        </w:tc>
        <w:tc>
          <w:tcPr>
            <w:tcW w:w="1080" w:type="dxa"/>
          </w:tcPr>
          <w:p w14:paraId="310DB5DD" w14:textId="09B12EE3" w:rsidR="00BA478D" w:rsidRPr="00D843EC" w:rsidRDefault="00D843EC" w:rsidP="00D843EC">
            <w:pPr>
              <w:jc w:val="center"/>
              <w:rPr>
                <w:sz w:val="20"/>
                <w:szCs w:val="20"/>
              </w:rPr>
            </w:pPr>
            <w:r>
              <w:rPr>
                <w:sz w:val="20"/>
                <w:szCs w:val="20"/>
              </w:rPr>
              <w:t>13.83</w:t>
            </w:r>
          </w:p>
        </w:tc>
        <w:tc>
          <w:tcPr>
            <w:tcW w:w="1615" w:type="dxa"/>
          </w:tcPr>
          <w:p w14:paraId="7606AEB5" w14:textId="72449D3A" w:rsidR="00BA478D" w:rsidRPr="00D843EC" w:rsidRDefault="00D843EC" w:rsidP="00D843EC">
            <w:pPr>
              <w:jc w:val="center"/>
              <w:rPr>
                <w:sz w:val="20"/>
                <w:szCs w:val="20"/>
              </w:rPr>
            </w:pPr>
            <w:r w:rsidRPr="00D843EC">
              <w:rPr>
                <w:sz w:val="20"/>
                <w:szCs w:val="20"/>
              </w:rPr>
              <w:t>(1.54, 0, 0.037)</w:t>
            </w:r>
          </w:p>
        </w:tc>
      </w:tr>
      <w:tr w:rsidR="002301EF" w14:paraId="1912FE90" w14:textId="77777777" w:rsidTr="002301EF">
        <w:tc>
          <w:tcPr>
            <w:tcW w:w="1165" w:type="dxa"/>
          </w:tcPr>
          <w:p w14:paraId="58264475" w14:textId="234C7429" w:rsidR="00BA478D" w:rsidRPr="00D843EC" w:rsidRDefault="00D843EC" w:rsidP="00D843EC">
            <w:pPr>
              <w:jc w:val="center"/>
              <w:rPr>
                <w:sz w:val="20"/>
                <w:szCs w:val="20"/>
              </w:rPr>
            </w:pPr>
            <w:r>
              <w:rPr>
                <w:sz w:val="20"/>
                <w:szCs w:val="20"/>
              </w:rPr>
              <w:t>4</w:t>
            </w:r>
          </w:p>
        </w:tc>
        <w:tc>
          <w:tcPr>
            <w:tcW w:w="2340" w:type="dxa"/>
          </w:tcPr>
          <w:p w14:paraId="4F1D1B23" w14:textId="349426CC" w:rsidR="00BA478D" w:rsidRPr="00D843EC" w:rsidRDefault="00D843EC" w:rsidP="00D843EC">
            <w:pPr>
              <w:jc w:val="center"/>
              <w:rPr>
                <w:sz w:val="20"/>
                <w:szCs w:val="20"/>
              </w:rPr>
            </w:pPr>
            <w:r>
              <w:rPr>
                <w:sz w:val="20"/>
                <w:szCs w:val="20"/>
              </w:rPr>
              <w:t>1.8</w:t>
            </w:r>
          </w:p>
        </w:tc>
        <w:tc>
          <w:tcPr>
            <w:tcW w:w="1170" w:type="dxa"/>
          </w:tcPr>
          <w:p w14:paraId="2AA6F75E" w14:textId="40B0D43A" w:rsidR="00BA478D" w:rsidRPr="00D843EC" w:rsidRDefault="00D843EC" w:rsidP="00D843EC">
            <w:pPr>
              <w:jc w:val="center"/>
              <w:rPr>
                <w:sz w:val="20"/>
                <w:szCs w:val="20"/>
              </w:rPr>
            </w:pPr>
            <w:r>
              <w:rPr>
                <w:sz w:val="20"/>
                <w:szCs w:val="20"/>
              </w:rPr>
              <w:t>0.05</w:t>
            </w:r>
          </w:p>
        </w:tc>
        <w:tc>
          <w:tcPr>
            <w:tcW w:w="1260" w:type="dxa"/>
          </w:tcPr>
          <w:p w14:paraId="626C88F8" w14:textId="6BD2977E" w:rsidR="00BA478D" w:rsidRPr="00D843EC" w:rsidRDefault="00D843EC" w:rsidP="00D843EC">
            <w:pPr>
              <w:jc w:val="center"/>
              <w:rPr>
                <w:sz w:val="20"/>
                <w:szCs w:val="20"/>
              </w:rPr>
            </w:pPr>
            <w:r>
              <w:rPr>
                <w:sz w:val="20"/>
                <w:szCs w:val="20"/>
              </w:rPr>
              <w:t>8</w:t>
            </w:r>
          </w:p>
        </w:tc>
        <w:tc>
          <w:tcPr>
            <w:tcW w:w="1080" w:type="dxa"/>
          </w:tcPr>
          <w:p w14:paraId="78CF784B" w14:textId="43C006F5" w:rsidR="00BA478D" w:rsidRPr="00D843EC" w:rsidRDefault="00D843EC" w:rsidP="00D843EC">
            <w:pPr>
              <w:jc w:val="center"/>
              <w:rPr>
                <w:sz w:val="20"/>
                <w:szCs w:val="20"/>
              </w:rPr>
            </w:pPr>
            <w:r>
              <w:rPr>
                <w:sz w:val="20"/>
                <w:szCs w:val="20"/>
              </w:rPr>
              <w:t>32.16</w:t>
            </w:r>
          </w:p>
        </w:tc>
        <w:tc>
          <w:tcPr>
            <w:tcW w:w="1615" w:type="dxa"/>
          </w:tcPr>
          <w:p w14:paraId="4A46CC28" w14:textId="377AA745" w:rsidR="00BA478D" w:rsidRPr="00D843EC" w:rsidRDefault="00D843EC" w:rsidP="00D843EC">
            <w:pPr>
              <w:jc w:val="center"/>
              <w:rPr>
                <w:sz w:val="20"/>
                <w:szCs w:val="20"/>
              </w:rPr>
            </w:pPr>
            <w:r w:rsidRPr="00D843EC">
              <w:rPr>
                <w:sz w:val="20"/>
                <w:szCs w:val="20"/>
              </w:rPr>
              <w:t>(1.54, 0, 0.037)</w:t>
            </w:r>
          </w:p>
        </w:tc>
      </w:tr>
      <w:tr w:rsidR="002301EF" w14:paraId="08BB67BF" w14:textId="77777777" w:rsidTr="002301EF">
        <w:tc>
          <w:tcPr>
            <w:tcW w:w="1165" w:type="dxa"/>
          </w:tcPr>
          <w:p w14:paraId="08BCA099" w14:textId="058497A0" w:rsidR="00BA478D" w:rsidRPr="00D843EC" w:rsidRDefault="00D843EC" w:rsidP="00D843EC">
            <w:pPr>
              <w:jc w:val="center"/>
              <w:rPr>
                <w:sz w:val="20"/>
                <w:szCs w:val="20"/>
              </w:rPr>
            </w:pPr>
            <w:r>
              <w:rPr>
                <w:sz w:val="20"/>
                <w:szCs w:val="20"/>
              </w:rPr>
              <w:t>6</w:t>
            </w:r>
          </w:p>
        </w:tc>
        <w:tc>
          <w:tcPr>
            <w:tcW w:w="2340" w:type="dxa"/>
          </w:tcPr>
          <w:p w14:paraId="4769CF98" w14:textId="3CC8C589" w:rsidR="00BA478D" w:rsidRPr="00D843EC" w:rsidRDefault="00D843EC" w:rsidP="00D843EC">
            <w:pPr>
              <w:jc w:val="center"/>
              <w:rPr>
                <w:sz w:val="20"/>
                <w:szCs w:val="20"/>
              </w:rPr>
            </w:pPr>
            <w:r>
              <w:rPr>
                <w:sz w:val="20"/>
                <w:szCs w:val="20"/>
              </w:rPr>
              <w:t>3.2</w:t>
            </w:r>
          </w:p>
        </w:tc>
        <w:tc>
          <w:tcPr>
            <w:tcW w:w="1170" w:type="dxa"/>
          </w:tcPr>
          <w:p w14:paraId="414DD508" w14:textId="6F6C43A4" w:rsidR="00BA478D" w:rsidRPr="00D843EC" w:rsidRDefault="00D843EC" w:rsidP="00D843EC">
            <w:pPr>
              <w:jc w:val="center"/>
              <w:rPr>
                <w:sz w:val="20"/>
                <w:szCs w:val="20"/>
              </w:rPr>
            </w:pPr>
            <w:r>
              <w:rPr>
                <w:sz w:val="20"/>
                <w:szCs w:val="20"/>
              </w:rPr>
              <w:t>0.41</w:t>
            </w:r>
          </w:p>
        </w:tc>
        <w:tc>
          <w:tcPr>
            <w:tcW w:w="1260" w:type="dxa"/>
          </w:tcPr>
          <w:p w14:paraId="61F27370" w14:textId="7C4E3126" w:rsidR="00BA478D" w:rsidRPr="00D843EC" w:rsidRDefault="00D843EC" w:rsidP="00D843EC">
            <w:pPr>
              <w:jc w:val="center"/>
              <w:rPr>
                <w:sz w:val="20"/>
                <w:szCs w:val="20"/>
              </w:rPr>
            </w:pPr>
            <w:r>
              <w:rPr>
                <w:sz w:val="20"/>
                <w:szCs w:val="20"/>
              </w:rPr>
              <w:t>18</w:t>
            </w:r>
          </w:p>
        </w:tc>
        <w:tc>
          <w:tcPr>
            <w:tcW w:w="1080" w:type="dxa"/>
          </w:tcPr>
          <w:p w14:paraId="2D43803B" w14:textId="08677774" w:rsidR="00BA478D" w:rsidRPr="00D843EC" w:rsidRDefault="00D843EC" w:rsidP="00D843EC">
            <w:pPr>
              <w:jc w:val="center"/>
              <w:rPr>
                <w:sz w:val="20"/>
                <w:szCs w:val="20"/>
              </w:rPr>
            </w:pPr>
            <w:r>
              <w:rPr>
                <w:sz w:val="20"/>
                <w:szCs w:val="20"/>
              </w:rPr>
              <w:t>61.97</w:t>
            </w:r>
          </w:p>
        </w:tc>
        <w:tc>
          <w:tcPr>
            <w:tcW w:w="1615" w:type="dxa"/>
          </w:tcPr>
          <w:p w14:paraId="119B2A88" w14:textId="16CE9EBF" w:rsidR="00BA478D" w:rsidRPr="00D843EC" w:rsidRDefault="00D843EC" w:rsidP="00D843EC">
            <w:pPr>
              <w:jc w:val="center"/>
              <w:rPr>
                <w:sz w:val="20"/>
                <w:szCs w:val="20"/>
              </w:rPr>
            </w:pPr>
            <w:r w:rsidRPr="00D843EC">
              <w:rPr>
                <w:sz w:val="20"/>
                <w:szCs w:val="20"/>
              </w:rPr>
              <w:t>(1.54, 0, 0.037)</w:t>
            </w:r>
          </w:p>
        </w:tc>
      </w:tr>
      <w:tr w:rsidR="002301EF" w14:paraId="7CE7E783" w14:textId="77777777" w:rsidTr="002301EF">
        <w:tc>
          <w:tcPr>
            <w:tcW w:w="1165" w:type="dxa"/>
          </w:tcPr>
          <w:p w14:paraId="1887B0AE" w14:textId="11A6926A" w:rsidR="00BA478D" w:rsidRPr="00D843EC" w:rsidRDefault="00D843EC" w:rsidP="00D843EC">
            <w:pPr>
              <w:jc w:val="center"/>
              <w:rPr>
                <w:sz w:val="20"/>
                <w:szCs w:val="20"/>
              </w:rPr>
            </w:pPr>
            <w:r>
              <w:rPr>
                <w:sz w:val="20"/>
                <w:szCs w:val="20"/>
              </w:rPr>
              <w:t>8</w:t>
            </w:r>
          </w:p>
        </w:tc>
        <w:tc>
          <w:tcPr>
            <w:tcW w:w="2340" w:type="dxa"/>
          </w:tcPr>
          <w:p w14:paraId="2891AFB8" w14:textId="55C739E8" w:rsidR="00BA478D" w:rsidRPr="00D843EC" w:rsidRDefault="00D843EC" w:rsidP="00D843EC">
            <w:pPr>
              <w:jc w:val="center"/>
              <w:rPr>
                <w:sz w:val="20"/>
                <w:szCs w:val="20"/>
              </w:rPr>
            </w:pPr>
            <w:r>
              <w:rPr>
                <w:sz w:val="20"/>
                <w:szCs w:val="20"/>
              </w:rPr>
              <w:t>4.7</w:t>
            </w:r>
          </w:p>
        </w:tc>
        <w:tc>
          <w:tcPr>
            <w:tcW w:w="1170" w:type="dxa"/>
          </w:tcPr>
          <w:p w14:paraId="780EFBA2" w14:textId="0187A46B" w:rsidR="00BA478D" w:rsidRPr="00D843EC" w:rsidRDefault="00D843EC" w:rsidP="00D843EC">
            <w:pPr>
              <w:jc w:val="center"/>
              <w:rPr>
                <w:sz w:val="20"/>
                <w:szCs w:val="20"/>
              </w:rPr>
            </w:pPr>
            <w:r>
              <w:rPr>
                <w:sz w:val="20"/>
                <w:szCs w:val="20"/>
              </w:rPr>
              <w:t>1.8</w:t>
            </w:r>
          </w:p>
        </w:tc>
        <w:tc>
          <w:tcPr>
            <w:tcW w:w="1260" w:type="dxa"/>
          </w:tcPr>
          <w:p w14:paraId="71D8753A" w14:textId="17981172" w:rsidR="00BA478D" w:rsidRPr="00D843EC" w:rsidRDefault="00D843EC" w:rsidP="00D843EC">
            <w:pPr>
              <w:jc w:val="center"/>
              <w:rPr>
                <w:sz w:val="20"/>
                <w:szCs w:val="20"/>
              </w:rPr>
            </w:pPr>
            <w:r>
              <w:rPr>
                <w:sz w:val="20"/>
                <w:szCs w:val="20"/>
              </w:rPr>
              <w:t>20</w:t>
            </w:r>
          </w:p>
        </w:tc>
        <w:tc>
          <w:tcPr>
            <w:tcW w:w="1080" w:type="dxa"/>
          </w:tcPr>
          <w:p w14:paraId="18162A2F" w14:textId="56D2936B" w:rsidR="00BA478D" w:rsidRPr="00D843EC" w:rsidRDefault="00D843EC" w:rsidP="00D843EC">
            <w:pPr>
              <w:jc w:val="center"/>
              <w:rPr>
                <w:sz w:val="20"/>
                <w:szCs w:val="20"/>
              </w:rPr>
            </w:pPr>
            <w:r>
              <w:rPr>
                <w:sz w:val="20"/>
                <w:szCs w:val="20"/>
              </w:rPr>
              <w:t>112.79</w:t>
            </w:r>
          </w:p>
        </w:tc>
        <w:tc>
          <w:tcPr>
            <w:tcW w:w="1615" w:type="dxa"/>
          </w:tcPr>
          <w:p w14:paraId="255D0725" w14:textId="0FACD4AA" w:rsidR="00BA478D" w:rsidRPr="00D843EC" w:rsidRDefault="00D843EC" w:rsidP="00D843EC">
            <w:pPr>
              <w:jc w:val="center"/>
              <w:rPr>
                <w:sz w:val="20"/>
                <w:szCs w:val="20"/>
              </w:rPr>
            </w:pPr>
            <w:r w:rsidRPr="00D843EC">
              <w:rPr>
                <w:sz w:val="20"/>
                <w:szCs w:val="20"/>
              </w:rPr>
              <w:t>(1.54, 0, 0.037)</w:t>
            </w:r>
          </w:p>
        </w:tc>
      </w:tr>
      <w:tr w:rsidR="002301EF" w14:paraId="52595637" w14:textId="77777777" w:rsidTr="002301EF">
        <w:tc>
          <w:tcPr>
            <w:tcW w:w="1165" w:type="dxa"/>
          </w:tcPr>
          <w:p w14:paraId="67A97AF5" w14:textId="78EE9991" w:rsidR="00BA478D" w:rsidRPr="00D843EC" w:rsidRDefault="00D843EC" w:rsidP="00D843EC">
            <w:pPr>
              <w:jc w:val="center"/>
              <w:rPr>
                <w:sz w:val="20"/>
                <w:szCs w:val="20"/>
              </w:rPr>
            </w:pPr>
            <w:r>
              <w:rPr>
                <w:sz w:val="20"/>
                <w:szCs w:val="20"/>
              </w:rPr>
              <w:t>10</w:t>
            </w:r>
          </w:p>
        </w:tc>
        <w:tc>
          <w:tcPr>
            <w:tcW w:w="2340" w:type="dxa"/>
          </w:tcPr>
          <w:p w14:paraId="6BDEF845" w14:textId="30509299" w:rsidR="00BA478D" w:rsidRPr="00D843EC" w:rsidRDefault="00D843EC" w:rsidP="00D843EC">
            <w:pPr>
              <w:jc w:val="center"/>
              <w:rPr>
                <w:sz w:val="20"/>
                <w:szCs w:val="20"/>
              </w:rPr>
            </w:pPr>
            <w:r>
              <w:rPr>
                <w:sz w:val="20"/>
                <w:szCs w:val="20"/>
              </w:rPr>
              <w:t>5.1</w:t>
            </w:r>
          </w:p>
        </w:tc>
        <w:tc>
          <w:tcPr>
            <w:tcW w:w="1170" w:type="dxa"/>
          </w:tcPr>
          <w:p w14:paraId="63E76527" w14:textId="53E88885" w:rsidR="00BA478D" w:rsidRPr="00D843EC" w:rsidRDefault="00D843EC" w:rsidP="00D843EC">
            <w:pPr>
              <w:jc w:val="center"/>
              <w:rPr>
                <w:sz w:val="20"/>
                <w:szCs w:val="20"/>
              </w:rPr>
            </w:pPr>
            <w:r>
              <w:rPr>
                <w:sz w:val="20"/>
                <w:szCs w:val="20"/>
              </w:rPr>
              <w:t>2.8</w:t>
            </w:r>
          </w:p>
        </w:tc>
        <w:tc>
          <w:tcPr>
            <w:tcW w:w="1260" w:type="dxa"/>
          </w:tcPr>
          <w:p w14:paraId="3F206D33" w14:textId="5D353FE2" w:rsidR="00BA478D" w:rsidRPr="00D843EC" w:rsidRDefault="00D843EC" w:rsidP="00D843EC">
            <w:pPr>
              <w:jc w:val="center"/>
              <w:rPr>
                <w:sz w:val="20"/>
                <w:szCs w:val="20"/>
              </w:rPr>
            </w:pPr>
            <w:r>
              <w:rPr>
                <w:sz w:val="20"/>
                <w:szCs w:val="20"/>
              </w:rPr>
              <w:t>18</w:t>
            </w:r>
          </w:p>
        </w:tc>
        <w:tc>
          <w:tcPr>
            <w:tcW w:w="1080" w:type="dxa"/>
          </w:tcPr>
          <w:p w14:paraId="5A0A03CF" w14:textId="0EEA7D86" w:rsidR="00BA478D" w:rsidRPr="00D843EC" w:rsidRDefault="00D843EC" w:rsidP="00D843EC">
            <w:pPr>
              <w:jc w:val="center"/>
              <w:rPr>
                <w:sz w:val="20"/>
                <w:szCs w:val="20"/>
              </w:rPr>
            </w:pPr>
            <w:r>
              <w:rPr>
                <w:sz w:val="20"/>
                <w:szCs w:val="20"/>
              </w:rPr>
              <w:t>167.78</w:t>
            </w:r>
          </w:p>
        </w:tc>
        <w:tc>
          <w:tcPr>
            <w:tcW w:w="1615" w:type="dxa"/>
          </w:tcPr>
          <w:p w14:paraId="4D410493" w14:textId="746737F9" w:rsidR="00BA478D" w:rsidRPr="00D843EC" w:rsidRDefault="00D843EC" w:rsidP="00D843EC">
            <w:pPr>
              <w:jc w:val="center"/>
              <w:rPr>
                <w:sz w:val="20"/>
                <w:szCs w:val="20"/>
              </w:rPr>
            </w:pPr>
            <w:r w:rsidRPr="00D843EC">
              <w:rPr>
                <w:sz w:val="20"/>
                <w:szCs w:val="20"/>
              </w:rPr>
              <w:t>(1.54, 0, 0.037)</w:t>
            </w:r>
          </w:p>
        </w:tc>
      </w:tr>
    </w:tbl>
    <w:p w14:paraId="5DE523C6" w14:textId="77777777" w:rsidR="00BA478D" w:rsidRPr="00BA478D" w:rsidRDefault="00BA478D" w:rsidP="00BA478D"/>
    <w:p w14:paraId="62FDABD8" w14:textId="529520A7" w:rsidR="00D843EC" w:rsidRDefault="00D843EC" w:rsidP="00D843EC">
      <w:r w:rsidRPr="00D843EC">
        <w:t xml:space="preserve">With this data, we notice the trend of increasing overshoot and oscillations as the goal increases. As the error is, in part, a side effect of these metrics and not normalized based on the increased goal difference, we include it in the table for completeness but will not consider it for this discussion. Changing parameters in this </w:t>
      </w:r>
      <w:proofErr w:type="gramStart"/>
      <w:r w:rsidRPr="00D843EC">
        <w:t>manor</w:t>
      </w:r>
      <w:proofErr w:type="gramEnd"/>
      <w:r w:rsidRPr="00D843EC">
        <w:t xml:space="preserve"> is a common problem with PID controllers, as </w:t>
      </w:r>
      <w:r w:rsidRPr="00D843EC">
        <w:lastRenderedPageBreak/>
        <w:t xml:space="preserve">they are not designed to handle a large range of </w:t>
      </w:r>
      <w:proofErr w:type="gramStart"/>
      <w:r w:rsidRPr="00D843EC">
        <w:t>change</w:t>
      </w:r>
      <w:proofErr w:type="gramEnd"/>
      <w:r w:rsidRPr="00D843EC">
        <w:t xml:space="preserve"> without considerations being made for the gain. The datapoint for the 10 m/s is especially troubling, as this overshoot is far beyond standard error. To reduce </w:t>
      </w:r>
      <w:proofErr w:type="gramStart"/>
      <w:r w:rsidRPr="00D843EC">
        <w:t>error</w:t>
      </w:r>
      <w:proofErr w:type="gramEnd"/>
      <w:r w:rsidRPr="00D843EC">
        <w:t xml:space="preserve">, the researcher thought to use reinforcement learning. However, since this work is </w:t>
      </w:r>
      <w:proofErr w:type="gramStart"/>
      <w:r w:rsidRPr="00D843EC">
        <w:t>bounded</w:t>
      </w:r>
      <w:proofErr w:type="gramEnd"/>
      <w:r w:rsidRPr="00D843EC">
        <w:t xml:space="preserve"> to low-level hardware, and most reinforcement learning algorithms are designed to run with CUDA or other such technologies, the decision was made to discretize and multi-train the PID controller. This was accomplished by designing a class that takes a parameter for the range you expect the robot to operate in. It will then train subtle variations of the PID controller, gaining the PID values for each variation. These are stored in a dictionary that can be accessed in </w:t>
      </w:r>
      <w:proofErr w:type="gramStart"/>
      <w:r w:rsidRPr="00D843EC">
        <w:t>O(</w:t>
      </w:r>
      <w:proofErr w:type="gramEnd"/>
      <w:r w:rsidRPr="00D843EC">
        <w:t xml:space="preserve">1) time or, in the worst case, a </w:t>
      </w:r>
      <w:proofErr w:type="gramStart"/>
      <w:r w:rsidRPr="00D843EC">
        <w:t>0(</w:t>
      </w:r>
      <w:r>
        <w:t>N</w:t>
      </w:r>
      <w:r w:rsidRPr="00D843EC">
        <w:t>) time</w:t>
      </w:r>
      <w:proofErr w:type="gramEnd"/>
      <w:r w:rsidRPr="00D843EC">
        <w:t xml:space="preserve"> complexity, making it ideal for real-time applications. This class is as follows:</w:t>
      </w:r>
    </w:p>
    <w:p w14:paraId="695F8FCC" w14:textId="77777777" w:rsidR="00D843EC" w:rsidRDefault="00D843EC" w:rsidP="00D843EC"/>
    <w:p w14:paraId="720E100F" w14:textId="77777777" w:rsidR="00D843EC" w:rsidRDefault="00D843EC" w:rsidP="00D843EC">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class</w:t>
      </w:r>
      <w:r>
        <w:rPr>
          <w:rFonts w:ascii="Consolas" w:hAnsi="Consolas"/>
          <w:color w:val="383A42"/>
          <w:sz w:val="21"/>
          <w:szCs w:val="21"/>
        </w:rPr>
        <w:t> </w:t>
      </w:r>
      <w:proofErr w:type="spellStart"/>
      <w:r>
        <w:rPr>
          <w:rStyle w:val="hljs-titleclass"/>
          <w:rFonts w:ascii="Consolas" w:hAnsi="Consolas"/>
          <w:color w:val="383A42"/>
          <w:sz w:val="21"/>
          <w:szCs w:val="21"/>
        </w:rPr>
        <w:t>MultiPID</w:t>
      </w:r>
      <w:proofErr w:type="spellEnd"/>
      <w:r>
        <w:rPr>
          <w:rFonts w:ascii="Consolas" w:hAnsi="Consolas"/>
          <w:color w:val="383A42"/>
          <w:sz w:val="21"/>
          <w:szCs w:val="21"/>
        </w:rPr>
        <w:t>:</w:t>
      </w:r>
    </w:p>
    <w:p w14:paraId="208B1054"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__</w:t>
      </w:r>
      <w:proofErr w:type="spellStart"/>
      <w:r>
        <w:rPr>
          <w:rStyle w:val="hljs-titlefunction"/>
          <w:rFonts w:ascii="Consolas" w:hAnsi="Consolas"/>
          <w:color w:val="383A42"/>
          <w:sz w:val="21"/>
          <w:szCs w:val="21"/>
        </w:rPr>
        <w:t>init</w:t>
      </w:r>
      <w:proofErr w:type="spellEnd"/>
      <w:r>
        <w:rPr>
          <w:rStyle w:val="hljs-titlefunction"/>
          <w:rFonts w:ascii="Consolas" w:hAnsi="Consolas"/>
          <w:color w:val="383A42"/>
          <w:sz w:val="21"/>
          <w:szCs w:val="21"/>
        </w:rPr>
        <w:t>_</w:t>
      </w:r>
      <w:proofErr w:type="gramStart"/>
      <w:r>
        <w:rPr>
          <w:rStyle w:val="hljs-titlefunction"/>
          <w:rFonts w:ascii="Consolas" w:hAnsi="Consolas"/>
          <w:color w:val="383A42"/>
          <w:sz w:val="21"/>
          <w:szCs w:val="21"/>
        </w:rPr>
        <w:t>_</w:t>
      </w:r>
      <w:r>
        <w:rPr>
          <w:rFonts w:ascii="Consolas" w:hAnsi="Consolas"/>
          <w:color w:val="383A42"/>
          <w:sz w:val="21"/>
          <w:szCs w:val="21"/>
        </w:rPr>
        <w:t>(</w:t>
      </w:r>
      <w:proofErr w:type="gramEnd"/>
      <w:r>
        <w:rPr>
          <w:rStyle w:val="hljs-params"/>
          <w:rFonts w:ascii="Consolas" w:hAnsi="Consolas"/>
          <w:color w:val="383A42"/>
          <w:sz w:val="21"/>
          <w:szCs w:val="21"/>
        </w:rPr>
        <w:t>self, difference, step = </w:t>
      </w:r>
      <w:r>
        <w:rPr>
          <w:rStyle w:val="hljs-number"/>
          <w:rFonts w:ascii="Consolas" w:hAnsi="Consolas"/>
          <w:color w:val="986801"/>
          <w:sz w:val="21"/>
          <w:szCs w:val="21"/>
        </w:rPr>
        <w:t>1</w:t>
      </w:r>
      <w:r>
        <w:rPr>
          <w:rFonts w:ascii="Consolas" w:hAnsi="Consolas"/>
          <w:color w:val="383A42"/>
          <w:sz w:val="21"/>
          <w:szCs w:val="21"/>
        </w:rPr>
        <w:t>):</w:t>
      </w:r>
    </w:p>
    <w:p w14:paraId="11FE2A2E"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.difference</w:t>
      </w:r>
      <w:proofErr w:type="spellEnd"/>
      <w:proofErr w:type="gramEnd"/>
      <w:r>
        <w:rPr>
          <w:rFonts w:ascii="Consolas" w:hAnsi="Consolas"/>
          <w:color w:val="383A42"/>
          <w:sz w:val="21"/>
          <w:szCs w:val="21"/>
        </w:rPr>
        <w:t> = difference</w:t>
      </w:r>
    </w:p>
    <w:p w14:paraId="5EA4DB02"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.step</w:t>
      </w:r>
      <w:proofErr w:type="spellEnd"/>
      <w:proofErr w:type="gramEnd"/>
      <w:r>
        <w:rPr>
          <w:rFonts w:ascii="Consolas" w:hAnsi="Consolas"/>
          <w:color w:val="383A42"/>
          <w:sz w:val="21"/>
          <w:szCs w:val="21"/>
        </w:rPr>
        <w:t> = step</w:t>
      </w:r>
    </w:p>
    <w:p w14:paraId="7572D3AF"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.tunings</w:t>
      </w:r>
      <w:proofErr w:type="spellEnd"/>
      <w:proofErr w:type="gramEnd"/>
      <w:r>
        <w:rPr>
          <w:rFonts w:ascii="Consolas" w:hAnsi="Consolas"/>
          <w:color w:val="383A42"/>
          <w:sz w:val="21"/>
          <w:szCs w:val="21"/>
        </w:rPr>
        <w:t> = {}</w:t>
      </w:r>
    </w:p>
    <w:p w14:paraId="512FD95C"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r>
        <w:rPr>
          <w:rStyle w:val="hljs-titlefunction"/>
          <w:rFonts w:ascii="Consolas" w:hAnsi="Consolas"/>
          <w:color w:val="383A42"/>
          <w:sz w:val="21"/>
          <w:szCs w:val="21"/>
        </w:rPr>
        <w:t>train</w:t>
      </w:r>
      <w:r>
        <w:rPr>
          <w:rFonts w:ascii="Consolas" w:hAnsi="Consolas"/>
          <w:color w:val="383A42"/>
          <w:sz w:val="21"/>
          <w:szCs w:val="21"/>
        </w:rPr>
        <w:t>(</w:t>
      </w:r>
      <w:r>
        <w:rPr>
          <w:rStyle w:val="hljs-params"/>
          <w:rFonts w:ascii="Consolas" w:hAnsi="Consolas"/>
          <w:color w:val="383A42"/>
          <w:sz w:val="21"/>
          <w:szCs w:val="21"/>
        </w:rPr>
        <w:t>self</w:t>
      </w:r>
      <w:r>
        <w:rPr>
          <w:rFonts w:ascii="Consolas" w:hAnsi="Consolas"/>
          <w:color w:val="383A42"/>
          <w:sz w:val="21"/>
          <w:szCs w:val="21"/>
        </w:rPr>
        <w:t>):</w:t>
      </w:r>
    </w:p>
    <w:p w14:paraId="33B270C5"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for</w:t>
      </w:r>
      <w:r>
        <w:rPr>
          <w:rFonts w:ascii="Consolas" w:hAnsi="Consolas"/>
          <w:color w:val="383A42"/>
          <w:sz w:val="21"/>
          <w:szCs w:val="21"/>
        </w:rPr>
        <w:t> </w:t>
      </w:r>
      <w:proofErr w:type="spellStart"/>
      <w:r>
        <w:rPr>
          <w:rFonts w:ascii="Consolas" w:hAnsi="Consolas"/>
          <w:color w:val="383A42"/>
          <w:sz w:val="21"/>
          <w:szCs w:val="21"/>
        </w:rPr>
        <w:t>i</w:t>
      </w:r>
      <w:proofErr w:type="spellEnd"/>
      <w:r>
        <w:rPr>
          <w:rFonts w:ascii="Consolas" w:hAnsi="Consolas"/>
          <w:color w:val="383A42"/>
          <w:sz w:val="21"/>
          <w:szCs w:val="21"/>
        </w:rPr>
        <w:t> </w:t>
      </w:r>
      <w:r>
        <w:rPr>
          <w:rStyle w:val="hljs-keyword"/>
          <w:rFonts w:ascii="Consolas" w:hAnsi="Consolas"/>
          <w:color w:val="A626A4"/>
          <w:sz w:val="21"/>
          <w:szCs w:val="21"/>
        </w:rPr>
        <w:t>in</w:t>
      </w:r>
      <w:r>
        <w:rPr>
          <w:rFonts w:ascii="Consolas" w:hAnsi="Consolas"/>
          <w:color w:val="383A42"/>
          <w:sz w:val="21"/>
          <w:szCs w:val="21"/>
        </w:rPr>
        <w:t> </w:t>
      </w:r>
      <w:proofErr w:type="gramStart"/>
      <w:r>
        <w:rPr>
          <w:rStyle w:val="hljs-builtin"/>
          <w:rFonts w:ascii="Consolas" w:hAnsi="Consolas"/>
          <w:color w:val="C18401"/>
          <w:sz w:val="21"/>
          <w:szCs w:val="21"/>
        </w:rPr>
        <w:t>range</w:t>
      </w:r>
      <w:r>
        <w:rPr>
          <w:rFonts w:ascii="Consolas" w:hAnsi="Consolas"/>
          <w:color w:val="383A42"/>
          <w:sz w:val="21"/>
          <w:szCs w:val="21"/>
        </w:rPr>
        <w:t>(</w:t>
      </w:r>
      <w:proofErr w:type="gramEnd"/>
      <w:r>
        <w:rPr>
          <w:rStyle w:val="hljs-number"/>
          <w:rFonts w:ascii="Consolas" w:hAnsi="Consolas"/>
          <w:color w:val="986801"/>
          <w:sz w:val="21"/>
          <w:szCs w:val="21"/>
        </w:rPr>
        <w:t>1</w:t>
      </w: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.difference</w:t>
      </w:r>
      <w:proofErr w:type="spellEnd"/>
      <w:proofErr w:type="gramEnd"/>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.step</w:t>
      </w:r>
      <w:proofErr w:type="spellEnd"/>
      <w:proofErr w:type="gramEnd"/>
      <w:r>
        <w:rPr>
          <w:rFonts w:ascii="Consolas" w:hAnsi="Consolas"/>
          <w:color w:val="383A42"/>
          <w:sz w:val="21"/>
          <w:szCs w:val="21"/>
        </w:rPr>
        <w:t>):</w:t>
      </w:r>
    </w:p>
    <w:p w14:paraId="5F9D00F1"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Train a model based on the spec, using i as the goal</w:t>
      </w:r>
    </w:p>
    <w:p w14:paraId="253A136A"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gramStart"/>
      <w:r>
        <w:rPr>
          <w:rStyle w:val="hljs-builtin"/>
          <w:rFonts w:ascii="Consolas" w:hAnsi="Consolas"/>
          <w:color w:val="C18401"/>
          <w:sz w:val="21"/>
          <w:szCs w:val="21"/>
        </w:rPr>
        <w:t>print</w:t>
      </w:r>
      <w:r>
        <w:rPr>
          <w:rFonts w:ascii="Consolas" w:hAnsi="Consolas"/>
          <w:color w:val="383A42"/>
          <w:sz w:val="21"/>
          <w:szCs w:val="21"/>
        </w:rPr>
        <w:t>(</w:t>
      </w:r>
      <w:proofErr w:type="spellStart"/>
      <w:proofErr w:type="gramEnd"/>
      <w:r>
        <w:rPr>
          <w:rStyle w:val="hljs-string"/>
          <w:rFonts w:ascii="Consolas" w:hAnsi="Consolas"/>
          <w:color w:val="50A14F"/>
          <w:sz w:val="21"/>
          <w:szCs w:val="21"/>
        </w:rPr>
        <w:t>f"Training</w:t>
      </w:r>
      <w:proofErr w:type="spellEnd"/>
      <w:r>
        <w:rPr>
          <w:rStyle w:val="hljs-string"/>
          <w:rFonts w:ascii="Consolas" w:hAnsi="Consolas"/>
          <w:color w:val="50A14F"/>
          <w:sz w:val="21"/>
          <w:szCs w:val="21"/>
        </w:rPr>
        <w:t> for goal </w:t>
      </w:r>
      <w:r>
        <w:rPr>
          <w:rStyle w:val="hljs-subst"/>
          <w:rFonts w:ascii="Consolas" w:hAnsi="Consolas"/>
          <w:color w:val="E45649"/>
          <w:sz w:val="21"/>
          <w:szCs w:val="21"/>
        </w:rPr>
        <w:t>{</w:t>
      </w:r>
      <w:proofErr w:type="spellStart"/>
      <w:r>
        <w:rPr>
          <w:rStyle w:val="hljs-subst"/>
          <w:rFonts w:ascii="Consolas" w:hAnsi="Consolas"/>
          <w:color w:val="E45649"/>
          <w:sz w:val="21"/>
          <w:szCs w:val="21"/>
        </w:rPr>
        <w:t>i</w:t>
      </w:r>
      <w:proofErr w:type="spellEnd"/>
      <w:r>
        <w:rPr>
          <w:rStyle w:val="hljs-subst"/>
          <w:rFonts w:ascii="Consolas" w:hAnsi="Consolas"/>
          <w:color w:val="E45649"/>
          <w:sz w:val="21"/>
          <w:szCs w:val="21"/>
        </w:rPr>
        <w:t>}</w:t>
      </w:r>
      <w:r>
        <w:rPr>
          <w:rStyle w:val="hljs-string"/>
          <w:rFonts w:ascii="Consolas" w:hAnsi="Consolas"/>
          <w:color w:val="50A14F"/>
          <w:sz w:val="21"/>
          <w:szCs w:val="21"/>
        </w:rPr>
        <w:t>"</w:t>
      </w:r>
      <w:r>
        <w:rPr>
          <w:rFonts w:ascii="Consolas" w:hAnsi="Consolas"/>
          <w:color w:val="383A42"/>
          <w:sz w:val="21"/>
          <w:szCs w:val="21"/>
        </w:rPr>
        <w:t>)</w:t>
      </w:r>
    </w:p>
    <w:p w14:paraId="400798A2"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pid = </w:t>
      </w:r>
      <w:proofErr w:type="gramStart"/>
      <w:r>
        <w:rPr>
          <w:rFonts w:ascii="Consolas" w:hAnsi="Consolas"/>
          <w:color w:val="383A42"/>
          <w:sz w:val="21"/>
          <w:szCs w:val="21"/>
        </w:rPr>
        <w:t>NewPID(</w:t>
      </w:r>
      <w:proofErr w:type="gramEnd"/>
      <w:r>
        <w:rPr>
          <w:rFonts w:ascii="Consolas" w:hAnsi="Consolas"/>
          <w:color w:val="383A42"/>
          <w:sz w:val="21"/>
          <w:szCs w:val="21"/>
        </w:rPr>
        <w:t>intertia=moment_of_inertia, max_torque=max_torque, logging=</w:t>
      </w:r>
      <w:r>
        <w:rPr>
          <w:rStyle w:val="hljs-literal"/>
          <w:rFonts w:ascii="Consolas" w:hAnsi="Consolas"/>
          <w:color w:val="0184BB"/>
          <w:sz w:val="21"/>
          <w:szCs w:val="21"/>
        </w:rPr>
        <w:t>True</w:t>
      </w:r>
      <w:r>
        <w:rPr>
          <w:rFonts w:ascii="Consolas" w:hAnsi="Consolas"/>
          <w:color w:val="383A42"/>
          <w:sz w:val="21"/>
          <w:szCs w:val="21"/>
        </w:rPr>
        <w:t>, accel_damping=accel_damping, ideal_convergence_time = </w:t>
      </w:r>
      <w:r>
        <w:rPr>
          <w:rStyle w:val="hljs-number"/>
          <w:rFonts w:ascii="Consolas" w:hAnsi="Consolas"/>
          <w:color w:val="986801"/>
          <w:sz w:val="21"/>
          <w:szCs w:val="21"/>
        </w:rPr>
        <w:t>1</w:t>
      </w:r>
      <w:r>
        <w:rPr>
          <w:rFonts w:ascii="Consolas" w:hAnsi="Consolas"/>
          <w:color w:val="383A42"/>
          <w:sz w:val="21"/>
          <w:szCs w:val="21"/>
        </w:rPr>
        <w:t>)</w:t>
      </w:r>
    </w:p>
    <w:p w14:paraId="7E77517E"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Fonts w:ascii="Consolas" w:hAnsi="Consolas"/>
          <w:color w:val="383A42"/>
          <w:sz w:val="21"/>
          <w:szCs w:val="21"/>
        </w:rPr>
        <w:t>pid.reset</w:t>
      </w:r>
      <w:proofErr w:type="spellEnd"/>
      <w:proofErr w:type="gramEnd"/>
      <w:r>
        <w:rPr>
          <w:rFonts w:ascii="Consolas" w:hAnsi="Consolas"/>
          <w:color w:val="383A42"/>
          <w:sz w:val="21"/>
          <w:szCs w:val="21"/>
        </w:rPr>
        <w:t>()</w:t>
      </w:r>
    </w:p>
    <w:p w14:paraId="427E5C63"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params = </w:t>
      </w:r>
      <w:proofErr w:type="gramStart"/>
      <w:r>
        <w:rPr>
          <w:rFonts w:ascii="Consolas" w:hAnsi="Consolas"/>
          <w:color w:val="383A42"/>
          <w:sz w:val="21"/>
          <w:szCs w:val="21"/>
        </w:rPr>
        <w:t>pid.auto</w:t>
      </w:r>
      <w:proofErr w:type="gramEnd"/>
      <w:r>
        <w:rPr>
          <w:rFonts w:ascii="Consolas" w:hAnsi="Consolas"/>
          <w:color w:val="383A42"/>
          <w:sz w:val="21"/>
          <w:szCs w:val="21"/>
        </w:rPr>
        <w:t>_tune_gradient_</w:t>
      </w:r>
      <w:proofErr w:type="gramStart"/>
      <w:r>
        <w:rPr>
          <w:rFonts w:ascii="Consolas" w:hAnsi="Consolas"/>
          <w:color w:val="383A42"/>
          <w:sz w:val="21"/>
          <w:szCs w:val="21"/>
        </w:rPr>
        <w:t>descent(</w:t>
      </w:r>
      <w:proofErr w:type="gramEnd"/>
      <w:r>
        <w:rPr>
          <w:rFonts w:ascii="Consolas" w:hAnsi="Consolas"/>
          <w:color w:val="383A42"/>
          <w:sz w:val="21"/>
          <w:szCs w:val="21"/>
        </w:rPr>
        <w:t>i, max_iter=</w:t>
      </w:r>
      <w:r>
        <w:rPr>
          <w:rStyle w:val="hljs-number"/>
          <w:rFonts w:ascii="Consolas" w:hAnsi="Consolas"/>
          <w:color w:val="986801"/>
          <w:sz w:val="21"/>
          <w:szCs w:val="21"/>
        </w:rPr>
        <w:t>200</w:t>
      </w:r>
      <w:r>
        <w:rPr>
          <w:rFonts w:ascii="Consolas" w:hAnsi="Consolas"/>
          <w:color w:val="383A42"/>
          <w:sz w:val="21"/>
          <w:szCs w:val="21"/>
        </w:rPr>
        <w:t>, max_time = time_frame, learning_rate=</w:t>
      </w:r>
      <w:r>
        <w:rPr>
          <w:rStyle w:val="hljs-number"/>
          <w:rFonts w:ascii="Consolas" w:hAnsi="Consolas"/>
          <w:color w:val="986801"/>
          <w:sz w:val="21"/>
          <w:szCs w:val="21"/>
        </w:rPr>
        <w:t>200</w:t>
      </w:r>
      <w:r>
        <w:rPr>
          <w:rFonts w:ascii="Consolas" w:hAnsi="Consolas"/>
          <w:color w:val="383A42"/>
          <w:sz w:val="21"/>
          <w:szCs w:val="21"/>
        </w:rPr>
        <w:t>, auto_accept=</w:t>
      </w:r>
      <w:r>
        <w:rPr>
          <w:rStyle w:val="hljs-literal"/>
          <w:rFonts w:ascii="Consolas" w:hAnsi="Consolas"/>
          <w:color w:val="0184BB"/>
          <w:sz w:val="21"/>
          <w:szCs w:val="21"/>
        </w:rPr>
        <w:t>True</w:t>
      </w:r>
      <w:r>
        <w:rPr>
          <w:rFonts w:ascii="Consolas" w:hAnsi="Consolas"/>
          <w:color w:val="383A42"/>
          <w:sz w:val="21"/>
          <w:szCs w:val="21"/>
        </w:rPr>
        <w:t>, tolerance = </w:t>
      </w:r>
      <w:r>
        <w:rPr>
          <w:rStyle w:val="hljs-number"/>
          <w:rFonts w:ascii="Consolas" w:hAnsi="Consolas"/>
          <w:color w:val="986801"/>
          <w:sz w:val="21"/>
          <w:szCs w:val="21"/>
        </w:rPr>
        <w:t>0.001</w:t>
      </w:r>
      <w:r>
        <w:rPr>
          <w:rFonts w:ascii="Consolas" w:hAnsi="Consolas"/>
          <w:color w:val="383A42"/>
          <w:sz w:val="21"/>
          <w:szCs w:val="21"/>
        </w:rPr>
        <w:t>)</w:t>
      </w:r>
    </w:p>
    <w:p w14:paraId="04AB277F"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.tunings</w:t>
      </w:r>
      <w:proofErr w:type="spellEnd"/>
      <w:proofErr w:type="gramEnd"/>
      <w:r>
        <w:rPr>
          <w:rFonts w:ascii="Consolas" w:hAnsi="Consolas"/>
          <w:color w:val="383A42"/>
          <w:sz w:val="21"/>
          <w:szCs w:val="21"/>
        </w:rPr>
        <w:t>[</w:t>
      </w:r>
      <w:proofErr w:type="spellStart"/>
      <w:r>
        <w:rPr>
          <w:rFonts w:ascii="Consolas" w:hAnsi="Consolas"/>
          <w:color w:val="383A42"/>
          <w:sz w:val="21"/>
          <w:szCs w:val="21"/>
        </w:rPr>
        <w:t>i</w:t>
      </w:r>
      <w:proofErr w:type="spellEnd"/>
      <w:r>
        <w:rPr>
          <w:rFonts w:ascii="Consolas" w:hAnsi="Consolas"/>
          <w:color w:val="383A42"/>
          <w:sz w:val="21"/>
          <w:szCs w:val="21"/>
        </w:rPr>
        <w:t>] = params</w:t>
      </w:r>
    </w:p>
    <w:p w14:paraId="3516EB55"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def</w:t>
      </w:r>
      <w:r>
        <w:rPr>
          <w:rFonts w:ascii="Consolas" w:hAnsi="Consolas"/>
          <w:color w:val="383A42"/>
          <w:sz w:val="21"/>
          <w:szCs w:val="21"/>
        </w:rPr>
        <w:t> </w:t>
      </w:r>
      <w:proofErr w:type="gramStart"/>
      <w:r>
        <w:rPr>
          <w:rStyle w:val="hljs-titlefunction"/>
          <w:rFonts w:ascii="Consolas" w:hAnsi="Consolas"/>
          <w:color w:val="383A42"/>
          <w:sz w:val="21"/>
          <w:szCs w:val="21"/>
        </w:rPr>
        <w:t>get</w:t>
      </w:r>
      <w:r>
        <w:rPr>
          <w:rFonts w:ascii="Consolas" w:hAnsi="Consolas"/>
          <w:color w:val="383A42"/>
          <w:sz w:val="21"/>
          <w:szCs w:val="21"/>
        </w:rPr>
        <w:t>(</w:t>
      </w:r>
      <w:proofErr w:type="gramEnd"/>
      <w:r>
        <w:rPr>
          <w:rStyle w:val="hljs-params"/>
          <w:rFonts w:ascii="Consolas" w:hAnsi="Consolas"/>
          <w:color w:val="383A42"/>
          <w:sz w:val="21"/>
          <w:szCs w:val="21"/>
        </w:rPr>
        <w:t>self, current, goal</w:t>
      </w:r>
      <w:r>
        <w:rPr>
          <w:rFonts w:ascii="Consolas" w:hAnsi="Consolas"/>
          <w:color w:val="383A42"/>
          <w:sz w:val="21"/>
          <w:szCs w:val="21"/>
        </w:rPr>
        <w:t>):</w:t>
      </w:r>
    </w:p>
    <w:p w14:paraId="4B4EFE8F"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Get the PID values for the goal</w:t>
      </w:r>
    </w:p>
    <w:p w14:paraId="30889642"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int_difference</w:t>
      </w:r>
      <w:proofErr w:type="spellEnd"/>
      <w:r>
        <w:rPr>
          <w:rFonts w:ascii="Consolas" w:hAnsi="Consolas"/>
          <w:color w:val="383A42"/>
          <w:sz w:val="21"/>
          <w:szCs w:val="21"/>
        </w:rPr>
        <w:t> = </w:t>
      </w:r>
      <w:proofErr w:type="gramStart"/>
      <w:r>
        <w:rPr>
          <w:rStyle w:val="hljs-builtin"/>
          <w:rFonts w:ascii="Consolas" w:hAnsi="Consolas"/>
          <w:color w:val="C18401"/>
          <w:sz w:val="21"/>
          <w:szCs w:val="21"/>
        </w:rPr>
        <w:t>int</w:t>
      </w:r>
      <w:r>
        <w:rPr>
          <w:rFonts w:ascii="Consolas" w:hAnsi="Consolas"/>
          <w:color w:val="383A42"/>
          <w:sz w:val="21"/>
          <w:szCs w:val="21"/>
        </w:rPr>
        <w:t>(</w:t>
      </w:r>
      <w:r>
        <w:rPr>
          <w:rStyle w:val="hljs-builtin"/>
          <w:rFonts w:ascii="Consolas" w:hAnsi="Consolas"/>
          <w:color w:val="C18401"/>
          <w:sz w:val="21"/>
          <w:szCs w:val="21"/>
        </w:rPr>
        <w:t>abs</w:t>
      </w:r>
      <w:r>
        <w:rPr>
          <w:rFonts w:ascii="Consolas" w:hAnsi="Consolas"/>
          <w:color w:val="383A42"/>
          <w:sz w:val="21"/>
          <w:szCs w:val="21"/>
        </w:rPr>
        <w:t>(</w:t>
      </w:r>
      <w:proofErr w:type="gramEnd"/>
      <w:r>
        <w:rPr>
          <w:rFonts w:ascii="Consolas" w:hAnsi="Consolas"/>
          <w:color w:val="383A42"/>
          <w:sz w:val="21"/>
          <w:szCs w:val="21"/>
        </w:rPr>
        <w:t>current - goal))</w:t>
      </w:r>
    </w:p>
    <w:p w14:paraId="02F92172"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tuning =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.tunings.get</w:t>
      </w:r>
      <w:proofErr w:type="spellEnd"/>
      <w:r>
        <w:rPr>
          <w:rFonts w:ascii="Consolas" w:hAnsi="Consolas"/>
          <w:color w:val="383A42"/>
          <w:sz w:val="21"/>
          <w:szCs w:val="21"/>
        </w:rPr>
        <w:t>(</w:t>
      </w:r>
      <w:proofErr w:type="spellStart"/>
      <w:proofErr w:type="gramEnd"/>
      <w:r>
        <w:rPr>
          <w:rFonts w:ascii="Consolas" w:hAnsi="Consolas"/>
          <w:color w:val="383A42"/>
          <w:sz w:val="21"/>
          <w:szCs w:val="21"/>
        </w:rPr>
        <w:t>int_difference</w:t>
      </w:r>
      <w:proofErr w:type="spellEnd"/>
      <w:r>
        <w:rPr>
          <w:rFonts w:ascii="Consolas" w:hAnsi="Consolas"/>
          <w:color w:val="383A42"/>
          <w:sz w:val="21"/>
          <w:szCs w:val="21"/>
        </w:rPr>
        <w:t>, </w:t>
      </w:r>
      <w:r>
        <w:rPr>
          <w:rStyle w:val="hljs-literal"/>
          <w:rFonts w:ascii="Consolas" w:hAnsi="Consolas"/>
          <w:color w:val="0184BB"/>
          <w:sz w:val="21"/>
          <w:szCs w:val="21"/>
        </w:rPr>
        <w:t>None</w:t>
      </w:r>
      <w:r>
        <w:rPr>
          <w:rFonts w:ascii="Consolas" w:hAnsi="Consolas"/>
          <w:color w:val="383A42"/>
          <w:sz w:val="21"/>
          <w:szCs w:val="21"/>
        </w:rPr>
        <w:t>)</w:t>
      </w:r>
    </w:p>
    <w:p w14:paraId="2A84C01F"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tuning </w:t>
      </w:r>
      <w:r>
        <w:rPr>
          <w:rStyle w:val="hljs-keyword"/>
          <w:rFonts w:ascii="Consolas" w:hAnsi="Consolas"/>
          <w:color w:val="A626A4"/>
          <w:sz w:val="21"/>
          <w:szCs w:val="21"/>
        </w:rPr>
        <w:t>is</w:t>
      </w:r>
      <w:r>
        <w:rPr>
          <w:rFonts w:ascii="Consolas" w:hAnsi="Consolas"/>
          <w:color w:val="383A42"/>
          <w:sz w:val="21"/>
          <w:szCs w:val="21"/>
        </w:rPr>
        <w:t> </w:t>
      </w:r>
      <w:r>
        <w:rPr>
          <w:rStyle w:val="hljs-literal"/>
          <w:rFonts w:ascii="Consolas" w:hAnsi="Consolas"/>
          <w:color w:val="0184BB"/>
          <w:sz w:val="21"/>
          <w:szCs w:val="21"/>
        </w:rPr>
        <w:t>None</w:t>
      </w:r>
      <w:r>
        <w:rPr>
          <w:rFonts w:ascii="Consolas" w:hAnsi="Consolas"/>
          <w:color w:val="383A42"/>
          <w:sz w:val="21"/>
          <w:szCs w:val="21"/>
        </w:rPr>
        <w:t>:</w:t>
      </w:r>
    </w:p>
    <w:p w14:paraId="41CB3776"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Find the closest tuning</w:t>
      </w:r>
    </w:p>
    <w:p w14:paraId="2C1B7E50"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closest = </w:t>
      </w:r>
      <w:r>
        <w:rPr>
          <w:rStyle w:val="hljs-builtin"/>
          <w:rFonts w:ascii="Consolas" w:hAnsi="Consolas"/>
          <w:color w:val="C18401"/>
          <w:sz w:val="21"/>
          <w:szCs w:val="21"/>
        </w:rPr>
        <w:t>min</w:t>
      </w:r>
      <w:r>
        <w:rPr>
          <w:rFonts w:ascii="Consolas" w:hAnsi="Consolas"/>
          <w:color w:val="383A42"/>
          <w:sz w:val="21"/>
          <w:szCs w:val="21"/>
        </w:rPr>
        <w:t>(</w:t>
      </w:r>
      <w:proofErr w:type="gramStart"/>
      <w:r>
        <w:rPr>
          <w:rStyle w:val="hljs-variablelanguage"/>
          <w:rFonts w:ascii="Consolas" w:hAnsi="Consolas"/>
          <w:color w:val="383A42"/>
          <w:sz w:val="21"/>
          <w:szCs w:val="21"/>
        </w:rPr>
        <w:t>self</w:t>
      </w:r>
      <w:r>
        <w:rPr>
          <w:rFonts w:ascii="Consolas" w:hAnsi="Consolas"/>
          <w:color w:val="383A42"/>
          <w:sz w:val="21"/>
          <w:szCs w:val="21"/>
        </w:rPr>
        <w:t>.tunings</w:t>
      </w:r>
      <w:proofErr w:type="gramEnd"/>
      <w:r>
        <w:rPr>
          <w:rFonts w:ascii="Consolas" w:hAnsi="Consolas"/>
          <w:color w:val="383A42"/>
          <w:sz w:val="21"/>
          <w:szCs w:val="21"/>
        </w:rPr>
        <w:t>.</w:t>
      </w:r>
      <w:proofErr w:type="gramStart"/>
      <w:r>
        <w:rPr>
          <w:rFonts w:ascii="Consolas" w:hAnsi="Consolas"/>
          <w:color w:val="383A42"/>
          <w:sz w:val="21"/>
          <w:szCs w:val="21"/>
        </w:rPr>
        <w:t>keys(</w:t>
      </w:r>
      <w:proofErr w:type="gramEnd"/>
      <w:r>
        <w:rPr>
          <w:rFonts w:ascii="Consolas" w:hAnsi="Consolas"/>
          <w:color w:val="383A42"/>
          <w:sz w:val="21"/>
          <w:szCs w:val="21"/>
        </w:rPr>
        <w:t>), key=</w:t>
      </w:r>
      <w:r>
        <w:rPr>
          <w:rStyle w:val="hljs-keyword"/>
          <w:rFonts w:ascii="Consolas" w:hAnsi="Consolas"/>
          <w:color w:val="A626A4"/>
          <w:sz w:val="21"/>
          <w:szCs w:val="21"/>
        </w:rPr>
        <w:t>lambda</w:t>
      </w:r>
      <w:r>
        <w:rPr>
          <w:rFonts w:ascii="Consolas" w:hAnsi="Consolas"/>
          <w:color w:val="383A42"/>
          <w:sz w:val="21"/>
          <w:szCs w:val="21"/>
        </w:rPr>
        <w:t> </w:t>
      </w:r>
      <w:proofErr w:type="gramStart"/>
      <w:r>
        <w:rPr>
          <w:rFonts w:ascii="Consolas" w:hAnsi="Consolas"/>
          <w:color w:val="383A42"/>
          <w:sz w:val="21"/>
          <w:szCs w:val="21"/>
        </w:rPr>
        <w:t>x:</w:t>
      </w:r>
      <w:r>
        <w:rPr>
          <w:rStyle w:val="hljs-builtin"/>
          <w:rFonts w:ascii="Consolas" w:hAnsi="Consolas"/>
          <w:color w:val="C18401"/>
          <w:sz w:val="21"/>
          <w:szCs w:val="21"/>
        </w:rPr>
        <w:t>abs</w:t>
      </w:r>
      <w:proofErr w:type="gramEnd"/>
      <w:r>
        <w:rPr>
          <w:rFonts w:ascii="Consolas" w:hAnsi="Consolas"/>
          <w:color w:val="383A42"/>
          <w:sz w:val="21"/>
          <w:szCs w:val="21"/>
        </w:rPr>
        <w:t>(x-int_difference))</w:t>
      </w:r>
    </w:p>
    <w:p w14:paraId="35C991BD"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gramStart"/>
      <w:r>
        <w:rPr>
          <w:rStyle w:val="hljs-builtin"/>
          <w:rFonts w:ascii="Consolas" w:hAnsi="Consolas"/>
          <w:color w:val="C18401"/>
          <w:sz w:val="21"/>
          <w:szCs w:val="21"/>
        </w:rPr>
        <w:t>print</w:t>
      </w:r>
      <w:r>
        <w:rPr>
          <w:rFonts w:ascii="Consolas" w:hAnsi="Consolas"/>
          <w:color w:val="383A42"/>
          <w:sz w:val="21"/>
          <w:szCs w:val="21"/>
        </w:rPr>
        <w:t>(</w:t>
      </w:r>
      <w:proofErr w:type="gramEnd"/>
      <w:r>
        <w:rPr>
          <w:rStyle w:val="hljs-string"/>
          <w:rFonts w:ascii="Consolas" w:hAnsi="Consolas"/>
          <w:color w:val="50A14F"/>
          <w:sz w:val="21"/>
          <w:szCs w:val="21"/>
        </w:rPr>
        <w:t>f"Using closest tuning for goal </w:t>
      </w:r>
      <w:r>
        <w:rPr>
          <w:rStyle w:val="hljs-subst"/>
          <w:rFonts w:ascii="Consolas" w:hAnsi="Consolas"/>
          <w:color w:val="E45649"/>
          <w:sz w:val="21"/>
          <w:szCs w:val="21"/>
        </w:rPr>
        <w:t>{goal}</w:t>
      </w:r>
      <w:r>
        <w:rPr>
          <w:rStyle w:val="hljs-string"/>
          <w:rFonts w:ascii="Consolas" w:hAnsi="Consolas"/>
          <w:color w:val="50A14F"/>
          <w:sz w:val="21"/>
          <w:szCs w:val="21"/>
        </w:rPr>
        <w:t>: </w:t>
      </w:r>
      <w:r>
        <w:rPr>
          <w:rStyle w:val="hljs-subst"/>
          <w:rFonts w:ascii="Consolas" w:hAnsi="Consolas"/>
          <w:color w:val="E45649"/>
          <w:sz w:val="21"/>
          <w:szCs w:val="21"/>
        </w:rPr>
        <w:t>{closest}</w:t>
      </w:r>
      <w:r>
        <w:rPr>
          <w:rStyle w:val="hljs-string"/>
          <w:rFonts w:ascii="Consolas" w:hAnsi="Consolas"/>
          <w:color w:val="50A14F"/>
          <w:sz w:val="21"/>
          <w:szCs w:val="21"/>
        </w:rPr>
        <w:t>"</w:t>
      </w:r>
      <w:r>
        <w:rPr>
          <w:rFonts w:ascii="Consolas" w:hAnsi="Consolas"/>
          <w:color w:val="383A42"/>
          <w:sz w:val="21"/>
          <w:szCs w:val="21"/>
        </w:rPr>
        <w:t>)</w:t>
      </w:r>
    </w:p>
    <w:p w14:paraId="10E8CEDD" w14:textId="77777777" w:rsidR="00D843EC" w:rsidRDefault="00D843EC" w:rsidP="00D843EC">
      <w:pPr>
        <w:pStyle w:val="HTMLPreformatted"/>
        <w:shd w:val="clear" w:color="auto" w:fill="F8F8F8"/>
        <w:rPr>
          <w:rFonts w:ascii="Consolas" w:hAnsi="Consolas"/>
          <w:color w:val="383A42"/>
          <w:sz w:val="21"/>
          <w:szCs w:val="21"/>
        </w:rPr>
      </w:pPr>
      <w:r>
        <w:rPr>
          <w:rFonts w:ascii="Consolas" w:hAnsi="Consolas"/>
          <w:color w:val="383A42"/>
          <w:sz w:val="21"/>
          <w:szCs w:val="21"/>
        </w:rPr>
        <w:t>            tuning = </w:t>
      </w:r>
      <w:proofErr w:type="spellStart"/>
      <w:r>
        <w:rPr>
          <w:rStyle w:val="hljs-variablelanguage"/>
          <w:rFonts w:ascii="Consolas" w:hAnsi="Consolas"/>
          <w:color w:val="383A42"/>
          <w:sz w:val="21"/>
          <w:szCs w:val="21"/>
        </w:rPr>
        <w:t>self</w:t>
      </w:r>
      <w:r>
        <w:rPr>
          <w:rFonts w:ascii="Consolas" w:hAnsi="Consolas"/>
          <w:color w:val="383A42"/>
          <w:sz w:val="21"/>
          <w:szCs w:val="21"/>
        </w:rPr>
        <w:t>.tunings.get</w:t>
      </w:r>
      <w:proofErr w:type="spellEnd"/>
      <w:r>
        <w:rPr>
          <w:rFonts w:ascii="Consolas" w:hAnsi="Consolas"/>
          <w:color w:val="383A42"/>
          <w:sz w:val="21"/>
          <w:szCs w:val="21"/>
        </w:rPr>
        <w:t>(closest)</w:t>
      </w:r>
    </w:p>
    <w:p w14:paraId="4E54A789"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return</w:t>
      </w:r>
      <w:r>
        <w:rPr>
          <w:rFonts w:ascii="Consolas" w:hAnsi="Consolas"/>
          <w:color w:val="383A42"/>
          <w:sz w:val="21"/>
          <w:szCs w:val="21"/>
        </w:rPr>
        <w:t> tuning</w:t>
      </w:r>
    </w:p>
    <w:p w14:paraId="20AC15E7" w14:textId="77777777" w:rsidR="00D843EC" w:rsidRDefault="00D843EC" w:rsidP="00D843EC">
      <w:pPr>
        <w:pStyle w:val="HTMLPreformatted"/>
        <w:shd w:val="clear" w:color="auto" w:fill="FAFAFA"/>
        <w:rPr>
          <w:rFonts w:ascii="Consolas" w:hAnsi="Consolas"/>
          <w:color w:val="383A42"/>
          <w:sz w:val="21"/>
          <w:szCs w:val="21"/>
        </w:rPr>
      </w:pPr>
      <w:r>
        <w:rPr>
          <w:rFonts w:ascii="Consolas" w:hAnsi="Consolas"/>
          <w:color w:val="383A42"/>
          <w:sz w:val="21"/>
          <w:szCs w:val="21"/>
        </w:rPr>
        <w:t>multi = </w:t>
      </w:r>
      <w:proofErr w:type="spellStart"/>
      <w:proofErr w:type="gramStart"/>
      <w:r>
        <w:rPr>
          <w:rFonts w:ascii="Consolas" w:hAnsi="Consolas"/>
          <w:color w:val="383A42"/>
          <w:sz w:val="21"/>
          <w:szCs w:val="21"/>
        </w:rPr>
        <w:t>MultiPID</w:t>
      </w:r>
      <w:proofErr w:type="spellEnd"/>
      <w:r>
        <w:rPr>
          <w:rFonts w:ascii="Consolas" w:hAnsi="Consolas"/>
          <w:color w:val="383A42"/>
          <w:sz w:val="21"/>
          <w:szCs w:val="21"/>
        </w:rPr>
        <w:t>(</w:t>
      </w:r>
      <w:proofErr w:type="gramEnd"/>
      <w:r>
        <w:rPr>
          <w:rStyle w:val="hljs-number"/>
          <w:rFonts w:ascii="Consolas" w:hAnsi="Consolas"/>
          <w:color w:val="986801"/>
          <w:sz w:val="21"/>
          <w:szCs w:val="21"/>
        </w:rPr>
        <w:t>15</w:t>
      </w:r>
      <w:r>
        <w:rPr>
          <w:rFonts w:ascii="Consolas" w:hAnsi="Consolas"/>
          <w:color w:val="383A42"/>
          <w:sz w:val="21"/>
          <w:szCs w:val="21"/>
        </w:rPr>
        <w:t>)</w:t>
      </w:r>
    </w:p>
    <w:p w14:paraId="04D0FE50" w14:textId="77777777" w:rsidR="00D843EC" w:rsidRDefault="00D843EC" w:rsidP="00D843EC">
      <w:pPr>
        <w:pStyle w:val="HTMLPreformatted"/>
        <w:shd w:val="clear" w:color="auto" w:fill="F8F8F8"/>
        <w:rPr>
          <w:rFonts w:ascii="Consolas" w:hAnsi="Consolas"/>
          <w:color w:val="383A42"/>
          <w:sz w:val="21"/>
          <w:szCs w:val="21"/>
        </w:rPr>
      </w:pPr>
      <w:proofErr w:type="spellStart"/>
      <w:proofErr w:type="gramStart"/>
      <w:r>
        <w:rPr>
          <w:rFonts w:ascii="Consolas" w:hAnsi="Consolas"/>
          <w:color w:val="383A42"/>
          <w:sz w:val="21"/>
          <w:szCs w:val="21"/>
        </w:rPr>
        <w:t>multi.train</w:t>
      </w:r>
      <w:proofErr w:type="spellEnd"/>
      <w:proofErr w:type="gramEnd"/>
      <w:r>
        <w:rPr>
          <w:rFonts w:ascii="Consolas" w:hAnsi="Consolas"/>
          <w:color w:val="383A42"/>
          <w:sz w:val="21"/>
          <w:szCs w:val="21"/>
        </w:rPr>
        <w:t>()</w:t>
      </w:r>
    </w:p>
    <w:p w14:paraId="6A27CBC2" w14:textId="77777777" w:rsidR="00D843EC" w:rsidRPr="00D843EC" w:rsidRDefault="00D843EC" w:rsidP="00D843EC"/>
    <w:p w14:paraId="1CBFEC0E" w14:textId="77777777" w:rsidR="00D843EC" w:rsidRDefault="00D843EC" w:rsidP="00D843EC">
      <w:r w:rsidRPr="00D843EC">
        <w:t>Note that, in cases where the exact discrete case isn't available, the closest tuning is used. Also understand that, to reduce complexity at run time, it is assumed that a movement from 4.5 to 4.8 m/s, or from 3.3 to 3.5 m/s are identical based on the difference being on average 0.25. The algorithm will simply return the lowest PID values from the dictionary. The results of this multi-PID approach are shown below:</w:t>
      </w:r>
    </w:p>
    <w:p w14:paraId="14DBB207" w14:textId="77777777" w:rsidR="00203A48" w:rsidRDefault="00203A48" w:rsidP="00203A48">
      <w:pPr>
        <w:keepNext/>
      </w:pPr>
      <w:r>
        <w:rPr>
          <w:noProof/>
        </w:rPr>
        <w:lastRenderedPageBreak/>
        <w:drawing>
          <wp:inline distT="0" distB="0" distL="0" distR="0" wp14:anchorId="04ABC0A2" wp14:editId="4D036C44">
            <wp:extent cx="4457065" cy="1328021"/>
            <wp:effectExtent l="0" t="0" r="635" b="5715"/>
            <wp:docPr id="1173128262"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8262" name="Picture 26" descr="A white background with black text&#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92" r="8203"/>
                    <a:stretch/>
                  </pic:blipFill>
                  <pic:spPr bwMode="auto">
                    <a:xfrm>
                      <a:off x="0" y="0"/>
                      <a:ext cx="4473107" cy="1332801"/>
                    </a:xfrm>
                    <a:prstGeom prst="rect">
                      <a:avLst/>
                    </a:prstGeom>
                    <a:noFill/>
                    <a:ln>
                      <a:noFill/>
                    </a:ln>
                    <a:extLst>
                      <a:ext uri="{53640926-AAD7-44D8-BBD7-CCE9431645EC}">
                        <a14:shadowObscured xmlns:a14="http://schemas.microsoft.com/office/drawing/2010/main"/>
                      </a:ext>
                    </a:extLst>
                  </pic:spPr>
                </pic:pic>
              </a:graphicData>
            </a:graphic>
          </wp:inline>
        </w:drawing>
      </w:r>
    </w:p>
    <w:p w14:paraId="3E4EE668" w14:textId="7454213E" w:rsidR="00203A48" w:rsidRDefault="00203A48" w:rsidP="00203A48">
      <w:pPr>
        <w:pStyle w:val="Caption"/>
      </w:pPr>
      <w:bookmarkStart w:id="64" w:name="_Toc195537166"/>
      <w:r>
        <w:t xml:space="preserve">Figure </w:t>
      </w:r>
      <w:fldSimple w:instr=" SEQ Figure \* ROMAN ">
        <w:r w:rsidR="005823BB">
          <w:rPr>
            <w:noProof/>
          </w:rPr>
          <w:t>XXIII</w:t>
        </w:r>
      </w:fldSimple>
      <w:r>
        <w:t>: Discrete PID Control: 0 m/s to 2 m/s</w:t>
      </w:r>
      <w:bookmarkEnd w:id="64"/>
    </w:p>
    <w:p w14:paraId="3DB7D3D1" w14:textId="77777777" w:rsidR="00203A48" w:rsidRDefault="00203A48" w:rsidP="00D843EC"/>
    <w:p w14:paraId="1409D507" w14:textId="77777777" w:rsidR="00203A48" w:rsidRDefault="00203A48" w:rsidP="00203A48">
      <w:pPr>
        <w:keepNext/>
      </w:pPr>
      <w:r>
        <w:rPr>
          <w:noProof/>
        </w:rPr>
        <w:drawing>
          <wp:inline distT="0" distB="0" distL="0" distR="0" wp14:anchorId="6FAE5138" wp14:editId="68E5A54D">
            <wp:extent cx="4466313" cy="1327447"/>
            <wp:effectExtent l="0" t="0" r="0" b="6350"/>
            <wp:docPr id="1422060015" name="Picture 27"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015" name="Picture 27" descr="A white background with blue lines&#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08" r="7577"/>
                    <a:stretch/>
                  </pic:blipFill>
                  <pic:spPr bwMode="auto">
                    <a:xfrm>
                      <a:off x="0" y="0"/>
                      <a:ext cx="4497516" cy="1336721"/>
                    </a:xfrm>
                    <a:prstGeom prst="rect">
                      <a:avLst/>
                    </a:prstGeom>
                    <a:noFill/>
                    <a:ln>
                      <a:noFill/>
                    </a:ln>
                    <a:extLst>
                      <a:ext uri="{53640926-AAD7-44D8-BBD7-CCE9431645EC}">
                        <a14:shadowObscured xmlns:a14="http://schemas.microsoft.com/office/drawing/2010/main"/>
                      </a:ext>
                    </a:extLst>
                  </pic:spPr>
                </pic:pic>
              </a:graphicData>
            </a:graphic>
          </wp:inline>
        </w:drawing>
      </w:r>
    </w:p>
    <w:p w14:paraId="5117C3E4" w14:textId="7AD4D796" w:rsidR="00203A48" w:rsidRDefault="00203A48" w:rsidP="00203A48">
      <w:pPr>
        <w:pStyle w:val="Caption"/>
      </w:pPr>
      <w:bookmarkStart w:id="65" w:name="_Toc195537167"/>
      <w:r>
        <w:t xml:space="preserve">Figure </w:t>
      </w:r>
      <w:fldSimple w:instr=" SEQ Figure \* ROMAN ">
        <w:r w:rsidR="005823BB">
          <w:rPr>
            <w:noProof/>
          </w:rPr>
          <w:t>XXIV</w:t>
        </w:r>
      </w:fldSimple>
      <w:r w:rsidRPr="00F84E7B">
        <w:t xml:space="preserve">: Discrete PID Control: 0 m/s to </w:t>
      </w:r>
      <w:r>
        <w:t>4</w:t>
      </w:r>
      <w:r w:rsidRPr="00F84E7B">
        <w:t xml:space="preserve"> m/s</w:t>
      </w:r>
      <w:bookmarkEnd w:id="65"/>
    </w:p>
    <w:p w14:paraId="4D7EF72C" w14:textId="77777777" w:rsidR="00203A48" w:rsidRDefault="00203A48" w:rsidP="00D843EC"/>
    <w:p w14:paraId="7F743CD2" w14:textId="77777777" w:rsidR="00203A48" w:rsidRDefault="00203A48" w:rsidP="00203A48">
      <w:pPr>
        <w:keepNext/>
      </w:pPr>
      <w:r>
        <w:rPr>
          <w:noProof/>
        </w:rPr>
        <w:drawing>
          <wp:inline distT="0" distB="0" distL="0" distR="0" wp14:anchorId="2ABF71CB" wp14:editId="33F8BFDF">
            <wp:extent cx="4466602" cy="1327589"/>
            <wp:effectExtent l="0" t="0" r="0" b="6350"/>
            <wp:docPr id="1263319294" name="Picture 28" descr="A blue and black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9294" name="Picture 28" descr="A blue and black dotted line&#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827" r="7061"/>
                    <a:stretch/>
                  </pic:blipFill>
                  <pic:spPr bwMode="auto">
                    <a:xfrm>
                      <a:off x="0" y="0"/>
                      <a:ext cx="4475925" cy="1330360"/>
                    </a:xfrm>
                    <a:prstGeom prst="rect">
                      <a:avLst/>
                    </a:prstGeom>
                    <a:noFill/>
                    <a:ln>
                      <a:noFill/>
                    </a:ln>
                    <a:extLst>
                      <a:ext uri="{53640926-AAD7-44D8-BBD7-CCE9431645EC}">
                        <a14:shadowObscured xmlns:a14="http://schemas.microsoft.com/office/drawing/2010/main"/>
                      </a:ext>
                    </a:extLst>
                  </pic:spPr>
                </pic:pic>
              </a:graphicData>
            </a:graphic>
          </wp:inline>
        </w:drawing>
      </w:r>
    </w:p>
    <w:p w14:paraId="32274B29" w14:textId="6E71985C" w:rsidR="00203A48" w:rsidRDefault="00203A48" w:rsidP="00203A48">
      <w:pPr>
        <w:pStyle w:val="Caption"/>
      </w:pPr>
      <w:bookmarkStart w:id="66" w:name="_Toc195537168"/>
      <w:r>
        <w:t xml:space="preserve">Figure </w:t>
      </w:r>
      <w:fldSimple w:instr=" SEQ Figure \* ROMAN ">
        <w:r w:rsidR="005823BB">
          <w:rPr>
            <w:noProof/>
          </w:rPr>
          <w:t>XXV</w:t>
        </w:r>
      </w:fldSimple>
      <w:r w:rsidRPr="00E12A4F">
        <w:t xml:space="preserve">: Discrete PID Control: 0 m/s to </w:t>
      </w:r>
      <w:r>
        <w:t>6</w:t>
      </w:r>
      <w:r w:rsidRPr="00E12A4F">
        <w:t xml:space="preserve"> m/s</w:t>
      </w:r>
      <w:bookmarkEnd w:id="66"/>
    </w:p>
    <w:p w14:paraId="1B1BC58C" w14:textId="77777777" w:rsidR="00203A48" w:rsidRDefault="00203A48" w:rsidP="00D843EC"/>
    <w:p w14:paraId="1486C2B3" w14:textId="77777777" w:rsidR="00203A48" w:rsidRDefault="00203A48" w:rsidP="00203A48">
      <w:pPr>
        <w:keepNext/>
      </w:pPr>
      <w:r>
        <w:rPr>
          <w:noProof/>
        </w:rPr>
        <w:drawing>
          <wp:inline distT="0" distB="0" distL="0" distR="0" wp14:anchorId="342F8517" wp14:editId="6E7FB2BC">
            <wp:extent cx="4457599" cy="1333144"/>
            <wp:effectExtent l="0" t="0" r="635" b="635"/>
            <wp:docPr id="1460312681" name="Picture 29"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2681" name="Picture 29" descr="A blue and red line&#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140" r="7269"/>
                    <a:stretch/>
                  </pic:blipFill>
                  <pic:spPr bwMode="auto">
                    <a:xfrm>
                      <a:off x="0" y="0"/>
                      <a:ext cx="4469020" cy="1336560"/>
                    </a:xfrm>
                    <a:prstGeom prst="rect">
                      <a:avLst/>
                    </a:prstGeom>
                    <a:noFill/>
                    <a:ln>
                      <a:noFill/>
                    </a:ln>
                    <a:extLst>
                      <a:ext uri="{53640926-AAD7-44D8-BBD7-CCE9431645EC}">
                        <a14:shadowObscured xmlns:a14="http://schemas.microsoft.com/office/drawing/2010/main"/>
                      </a:ext>
                    </a:extLst>
                  </pic:spPr>
                </pic:pic>
              </a:graphicData>
            </a:graphic>
          </wp:inline>
        </w:drawing>
      </w:r>
    </w:p>
    <w:p w14:paraId="3F0BC281" w14:textId="30D9680A" w:rsidR="00203A48" w:rsidRDefault="00203A48" w:rsidP="00203A48">
      <w:pPr>
        <w:pStyle w:val="Caption"/>
      </w:pPr>
      <w:bookmarkStart w:id="67" w:name="_Toc195537169"/>
      <w:r>
        <w:t xml:space="preserve">Figure </w:t>
      </w:r>
      <w:fldSimple w:instr=" SEQ Figure \* ROMAN ">
        <w:r w:rsidR="005823BB">
          <w:rPr>
            <w:noProof/>
          </w:rPr>
          <w:t>XXVI</w:t>
        </w:r>
      </w:fldSimple>
      <w:r w:rsidRPr="00FB6903">
        <w:t xml:space="preserve">: Discrete PID Control: 0 m/s to </w:t>
      </w:r>
      <w:r>
        <w:t>8</w:t>
      </w:r>
      <w:r w:rsidRPr="00FB6903">
        <w:t xml:space="preserve"> m/s</w:t>
      </w:r>
      <w:bookmarkEnd w:id="67"/>
    </w:p>
    <w:p w14:paraId="26F70C06" w14:textId="77777777" w:rsidR="00203A48" w:rsidRDefault="00203A48" w:rsidP="00D843EC"/>
    <w:p w14:paraId="2F2AA71D" w14:textId="77777777" w:rsidR="00203A48" w:rsidRDefault="00203A48" w:rsidP="00203A48">
      <w:pPr>
        <w:keepNext/>
      </w:pPr>
      <w:r>
        <w:rPr>
          <w:noProof/>
        </w:rPr>
        <w:drawing>
          <wp:inline distT="0" distB="0" distL="0" distR="0" wp14:anchorId="5AC11172" wp14:editId="33AF7DF3">
            <wp:extent cx="4466590" cy="1337640"/>
            <wp:effectExtent l="0" t="0" r="0" b="0"/>
            <wp:docPr id="53173731" name="Picture 25"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731" name="Picture 25" descr="A blue and red line&#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087" r="7435"/>
                    <a:stretch/>
                  </pic:blipFill>
                  <pic:spPr bwMode="auto">
                    <a:xfrm>
                      <a:off x="0" y="0"/>
                      <a:ext cx="4481523" cy="1342112"/>
                    </a:xfrm>
                    <a:prstGeom prst="rect">
                      <a:avLst/>
                    </a:prstGeom>
                    <a:noFill/>
                    <a:ln>
                      <a:noFill/>
                    </a:ln>
                    <a:extLst>
                      <a:ext uri="{53640926-AAD7-44D8-BBD7-CCE9431645EC}">
                        <a14:shadowObscured xmlns:a14="http://schemas.microsoft.com/office/drawing/2010/main"/>
                      </a:ext>
                    </a:extLst>
                  </pic:spPr>
                </pic:pic>
              </a:graphicData>
            </a:graphic>
          </wp:inline>
        </w:drawing>
      </w:r>
    </w:p>
    <w:p w14:paraId="29612B97" w14:textId="0321EC90" w:rsidR="00203A48" w:rsidRDefault="00203A48" w:rsidP="00203A48">
      <w:pPr>
        <w:pStyle w:val="Caption"/>
      </w:pPr>
      <w:bookmarkStart w:id="68" w:name="_Toc195537170"/>
      <w:r>
        <w:t xml:space="preserve">Figure </w:t>
      </w:r>
      <w:fldSimple w:instr=" SEQ Figure \* ROMAN ">
        <w:r w:rsidR="005823BB">
          <w:rPr>
            <w:noProof/>
          </w:rPr>
          <w:t>XXVII</w:t>
        </w:r>
      </w:fldSimple>
      <w:r w:rsidRPr="00A7254D">
        <w:t xml:space="preserve">: Discrete PID Control: 0 m/s to </w:t>
      </w:r>
      <w:r>
        <w:t>10</w:t>
      </w:r>
      <w:r w:rsidRPr="00A7254D">
        <w:t xml:space="preserve"> m/s</w:t>
      </w:r>
      <w:bookmarkEnd w:id="68"/>
    </w:p>
    <w:p w14:paraId="515E7B89" w14:textId="77777777" w:rsidR="00203A48" w:rsidRPr="00203A48" w:rsidRDefault="00203A48" w:rsidP="00203A48">
      <w:r w:rsidRPr="00203A48">
        <w:lastRenderedPageBreak/>
        <w:t>Note the following results for these tests:</w:t>
      </w:r>
    </w:p>
    <w:p w14:paraId="51D90840" w14:textId="77777777" w:rsidR="00203A48" w:rsidRDefault="00203A48" w:rsidP="00203A48"/>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rsidRPr="002301EF" w14:paraId="0F0B05E7" w14:textId="77777777" w:rsidTr="00E65496">
        <w:tc>
          <w:tcPr>
            <w:tcW w:w="1165" w:type="dxa"/>
          </w:tcPr>
          <w:p w14:paraId="18A0A9B0" w14:textId="77777777" w:rsidR="002301EF" w:rsidRPr="002301EF" w:rsidRDefault="002301EF" w:rsidP="00E65496">
            <w:pPr>
              <w:jc w:val="center"/>
              <w:rPr>
                <w:b/>
                <w:bCs/>
                <w:sz w:val="20"/>
                <w:szCs w:val="20"/>
              </w:rPr>
            </w:pPr>
            <w:r w:rsidRPr="002301EF">
              <w:rPr>
                <w:b/>
                <w:bCs/>
                <w:sz w:val="20"/>
                <w:szCs w:val="20"/>
              </w:rPr>
              <w:t>Goal (m/s)</w:t>
            </w:r>
          </w:p>
        </w:tc>
        <w:tc>
          <w:tcPr>
            <w:tcW w:w="2340" w:type="dxa"/>
          </w:tcPr>
          <w:p w14:paraId="669A93D6" w14:textId="77777777" w:rsidR="002301EF" w:rsidRPr="002301EF" w:rsidRDefault="002301EF" w:rsidP="00E65496">
            <w:pPr>
              <w:jc w:val="center"/>
              <w:rPr>
                <w:b/>
                <w:bCs/>
                <w:sz w:val="20"/>
                <w:szCs w:val="20"/>
              </w:rPr>
            </w:pPr>
            <w:r w:rsidRPr="002301EF">
              <w:rPr>
                <w:b/>
                <w:bCs/>
                <w:sz w:val="20"/>
                <w:szCs w:val="20"/>
              </w:rPr>
              <w:t>Time to Convergence (s)</w:t>
            </w:r>
          </w:p>
        </w:tc>
        <w:tc>
          <w:tcPr>
            <w:tcW w:w="1170" w:type="dxa"/>
          </w:tcPr>
          <w:p w14:paraId="53265CD8" w14:textId="77777777" w:rsidR="002301EF" w:rsidRPr="002301EF" w:rsidRDefault="002301EF" w:rsidP="00E65496">
            <w:pPr>
              <w:jc w:val="center"/>
              <w:rPr>
                <w:b/>
                <w:bCs/>
                <w:sz w:val="20"/>
                <w:szCs w:val="20"/>
              </w:rPr>
            </w:pPr>
            <w:r w:rsidRPr="002301EF">
              <w:rPr>
                <w:b/>
                <w:bCs/>
                <w:sz w:val="20"/>
                <w:szCs w:val="20"/>
              </w:rPr>
              <w:t>Overshoot</w:t>
            </w:r>
          </w:p>
        </w:tc>
        <w:tc>
          <w:tcPr>
            <w:tcW w:w="1260" w:type="dxa"/>
          </w:tcPr>
          <w:p w14:paraId="01C4BE16" w14:textId="77777777" w:rsidR="002301EF" w:rsidRPr="002301EF" w:rsidRDefault="002301EF" w:rsidP="00E65496">
            <w:pPr>
              <w:jc w:val="center"/>
              <w:rPr>
                <w:b/>
                <w:bCs/>
                <w:sz w:val="20"/>
                <w:szCs w:val="20"/>
              </w:rPr>
            </w:pPr>
            <w:r w:rsidRPr="002301EF">
              <w:rPr>
                <w:b/>
                <w:bCs/>
                <w:sz w:val="20"/>
                <w:szCs w:val="20"/>
              </w:rPr>
              <w:t>Oscillations</w:t>
            </w:r>
          </w:p>
        </w:tc>
        <w:tc>
          <w:tcPr>
            <w:tcW w:w="1080" w:type="dxa"/>
          </w:tcPr>
          <w:p w14:paraId="73BD0FE1" w14:textId="77777777" w:rsidR="002301EF" w:rsidRPr="002301EF" w:rsidRDefault="002301EF" w:rsidP="00E65496">
            <w:pPr>
              <w:jc w:val="center"/>
              <w:rPr>
                <w:b/>
                <w:bCs/>
                <w:sz w:val="20"/>
                <w:szCs w:val="20"/>
              </w:rPr>
            </w:pPr>
            <w:r w:rsidRPr="002301EF">
              <w:rPr>
                <w:b/>
                <w:bCs/>
                <w:sz w:val="20"/>
                <w:szCs w:val="20"/>
              </w:rPr>
              <w:t>Error</w:t>
            </w:r>
          </w:p>
        </w:tc>
        <w:tc>
          <w:tcPr>
            <w:tcW w:w="1615" w:type="dxa"/>
          </w:tcPr>
          <w:p w14:paraId="37172C4B" w14:textId="77777777" w:rsidR="002301EF" w:rsidRPr="002301EF" w:rsidRDefault="002301EF" w:rsidP="00E65496">
            <w:pPr>
              <w:jc w:val="center"/>
              <w:rPr>
                <w:b/>
                <w:bCs/>
                <w:sz w:val="20"/>
                <w:szCs w:val="20"/>
              </w:rPr>
            </w:pPr>
            <w:r w:rsidRPr="002301EF">
              <w:rPr>
                <w:b/>
                <w:bCs/>
                <w:sz w:val="20"/>
                <w:szCs w:val="20"/>
              </w:rPr>
              <w:t>PID Values</w:t>
            </w:r>
          </w:p>
        </w:tc>
      </w:tr>
      <w:tr w:rsidR="002301EF" w:rsidRPr="00D843EC" w14:paraId="76F5A5BE" w14:textId="77777777" w:rsidTr="00E65496">
        <w:tc>
          <w:tcPr>
            <w:tcW w:w="1165" w:type="dxa"/>
          </w:tcPr>
          <w:p w14:paraId="34EE1B6D" w14:textId="77777777" w:rsidR="002301EF" w:rsidRPr="00D843EC" w:rsidRDefault="002301EF" w:rsidP="00E65496">
            <w:pPr>
              <w:jc w:val="center"/>
              <w:rPr>
                <w:sz w:val="20"/>
                <w:szCs w:val="20"/>
              </w:rPr>
            </w:pPr>
            <w:r>
              <w:rPr>
                <w:sz w:val="20"/>
                <w:szCs w:val="20"/>
              </w:rPr>
              <w:t>2</w:t>
            </w:r>
          </w:p>
        </w:tc>
        <w:tc>
          <w:tcPr>
            <w:tcW w:w="2340" w:type="dxa"/>
          </w:tcPr>
          <w:p w14:paraId="2D9EFA64" w14:textId="56846B15" w:rsidR="002301EF" w:rsidRPr="00D843EC" w:rsidRDefault="002301EF" w:rsidP="00E65496">
            <w:pPr>
              <w:jc w:val="center"/>
              <w:rPr>
                <w:sz w:val="20"/>
                <w:szCs w:val="20"/>
              </w:rPr>
            </w:pPr>
            <w:r>
              <w:rPr>
                <w:sz w:val="20"/>
                <w:szCs w:val="20"/>
              </w:rPr>
              <w:t>1.</w:t>
            </w:r>
            <w:r w:rsidR="00955A4A">
              <w:rPr>
                <w:sz w:val="20"/>
                <w:szCs w:val="20"/>
              </w:rPr>
              <w:t>2</w:t>
            </w:r>
          </w:p>
        </w:tc>
        <w:tc>
          <w:tcPr>
            <w:tcW w:w="1170" w:type="dxa"/>
          </w:tcPr>
          <w:p w14:paraId="46F8A758" w14:textId="26A78BF4" w:rsidR="002301EF" w:rsidRPr="00D843EC" w:rsidRDefault="002301EF" w:rsidP="00E65496">
            <w:pPr>
              <w:jc w:val="center"/>
              <w:rPr>
                <w:sz w:val="20"/>
                <w:szCs w:val="20"/>
              </w:rPr>
            </w:pPr>
            <w:r>
              <w:rPr>
                <w:sz w:val="20"/>
                <w:szCs w:val="20"/>
              </w:rPr>
              <w:t>0.0</w:t>
            </w:r>
            <w:r w:rsidR="00955A4A">
              <w:rPr>
                <w:sz w:val="20"/>
                <w:szCs w:val="20"/>
              </w:rPr>
              <w:t>1</w:t>
            </w:r>
          </w:p>
        </w:tc>
        <w:tc>
          <w:tcPr>
            <w:tcW w:w="1260" w:type="dxa"/>
          </w:tcPr>
          <w:p w14:paraId="4C38ACB7" w14:textId="584B0F53" w:rsidR="002301EF" w:rsidRPr="00D843EC" w:rsidRDefault="002301EF" w:rsidP="00E65496">
            <w:pPr>
              <w:jc w:val="center"/>
              <w:rPr>
                <w:sz w:val="20"/>
                <w:szCs w:val="20"/>
              </w:rPr>
            </w:pPr>
            <w:r>
              <w:rPr>
                <w:sz w:val="20"/>
                <w:szCs w:val="20"/>
              </w:rPr>
              <w:t>1</w:t>
            </w:r>
          </w:p>
        </w:tc>
        <w:tc>
          <w:tcPr>
            <w:tcW w:w="1080" w:type="dxa"/>
          </w:tcPr>
          <w:p w14:paraId="3546C8D7" w14:textId="544398D2" w:rsidR="002301EF" w:rsidRPr="00D843EC" w:rsidRDefault="00955A4A" w:rsidP="00E65496">
            <w:pPr>
              <w:jc w:val="center"/>
              <w:rPr>
                <w:sz w:val="20"/>
                <w:szCs w:val="20"/>
              </w:rPr>
            </w:pPr>
            <w:r>
              <w:rPr>
                <w:sz w:val="20"/>
                <w:szCs w:val="20"/>
              </w:rPr>
              <w:t>10.71</w:t>
            </w:r>
          </w:p>
        </w:tc>
        <w:tc>
          <w:tcPr>
            <w:tcW w:w="1615" w:type="dxa"/>
          </w:tcPr>
          <w:p w14:paraId="7793AA35" w14:textId="5AA14392" w:rsidR="002301EF" w:rsidRPr="00D843EC" w:rsidRDefault="00955A4A" w:rsidP="00E65496">
            <w:pPr>
              <w:jc w:val="center"/>
              <w:rPr>
                <w:sz w:val="20"/>
                <w:szCs w:val="20"/>
              </w:rPr>
            </w:pPr>
            <w:r w:rsidRPr="00955A4A">
              <w:rPr>
                <w:sz w:val="20"/>
                <w:szCs w:val="20"/>
              </w:rPr>
              <w:t>(1.2, 0, 0.0)</w:t>
            </w:r>
          </w:p>
        </w:tc>
      </w:tr>
      <w:tr w:rsidR="002301EF" w:rsidRPr="00D843EC" w14:paraId="0CC90722" w14:textId="77777777" w:rsidTr="00E65496">
        <w:tc>
          <w:tcPr>
            <w:tcW w:w="1165" w:type="dxa"/>
          </w:tcPr>
          <w:p w14:paraId="48E458D8" w14:textId="77777777" w:rsidR="002301EF" w:rsidRPr="00D843EC" w:rsidRDefault="002301EF" w:rsidP="00E65496">
            <w:pPr>
              <w:jc w:val="center"/>
              <w:rPr>
                <w:sz w:val="20"/>
                <w:szCs w:val="20"/>
              </w:rPr>
            </w:pPr>
            <w:r>
              <w:rPr>
                <w:sz w:val="20"/>
                <w:szCs w:val="20"/>
              </w:rPr>
              <w:t>4</w:t>
            </w:r>
          </w:p>
        </w:tc>
        <w:tc>
          <w:tcPr>
            <w:tcW w:w="2340" w:type="dxa"/>
          </w:tcPr>
          <w:p w14:paraId="7B3122D1" w14:textId="77777777" w:rsidR="002301EF" w:rsidRPr="00D843EC" w:rsidRDefault="002301EF" w:rsidP="00E65496">
            <w:pPr>
              <w:jc w:val="center"/>
              <w:rPr>
                <w:sz w:val="20"/>
                <w:szCs w:val="20"/>
              </w:rPr>
            </w:pPr>
            <w:r>
              <w:rPr>
                <w:sz w:val="20"/>
                <w:szCs w:val="20"/>
              </w:rPr>
              <w:t>1.8</w:t>
            </w:r>
          </w:p>
        </w:tc>
        <w:tc>
          <w:tcPr>
            <w:tcW w:w="1170" w:type="dxa"/>
          </w:tcPr>
          <w:p w14:paraId="2711AFA7" w14:textId="0C9351F3" w:rsidR="002301EF" w:rsidRPr="00D843EC" w:rsidRDefault="002301EF" w:rsidP="00E65496">
            <w:pPr>
              <w:jc w:val="center"/>
              <w:rPr>
                <w:sz w:val="20"/>
                <w:szCs w:val="20"/>
              </w:rPr>
            </w:pPr>
            <w:r>
              <w:rPr>
                <w:sz w:val="20"/>
                <w:szCs w:val="20"/>
              </w:rPr>
              <w:t>0.0</w:t>
            </w:r>
            <w:r w:rsidR="00955A4A">
              <w:rPr>
                <w:sz w:val="20"/>
                <w:szCs w:val="20"/>
              </w:rPr>
              <w:t>2</w:t>
            </w:r>
          </w:p>
        </w:tc>
        <w:tc>
          <w:tcPr>
            <w:tcW w:w="1260" w:type="dxa"/>
          </w:tcPr>
          <w:p w14:paraId="6C8C59BB" w14:textId="2311C43F" w:rsidR="002301EF" w:rsidRPr="00D843EC" w:rsidRDefault="00955A4A" w:rsidP="00E65496">
            <w:pPr>
              <w:jc w:val="center"/>
              <w:rPr>
                <w:sz w:val="20"/>
                <w:szCs w:val="20"/>
              </w:rPr>
            </w:pPr>
            <w:r>
              <w:rPr>
                <w:sz w:val="20"/>
                <w:szCs w:val="20"/>
              </w:rPr>
              <w:t>4</w:t>
            </w:r>
          </w:p>
        </w:tc>
        <w:tc>
          <w:tcPr>
            <w:tcW w:w="1080" w:type="dxa"/>
          </w:tcPr>
          <w:p w14:paraId="5F5B4063" w14:textId="1CDF9C32" w:rsidR="002301EF" w:rsidRPr="00D843EC" w:rsidRDefault="002301EF" w:rsidP="00E65496">
            <w:pPr>
              <w:jc w:val="center"/>
              <w:rPr>
                <w:sz w:val="20"/>
                <w:szCs w:val="20"/>
              </w:rPr>
            </w:pPr>
            <w:r>
              <w:rPr>
                <w:sz w:val="20"/>
                <w:szCs w:val="20"/>
              </w:rPr>
              <w:t>3</w:t>
            </w:r>
            <w:r w:rsidR="00955A4A">
              <w:rPr>
                <w:sz w:val="20"/>
                <w:szCs w:val="20"/>
              </w:rPr>
              <w:t>1.82</w:t>
            </w:r>
          </w:p>
        </w:tc>
        <w:tc>
          <w:tcPr>
            <w:tcW w:w="1615" w:type="dxa"/>
          </w:tcPr>
          <w:p w14:paraId="4AC1EDB5" w14:textId="186D7056" w:rsidR="002301EF" w:rsidRPr="00D843EC" w:rsidRDefault="00955A4A" w:rsidP="00E65496">
            <w:pPr>
              <w:jc w:val="center"/>
              <w:rPr>
                <w:sz w:val="20"/>
                <w:szCs w:val="20"/>
              </w:rPr>
            </w:pPr>
            <w:r w:rsidRPr="00955A4A">
              <w:rPr>
                <w:sz w:val="20"/>
                <w:szCs w:val="20"/>
              </w:rPr>
              <w:t>(0.812, 0, 0.0)</w:t>
            </w:r>
          </w:p>
        </w:tc>
      </w:tr>
      <w:tr w:rsidR="002301EF" w:rsidRPr="00D843EC" w14:paraId="3ACD42A4" w14:textId="77777777" w:rsidTr="00E65496">
        <w:tc>
          <w:tcPr>
            <w:tcW w:w="1165" w:type="dxa"/>
          </w:tcPr>
          <w:p w14:paraId="172356AE" w14:textId="77777777" w:rsidR="002301EF" w:rsidRPr="00D843EC" w:rsidRDefault="002301EF" w:rsidP="00E65496">
            <w:pPr>
              <w:jc w:val="center"/>
              <w:rPr>
                <w:sz w:val="20"/>
                <w:szCs w:val="20"/>
              </w:rPr>
            </w:pPr>
            <w:r>
              <w:rPr>
                <w:sz w:val="20"/>
                <w:szCs w:val="20"/>
              </w:rPr>
              <w:t>6</w:t>
            </w:r>
          </w:p>
        </w:tc>
        <w:tc>
          <w:tcPr>
            <w:tcW w:w="2340" w:type="dxa"/>
          </w:tcPr>
          <w:p w14:paraId="41C114F2" w14:textId="27DBBDCB" w:rsidR="002301EF" w:rsidRPr="00D843EC" w:rsidRDefault="00955A4A" w:rsidP="00E65496">
            <w:pPr>
              <w:jc w:val="center"/>
              <w:rPr>
                <w:sz w:val="20"/>
                <w:szCs w:val="20"/>
              </w:rPr>
            </w:pPr>
            <w:r>
              <w:rPr>
                <w:sz w:val="20"/>
                <w:szCs w:val="20"/>
              </w:rPr>
              <w:t>2.2</w:t>
            </w:r>
          </w:p>
        </w:tc>
        <w:tc>
          <w:tcPr>
            <w:tcW w:w="1170" w:type="dxa"/>
          </w:tcPr>
          <w:p w14:paraId="274D698C" w14:textId="7DB240B9" w:rsidR="002301EF" w:rsidRPr="00D843EC" w:rsidRDefault="002301EF" w:rsidP="00E65496">
            <w:pPr>
              <w:jc w:val="center"/>
              <w:rPr>
                <w:sz w:val="20"/>
                <w:szCs w:val="20"/>
              </w:rPr>
            </w:pPr>
            <w:r>
              <w:rPr>
                <w:sz w:val="20"/>
                <w:szCs w:val="20"/>
              </w:rPr>
              <w:t>0.</w:t>
            </w:r>
            <w:r w:rsidR="00955A4A">
              <w:rPr>
                <w:sz w:val="20"/>
                <w:szCs w:val="20"/>
              </w:rPr>
              <w:t>05</w:t>
            </w:r>
          </w:p>
        </w:tc>
        <w:tc>
          <w:tcPr>
            <w:tcW w:w="1260" w:type="dxa"/>
          </w:tcPr>
          <w:p w14:paraId="5FD6ED55" w14:textId="237FDBC5" w:rsidR="002301EF" w:rsidRPr="00D843EC" w:rsidRDefault="002301EF" w:rsidP="00E65496">
            <w:pPr>
              <w:jc w:val="center"/>
              <w:rPr>
                <w:sz w:val="20"/>
                <w:szCs w:val="20"/>
              </w:rPr>
            </w:pPr>
            <w:r>
              <w:rPr>
                <w:sz w:val="20"/>
                <w:szCs w:val="20"/>
              </w:rPr>
              <w:t>1</w:t>
            </w:r>
            <w:r w:rsidR="00955A4A">
              <w:rPr>
                <w:sz w:val="20"/>
                <w:szCs w:val="20"/>
              </w:rPr>
              <w:t>1</w:t>
            </w:r>
          </w:p>
        </w:tc>
        <w:tc>
          <w:tcPr>
            <w:tcW w:w="1080" w:type="dxa"/>
          </w:tcPr>
          <w:p w14:paraId="535BCF09" w14:textId="7730C07B" w:rsidR="002301EF" w:rsidRPr="00D843EC" w:rsidRDefault="002301EF" w:rsidP="00E65496">
            <w:pPr>
              <w:jc w:val="center"/>
              <w:rPr>
                <w:sz w:val="20"/>
                <w:szCs w:val="20"/>
              </w:rPr>
            </w:pPr>
            <w:r>
              <w:rPr>
                <w:sz w:val="20"/>
                <w:szCs w:val="20"/>
              </w:rPr>
              <w:t>6</w:t>
            </w:r>
            <w:r w:rsidR="00955A4A">
              <w:rPr>
                <w:sz w:val="20"/>
                <w:szCs w:val="20"/>
              </w:rPr>
              <w:t>0.10</w:t>
            </w:r>
          </w:p>
        </w:tc>
        <w:tc>
          <w:tcPr>
            <w:tcW w:w="1615" w:type="dxa"/>
          </w:tcPr>
          <w:p w14:paraId="04228176" w14:textId="6BEF5B3E" w:rsidR="002301EF" w:rsidRPr="00D843EC" w:rsidRDefault="00955A4A" w:rsidP="00E65496">
            <w:pPr>
              <w:jc w:val="center"/>
              <w:rPr>
                <w:sz w:val="20"/>
                <w:szCs w:val="20"/>
              </w:rPr>
            </w:pPr>
            <w:r w:rsidRPr="00955A4A">
              <w:rPr>
                <w:sz w:val="20"/>
                <w:szCs w:val="20"/>
              </w:rPr>
              <w:t>(41.72, 0, 23.</w:t>
            </w:r>
            <w:r>
              <w:rPr>
                <w:sz w:val="20"/>
                <w:szCs w:val="20"/>
              </w:rPr>
              <w:t>01</w:t>
            </w:r>
            <w:r w:rsidRPr="00955A4A">
              <w:rPr>
                <w:sz w:val="20"/>
                <w:szCs w:val="20"/>
              </w:rPr>
              <w:t>)</w:t>
            </w:r>
          </w:p>
        </w:tc>
      </w:tr>
      <w:tr w:rsidR="002301EF" w:rsidRPr="00D843EC" w14:paraId="37F167D0" w14:textId="77777777" w:rsidTr="00E65496">
        <w:tc>
          <w:tcPr>
            <w:tcW w:w="1165" w:type="dxa"/>
          </w:tcPr>
          <w:p w14:paraId="6F825EF3" w14:textId="77777777" w:rsidR="002301EF" w:rsidRPr="00D843EC" w:rsidRDefault="002301EF" w:rsidP="00E65496">
            <w:pPr>
              <w:jc w:val="center"/>
              <w:rPr>
                <w:sz w:val="20"/>
                <w:szCs w:val="20"/>
              </w:rPr>
            </w:pPr>
            <w:r>
              <w:rPr>
                <w:sz w:val="20"/>
                <w:szCs w:val="20"/>
              </w:rPr>
              <w:t>8</w:t>
            </w:r>
          </w:p>
        </w:tc>
        <w:tc>
          <w:tcPr>
            <w:tcW w:w="2340" w:type="dxa"/>
          </w:tcPr>
          <w:p w14:paraId="77817427" w14:textId="4BEF794D" w:rsidR="002301EF" w:rsidRPr="00D843EC" w:rsidRDefault="00955A4A" w:rsidP="00E65496">
            <w:pPr>
              <w:jc w:val="center"/>
              <w:rPr>
                <w:sz w:val="20"/>
                <w:szCs w:val="20"/>
              </w:rPr>
            </w:pPr>
            <w:r>
              <w:rPr>
                <w:sz w:val="20"/>
                <w:szCs w:val="20"/>
              </w:rPr>
              <w:t>2.5</w:t>
            </w:r>
          </w:p>
        </w:tc>
        <w:tc>
          <w:tcPr>
            <w:tcW w:w="1170" w:type="dxa"/>
          </w:tcPr>
          <w:p w14:paraId="3C520151" w14:textId="6F9E51AC" w:rsidR="002301EF" w:rsidRPr="00D843EC" w:rsidRDefault="00955A4A" w:rsidP="00E65496">
            <w:pPr>
              <w:jc w:val="center"/>
              <w:rPr>
                <w:sz w:val="20"/>
                <w:szCs w:val="20"/>
              </w:rPr>
            </w:pPr>
            <w:r>
              <w:rPr>
                <w:sz w:val="20"/>
                <w:szCs w:val="20"/>
              </w:rPr>
              <w:t>0.10</w:t>
            </w:r>
          </w:p>
        </w:tc>
        <w:tc>
          <w:tcPr>
            <w:tcW w:w="1260" w:type="dxa"/>
          </w:tcPr>
          <w:p w14:paraId="310951B9" w14:textId="219EC97F" w:rsidR="002301EF" w:rsidRPr="00D843EC" w:rsidRDefault="00955A4A" w:rsidP="00E65496">
            <w:pPr>
              <w:jc w:val="center"/>
              <w:rPr>
                <w:sz w:val="20"/>
                <w:szCs w:val="20"/>
              </w:rPr>
            </w:pPr>
            <w:r>
              <w:rPr>
                <w:sz w:val="20"/>
                <w:szCs w:val="20"/>
              </w:rPr>
              <w:t>15</w:t>
            </w:r>
          </w:p>
        </w:tc>
        <w:tc>
          <w:tcPr>
            <w:tcW w:w="1080" w:type="dxa"/>
          </w:tcPr>
          <w:p w14:paraId="4D91031E" w14:textId="33A4DEE4" w:rsidR="002301EF" w:rsidRPr="00D843EC" w:rsidRDefault="00955A4A" w:rsidP="00E65496">
            <w:pPr>
              <w:jc w:val="center"/>
              <w:rPr>
                <w:sz w:val="20"/>
                <w:szCs w:val="20"/>
              </w:rPr>
            </w:pPr>
            <w:r>
              <w:rPr>
                <w:sz w:val="20"/>
                <w:szCs w:val="20"/>
              </w:rPr>
              <w:t>93.52</w:t>
            </w:r>
          </w:p>
        </w:tc>
        <w:tc>
          <w:tcPr>
            <w:tcW w:w="1615" w:type="dxa"/>
          </w:tcPr>
          <w:p w14:paraId="4F3178BA" w14:textId="521C7E31" w:rsidR="002301EF" w:rsidRPr="00D843EC" w:rsidRDefault="00955A4A" w:rsidP="00E65496">
            <w:pPr>
              <w:jc w:val="center"/>
              <w:rPr>
                <w:sz w:val="20"/>
                <w:szCs w:val="20"/>
              </w:rPr>
            </w:pPr>
            <w:r w:rsidRPr="00955A4A">
              <w:rPr>
                <w:sz w:val="20"/>
                <w:szCs w:val="20"/>
              </w:rPr>
              <w:t>(0.608, 0, 0.0)</w:t>
            </w:r>
          </w:p>
        </w:tc>
      </w:tr>
      <w:tr w:rsidR="002301EF" w:rsidRPr="00D843EC" w14:paraId="581B3689" w14:textId="77777777" w:rsidTr="00E65496">
        <w:tc>
          <w:tcPr>
            <w:tcW w:w="1165" w:type="dxa"/>
          </w:tcPr>
          <w:p w14:paraId="43287426" w14:textId="77777777" w:rsidR="002301EF" w:rsidRPr="00D843EC" w:rsidRDefault="002301EF" w:rsidP="00E65496">
            <w:pPr>
              <w:jc w:val="center"/>
              <w:rPr>
                <w:sz w:val="20"/>
                <w:szCs w:val="20"/>
              </w:rPr>
            </w:pPr>
            <w:r>
              <w:rPr>
                <w:sz w:val="20"/>
                <w:szCs w:val="20"/>
              </w:rPr>
              <w:t>10</w:t>
            </w:r>
          </w:p>
        </w:tc>
        <w:tc>
          <w:tcPr>
            <w:tcW w:w="2340" w:type="dxa"/>
          </w:tcPr>
          <w:p w14:paraId="01FCAAA1" w14:textId="78F8EAF3" w:rsidR="002301EF" w:rsidRPr="00D843EC" w:rsidRDefault="00955A4A" w:rsidP="00E65496">
            <w:pPr>
              <w:jc w:val="center"/>
              <w:rPr>
                <w:sz w:val="20"/>
                <w:szCs w:val="20"/>
              </w:rPr>
            </w:pPr>
            <w:r>
              <w:rPr>
                <w:sz w:val="20"/>
                <w:szCs w:val="20"/>
              </w:rPr>
              <w:t>3.3</w:t>
            </w:r>
          </w:p>
        </w:tc>
        <w:tc>
          <w:tcPr>
            <w:tcW w:w="1170" w:type="dxa"/>
          </w:tcPr>
          <w:p w14:paraId="552A8747" w14:textId="4CD66770" w:rsidR="002301EF" w:rsidRPr="00D843EC" w:rsidRDefault="00955A4A" w:rsidP="00E65496">
            <w:pPr>
              <w:jc w:val="center"/>
              <w:rPr>
                <w:sz w:val="20"/>
                <w:szCs w:val="20"/>
              </w:rPr>
            </w:pPr>
            <w:r>
              <w:rPr>
                <w:sz w:val="20"/>
                <w:szCs w:val="20"/>
              </w:rPr>
              <w:t>0.00</w:t>
            </w:r>
          </w:p>
        </w:tc>
        <w:tc>
          <w:tcPr>
            <w:tcW w:w="1260" w:type="dxa"/>
          </w:tcPr>
          <w:p w14:paraId="5B948FC0" w14:textId="15C2BB93" w:rsidR="002301EF" w:rsidRPr="00D843EC" w:rsidRDefault="00955A4A" w:rsidP="00E65496">
            <w:pPr>
              <w:jc w:val="center"/>
              <w:rPr>
                <w:sz w:val="20"/>
                <w:szCs w:val="20"/>
              </w:rPr>
            </w:pPr>
            <w:r>
              <w:rPr>
                <w:sz w:val="20"/>
                <w:szCs w:val="20"/>
              </w:rPr>
              <w:t>0</w:t>
            </w:r>
          </w:p>
        </w:tc>
        <w:tc>
          <w:tcPr>
            <w:tcW w:w="1080" w:type="dxa"/>
          </w:tcPr>
          <w:p w14:paraId="6D5BAB3D" w14:textId="069CCBF0" w:rsidR="002301EF" w:rsidRPr="00D843EC" w:rsidRDefault="00955A4A" w:rsidP="00E65496">
            <w:pPr>
              <w:jc w:val="center"/>
              <w:rPr>
                <w:sz w:val="20"/>
                <w:szCs w:val="20"/>
              </w:rPr>
            </w:pPr>
            <w:r>
              <w:rPr>
                <w:sz w:val="20"/>
                <w:szCs w:val="20"/>
              </w:rPr>
              <w:t>133.9</w:t>
            </w:r>
          </w:p>
        </w:tc>
        <w:tc>
          <w:tcPr>
            <w:tcW w:w="1615" w:type="dxa"/>
          </w:tcPr>
          <w:p w14:paraId="70C531FA" w14:textId="7DABEB78" w:rsidR="002301EF" w:rsidRPr="00D843EC" w:rsidRDefault="00955A4A" w:rsidP="00E65496">
            <w:pPr>
              <w:jc w:val="center"/>
              <w:rPr>
                <w:sz w:val="20"/>
                <w:szCs w:val="20"/>
              </w:rPr>
            </w:pPr>
            <w:r w:rsidRPr="00955A4A">
              <w:rPr>
                <w:sz w:val="20"/>
                <w:szCs w:val="20"/>
              </w:rPr>
              <w:t xml:space="preserve">(27899.53, </w:t>
            </w:r>
            <w:proofErr w:type="gramStart"/>
            <w:r w:rsidRPr="00955A4A">
              <w:rPr>
                <w:sz w:val="20"/>
                <w:szCs w:val="20"/>
              </w:rPr>
              <w:t>0 ,</w:t>
            </w:r>
            <w:proofErr w:type="gramEnd"/>
            <w:r w:rsidRPr="00955A4A">
              <w:rPr>
                <w:sz w:val="20"/>
                <w:szCs w:val="20"/>
              </w:rPr>
              <w:t xml:space="preserve"> </w:t>
            </w:r>
            <w:proofErr w:type="gramStart"/>
            <w:r w:rsidRPr="00955A4A">
              <w:rPr>
                <w:sz w:val="20"/>
                <w:szCs w:val="20"/>
              </w:rPr>
              <w:t>19422.90 )</w:t>
            </w:r>
            <w:proofErr w:type="gramEnd"/>
          </w:p>
        </w:tc>
      </w:tr>
    </w:tbl>
    <w:p w14:paraId="3C8D6D23" w14:textId="77777777" w:rsidR="002301EF" w:rsidRPr="00203A48" w:rsidRDefault="002301EF" w:rsidP="00203A48"/>
    <w:p w14:paraId="71EFEA08" w14:textId="58F0BC51" w:rsidR="00955A4A" w:rsidRPr="00955A4A" w:rsidRDefault="00955A4A" w:rsidP="00955A4A">
      <w:r w:rsidRPr="00955A4A">
        <w:t xml:space="preserve">Notice that, in every case comparing the single PID tune to the multi-tune, the overshoot and oscillations improved. This is consistent with typical control systems. Typically, convergence is a function of an aggressive P term. However, aggression must increase with variance in difference from </w:t>
      </w:r>
      <w:r w:rsidRPr="00955A4A">
        <w:rPr>
          <w:i/>
          <w:iCs/>
        </w:rPr>
        <w:t>*current*</w:t>
      </w:r>
      <w:r w:rsidRPr="00955A4A">
        <w:t xml:space="preserve"> to </w:t>
      </w:r>
      <w:r w:rsidRPr="00955A4A">
        <w:rPr>
          <w:i/>
          <w:iCs/>
        </w:rPr>
        <w:t>*goal*</w:t>
      </w:r>
      <w:r w:rsidRPr="00955A4A">
        <w:t xml:space="preserve">. A single tune will not be able to </w:t>
      </w:r>
      <w:r w:rsidR="006E729D" w:rsidRPr="00955A4A">
        <w:t>accommodate</w:t>
      </w:r>
      <w:r w:rsidRPr="00955A4A">
        <w:t xml:space="preserve"> such variance. However, this discrete multi-tune method has proven highly effective for this task. It resembles the harmonic tuning commonly used in robotics, especially on Bambu Labs 3D printers.</w:t>
      </w:r>
    </w:p>
    <w:p w14:paraId="1BF22500" w14:textId="77777777" w:rsidR="00955A4A" w:rsidRPr="00955A4A" w:rsidRDefault="00955A4A" w:rsidP="00955A4A"/>
    <w:p w14:paraId="338240A6" w14:textId="33439CF3" w:rsidR="00955A4A" w:rsidRDefault="00955A4A" w:rsidP="00955A4A">
      <w:r w:rsidRPr="00955A4A">
        <w:t xml:space="preserve">When put into practice within simulation, the wheel speed and </w:t>
      </w:r>
      <w:proofErr w:type="gramStart"/>
      <w:r w:rsidRPr="00955A4A">
        <w:t>pivot</w:t>
      </w:r>
      <w:proofErr w:type="gramEnd"/>
      <w:r w:rsidRPr="00955A4A">
        <w:t xml:space="preserve"> angle performed within similar ranges. The following graphs illustrate this </w:t>
      </w:r>
      <w:proofErr w:type="gramStart"/>
      <w:r w:rsidRPr="00955A4A">
        <w:t>parity</w:t>
      </w:r>
      <w:proofErr w:type="gramEnd"/>
      <w:r w:rsidRPr="00955A4A">
        <w:t>. You will find that the graphs illustrate a publisher/subscriber model, where the main controller node requests a position (</w:t>
      </w:r>
      <w:proofErr w:type="spellStart"/>
      <w:r w:rsidRPr="00955A4A">
        <w:t>ie</w:t>
      </w:r>
      <w:proofErr w:type="spellEnd"/>
      <w:r w:rsidRPr="00955A4A">
        <w:t xml:space="preserve"> </w:t>
      </w:r>
      <w:r w:rsidRPr="00955A4A">
        <w:rPr>
          <w:i/>
          <w:iCs/>
        </w:rPr>
        <w:t>/</w:t>
      </w:r>
      <w:proofErr w:type="spellStart"/>
      <w:r w:rsidRPr="00955A4A">
        <w:rPr>
          <w:i/>
          <w:iCs/>
        </w:rPr>
        <w:t>swerve_d</w:t>
      </w:r>
      <w:proofErr w:type="spellEnd"/>
      <w:r w:rsidRPr="00955A4A">
        <w:rPr>
          <w:i/>
          <w:iCs/>
        </w:rPr>
        <w:t>/</w:t>
      </w:r>
      <w:proofErr w:type="spellStart"/>
      <w:r w:rsidRPr="00955A4A">
        <w:rPr>
          <w:i/>
          <w:iCs/>
        </w:rPr>
        <w:t>rqst_wheel_speed</w:t>
      </w:r>
      <w:proofErr w:type="spellEnd"/>
      <w:r w:rsidRPr="00955A4A">
        <w:t xml:space="preserve">) and the modules processes the request through the PID tuning controller and publishes the result to the </w:t>
      </w:r>
      <w:r w:rsidRPr="00955A4A">
        <w:rPr>
          <w:i/>
          <w:iCs/>
        </w:rPr>
        <w:t>/</w:t>
      </w:r>
      <w:proofErr w:type="spellStart"/>
      <w:r w:rsidRPr="00955A4A">
        <w:rPr>
          <w:i/>
          <w:iCs/>
        </w:rPr>
        <w:t>swerve_d</w:t>
      </w:r>
      <w:proofErr w:type="spellEnd"/>
      <w:r w:rsidRPr="00955A4A">
        <w:rPr>
          <w:i/>
          <w:iCs/>
        </w:rPr>
        <w:t>/</w:t>
      </w:r>
      <w:proofErr w:type="spellStart"/>
      <w:r w:rsidRPr="00955A4A">
        <w:rPr>
          <w:i/>
          <w:iCs/>
        </w:rPr>
        <w:t>wheel_speed</w:t>
      </w:r>
      <w:proofErr w:type="spellEnd"/>
      <w:r w:rsidRPr="00955A4A">
        <w:t xml:space="preserve">. When a HAL (Hardware Abstraction Layer) or some such variant could then be written to convert these commands into physical signals for the motors of a physical robot. </w:t>
      </w:r>
    </w:p>
    <w:p w14:paraId="56E3C803" w14:textId="77777777" w:rsidR="00955A4A" w:rsidRDefault="00955A4A" w:rsidP="00955A4A"/>
    <w:p w14:paraId="450D7149" w14:textId="77777777" w:rsidR="00955A4A" w:rsidRDefault="00955A4A" w:rsidP="00955A4A">
      <w:pPr>
        <w:keepNext/>
      </w:pPr>
      <w:r>
        <w:rPr>
          <w:noProof/>
        </w:rPr>
        <w:drawing>
          <wp:inline distT="0" distB="0" distL="0" distR="0" wp14:anchorId="02CE55F6" wp14:editId="48945901">
            <wp:extent cx="4876800" cy="3325141"/>
            <wp:effectExtent l="0" t="0" r="0" b="8890"/>
            <wp:docPr id="90094019"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19" name="Picture 30"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1330" cy="3341866"/>
                    </a:xfrm>
                    <a:prstGeom prst="rect">
                      <a:avLst/>
                    </a:prstGeom>
                    <a:noFill/>
                    <a:ln>
                      <a:noFill/>
                    </a:ln>
                  </pic:spPr>
                </pic:pic>
              </a:graphicData>
            </a:graphic>
          </wp:inline>
        </w:drawing>
      </w:r>
    </w:p>
    <w:p w14:paraId="081FCE59" w14:textId="1DCCED62" w:rsidR="00955A4A" w:rsidRDefault="00955A4A" w:rsidP="00955A4A">
      <w:pPr>
        <w:pStyle w:val="Caption"/>
      </w:pPr>
      <w:bookmarkStart w:id="69" w:name="_Toc195537171"/>
      <w:r>
        <w:t xml:space="preserve">Figure </w:t>
      </w:r>
      <w:fldSimple w:instr=" SEQ Figure \* ROMAN ">
        <w:r w:rsidR="005823BB">
          <w:rPr>
            <w:noProof/>
          </w:rPr>
          <w:t>XXVIII</w:t>
        </w:r>
      </w:fldSimple>
      <w:r>
        <w:t>: PID Controller of Pivot Angle</w:t>
      </w:r>
      <w:bookmarkEnd w:id="69"/>
    </w:p>
    <w:p w14:paraId="124E4205" w14:textId="77777777" w:rsidR="006E729D" w:rsidRDefault="006E729D" w:rsidP="006E729D"/>
    <w:p w14:paraId="542431CD" w14:textId="77777777" w:rsidR="006E729D" w:rsidRDefault="006E729D" w:rsidP="006E729D"/>
    <w:p w14:paraId="64120781" w14:textId="77777777" w:rsidR="006E729D" w:rsidRDefault="006E729D" w:rsidP="006E729D">
      <w:pPr>
        <w:keepNext/>
      </w:pPr>
      <w:r>
        <w:rPr>
          <w:noProof/>
        </w:rPr>
        <w:drawing>
          <wp:inline distT="0" distB="0" distL="0" distR="0" wp14:anchorId="0181AB49" wp14:editId="78935E44">
            <wp:extent cx="5036321" cy="3383778"/>
            <wp:effectExtent l="0" t="0" r="0" b="7620"/>
            <wp:docPr id="43951585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850" name="Picture 31" descr="A graph of a graph&#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5851" cy="3390181"/>
                    </a:xfrm>
                    <a:prstGeom prst="rect">
                      <a:avLst/>
                    </a:prstGeom>
                    <a:noFill/>
                    <a:ln>
                      <a:noFill/>
                    </a:ln>
                  </pic:spPr>
                </pic:pic>
              </a:graphicData>
            </a:graphic>
          </wp:inline>
        </w:drawing>
      </w:r>
    </w:p>
    <w:p w14:paraId="4CBF88BD" w14:textId="3F168DBD" w:rsidR="006E729D" w:rsidRPr="00955A4A" w:rsidRDefault="006E729D" w:rsidP="006E729D">
      <w:pPr>
        <w:pStyle w:val="Caption"/>
      </w:pPr>
      <w:bookmarkStart w:id="70" w:name="_Toc195537172"/>
      <w:r>
        <w:t xml:space="preserve">Figure </w:t>
      </w:r>
      <w:fldSimple w:instr=" SEQ Figure \* ROMAN ">
        <w:r w:rsidR="005823BB">
          <w:rPr>
            <w:noProof/>
          </w:rPr>
          <w:t>XXIX</w:t>
        </w:r>
      </w:fldSimple>
      <w:r>
        <w:t>: Wheel Speed PID Example</w:t>
      </w:r>
      <w:bookmarkEnd w:id="70"/>
    </w:p>
    <w:p w14:paraId="755CF7C5" w14:textId="77777777" w:rsidR="00D843EC" w:rsidRDefault="00D843EC" w:rsidP="00D843EC"/>
    <w:p w14:paraId="1D45A95C" w14:textId="08605DCD" w:rsidR="006E729D" w:rsidRPr="006E729D" w:rsidRDefault="006E729D" w:rsidP="006E729D">
      <w:r w:rsidRPr="006E729D">
        <w:t xml:space="preserve">When it comes to open-source perception and navigation systems, the researcher found Nav2 was the best candidate to integrate. While it has capabilities to use voxel grids or 3D SLAM algorithms for navigation, the researcher favored a simple 2D spoofed laser scan approach. This keeps the perception algorithm simple and favors lightweight hardware. This decision is not without its drawbacks, namely the fact that a lower-fidelity perception system will result in lower-fidelity outcomes for interfacing with the environment. However, since this paper focuses on an overall schema for ROS2 development within Solidworks, Gazebo, and then eventual deployment to a Raspberry Pi, this limitation is accepted. Deployment </w:t>
      </w:r>
      <w:proofErr w:type="gramStart"/>
      <w:r w:rsidRPr="006E729D">
        <w:t>on</w:t>
      </w:r>
      <w:proofErr w:type="gramEnd"/>
      <w:r w:rsidRPr="006E729D">
        <w:t xml:space="preserve"> better hardware, such as a Jetson, would come with less restrictions and recommendations by this research to leverage more sensors/better perception algorithms to increase robotic situational awareness. </w:t>
      </w:r>
    </w:p>
    <w:p w14:paraId="147EE280" w14:textId="77777777" w:rsidR="006E729D" w:rsidRPr="006E729D" w:rsidRDefault="006E729D" w:rsidP="006E729D"/>
    <w:p w14:paraId="62C40531" w14:textId="1964EAFE" w:rsidR="006E729D" w:rsidRPr="006E729D" w:rsidRDefault="006E729D" w:rsidP="006E729D">
      <w:proofErr w:type="gramStart"/>
      <w:r w:rsidRPr="006E729D">
        <w:t>That being said, what</w:t>
      </w:r>
      <w:proofErr w:type="gramEnd"/>
      <w:r w:rsidRPr="006E729D">
        <w:t xml:space="preserve"> we have elected to implement is a spoofed laser scan. This amounts to taking a single line of pixels from a depth scan image (provided by an Intel </w:t>
      </w:r>
      <w:proofErr w:type="spellStart"/>
      <w:r w:rsidRPr="006E729D">
        <w:t>Realsense</w:t>
      </w:r>
      <w:proofErr w:type="spellEnd"/>
      <w:r w:rsidRPr="006E729D">
        <w:t xml:space="preserve">) and generating a laser scan topic based on the perceived depth map. This allows seamless integration with the existing slam_toolbox software suite, which is designed to generate a map out the box by ingesting a laser scan topic. Instead of designing a custom node, the depthimage_to_laserscan package was leveraged to create the laser scan data needed for slam_toolbox. </w:t>
      </w:r>
    </w:p>
    <w:p w14:paraId="15080797" w14:textId="77777777" w:rsidR="006E729D" w:rsidRPr="006E729D" w:rsidRDefault="006E729D" w:rsidP="006E729D"/>
    <w:p w14:paraId="7017D6B6" w14:textId="1A379758" w:rsidR="006E729D" w:rsidRDefault="006E729D" w:rsidP="006E729D">
      <w:r w:rsidRPr="006E729D">
        <w:t>Following this, Nav2 is directed to subscribe to the appropriate laser</w:t>
      </w:r>
      <w:r>
        <w:t xml:space="preserve"> </w:t>
      </w:r>
      <w:r w:rsidRPr="006E729D">
        <w:t xml:space="preserve">scan and slam_toolbox </w:t>
      </w:r>
      <w:proofErr w:type="gramStart"/>
      <w:r w:rsidRPr="006E729D">
        <w:t>topics, and</w:t>
      </w:r>
      <w:proofErr w:type="gramEnd"/>
      <w:r w:rsidRPr="006E729D">
        <w:t xml:space="preserve"> will generate a cost map based on what it perceives are the obstacles. An example of this cost map is shown below, overlaid on the existing floor of the room to demonstrate accuracy in the perception. </w:t>
      </w:r>
    </w:p>
    <w:p w14:paraId="0B10A2A8" w14:textId="77777777" w:rsidR="007A5FBB" w:rsidRDefault="007A5FBB" w:rsidP="007A5FBB">
      <w:pPr>
        <w:keepNext/>
      </w:pPr>
      <w:r>
        <w:rPr>
          <w:noProof/>
        </w:rPr>
        <w:lastRenderedPageBreak/>
        <w:drawing>
          <wp:inline distT="0" distB="0" distL="0" distR="0" wp14:anchorId="3DB4FA96" wp14:editId="562E0F28">
            <wp:extent cx="5784796" cy="2791968"/>
            <wp:effectExtent l="0" t="0" r="6985" b="8890"/>
            <wp:docPr id="1211359810" name="Picture 3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810" name="Picture 35" descr="A screenshot of a video gam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7500" cy="2812579"/>
                    </a:xfrm>
                    <a:prstGeom prst="rect">
                      <a:avLst/>
                    </a:prstGeom>
                    <a:noFill/>
                    <a:ln>
                      <a:noFill/>
                    </a:ln>
                  </pic:spPr>
                </pic:pic>
              </a:graphicData>
            </a:graphic>
          </wp:inline>
        </w:drawing>
      </w:r>
    </w:p>
    <w:p w14:paraId="68B61958" w14:textId="66834891" w:rsidR="007A5FBB" w:rsidRDefault="007A5FBB" w:rsidP="007A5FBB">
      <w:pPr>
        <w:pStyle w:val="Caption"/>
      </w:pPr>
      <w:bookmarkStart w:id="71" w:name="_Toc195537173"/>
      <w:r>
        <w:t xml:space="preserve">Figure </w:t>
      </w:r>
      <w:fldSimple w:instr=" SEQ Figure \* ROMAN ">
        <w:r w:rsidR="005823BB">
          <w:rPr>
            <w:noProof/>
          </w:rPr>
          <w:t>XXX</w:t>
        </w:r>
      </w:fldSimple>
      <w:r>
        <w:t>: Ground Truth and Cost Map</w:t>
      </w:r>
      <w:bookmarkEnd w:id="71"/>
    </w:p>
    <w:p w14:paraId="4E33A35A" w14:textId="77777777" w:rsidR="007A5FBB" w:rsidRDefault="007A5FBB" w:rsidP="006E729D"/>
    <w:p w14:paraId="355A3D2C" w14:textId="77777777" w:rsidR="007A5FBB" w:rsidRDefault="007A5FBB" w:rsidP="007A5FBB">
      <w:pPr>
        <w:keepNext/>
      </w:pPr>
      <w:r>
        <w:rPr>
          <w:noProof/>
        </w:rPr>
        <w:drawing>
          <wp:inline distT="0" distB="0" distL="0" distR="0" wp14:anchorId="45203AEB" wp14:editId="1D49E111">
            <wp:extent cx="4175760" cy="3941841"/>
            <wp:effectExtent l="0" t="0" r="0" b="1905"/>
            <wp:docPr id="758435600" name="Picture 32" descr="A diagram of a room with many p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600" name="Picture 32" descr="A diagram of a room with many pipes&#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3648" cy="3958727"/>
                    </a:xfrm>
                    <a:prstGeom prst="rect">
                      <a:avLst/>
                    </a:prstGeom>
                    <a:noFill/>
                    <a:ln>
                      <a:noFill/>
                    </a:ln>
                  </pic:spPr>
                </pic:pic>
              </a:graphicData>
            </a:graphic>
          </wp:inline>
        </w:drawing>
      </w:r>
    </w:p>
    <w:p w14:paraId="091F6072" w14:textId="19A6FB50" w:rsidR="006E729D" w:rsidRPr="006E729D" w:rsidRDefault="007A5FBB" w:rsidP="007A5FBB">
      <w:pPr>
        <w:pStyle w:val="Caption"/>
      </w:pPr>
      <w:bookmarkStart w:id="72" w:name="_Toc195537174"/>
      <w:r>
        <w:t xml:space="preserve">Figure </w:t>
      </w:r>
      <w:fldSimple w:instr=" SEQ Figure \* ROMAN ">
        <w:r w:rsidR="005823BB">
          <w:rPr>
            <w:noProof/>
          </w:rPr>
          <w:t>XXXI</w:t>
        </w:r>
      </w:fldSimple>
      <w:r>
        <w:t xml:space="preserve">: </w:t>
      </w:r>
      <w:proofErr w:type="spellStart"/>
      <w:r>
        <w:t>Costmap</w:t>
      </w:r>
      <w:proofErr w:type="spellEnd"/>
      <w:r>
        <w:t xml:space="preserve"> overlaid on ground truth</w:t>
      </w:r>
      <w:bookmarkEnd w:id="72"/>
    </w:p>
    <w:p w14:paraId="5701E1EF" w14:textId="77777777" w:rsidR="00D843EC" w:rsidRDefault="00D843EC" w:rsidP="00D843EC"/>
    <w:p w14:paraId="28D1C4BC" w14:textId="77777777" w:rsidR="007A5FBB" w:rsidRDefault="007A5FBB">
      <w:pPr>
        <w:rPr>
          <w:b/>
          <w:bCs/>
          <w:u w:val="single"/>
        </w:rPr>
      </w:pPr>
      <w:r>
        <w:br w:type="page"/>
      </w:r>
    </w:p>
    <w:p w14:paraId="4BA32885" w14:textId="6166337A" w:rsidR="00D843EC" w:rsidRDefault="007A5FBB" w:rsidP="007A5FBB">
      <w:pPr>
        <w:pStyle w:val="Heading1"/>
      </w:pPr>
      <w:bookmarkStart w:id="73" w:name="_Toc195537834"/>
      <w:r>
        <w:lastRenderedPageBreak/>
        <w:t>RESULTS</w:t>
      </w:r>
      <w:bookmarkEnd w:id="73"/>
    </w:p>
    <w:p w14:paraId="24AB05C0" w14:textId="77777777" w:rsidR="00D00A1E" w:rsidRPr="00D00A1E" w:rsidRDefault="00D00A1E" w:rsidP="00D00A1E"/>
    <w:p w14:paraId="6B0F0342" w14:textId="3743F42B" w:rsidR="00D00A1E" w:rsidRPr="00D00A1E" w:rsidRDefault="00D00A1E" w:rsidP="00D00A1E">
      <w:pPr>
        <w:pStyle w:val="Heading2"/>
      </w:pPr>
      <w:bookmarkStart w:id="74" w:name="_Toc195537835"/>
      <w:r>
        <w:t>POSITION VALIDATION</w:t>
      </w:r>
      <w:bookmarkEnd w:id="74"/>
    </w:p>
    <w:p w14:paraId="44C28515" w14:textId="77777777" w:rsidR="00374DB0" w:rsidRDefault="00374DB0" w:rsidP="00374DB0"/>
    <w:p w14:paraId="0F692C2F" w14:textId="2D7DDF88" w:rsidR="00374DB0" w:rsidRPr="00374DB0" w:rsidRDefault="00374DB0" w:rsidP="00374DB0">
      <w:r w:rsidRPr="00374DB0">
        <w:t>When validating a localization system, industry convention is to use a secondary system to validate the first. This parallels the concept of redundancy within a robotic system, where one hardware system can act as an enforcement or check of the other system. In simulation, specifically for this problem, the ideal way to validate that your robot's absolute position and perceived position are identical is by cross referencing the Gazebo model's position with the pose of the robot.</w:t>
      </w:r>
    </w:p>
    <w:p w14:paraId="50D0CA5C" w14:textId="77777777" w:rsidR="00374DB0" w:rsidRPr="00374DB0" w:rsidRDefault="00374DB0" w:rsidP="00374DB0"/>
    <w:p w14:paraId="74F0099B" w14:textId="2D3B4A46" w:rsidR="00374DB0" w:rsidRPr="00374DB0" w:rsidRDefault="00374DB0" w:rsidP="00374DB0">
      <w:r w:rsidRPr="00374DB0">
        <w:t xml:space="preserve">In the Gazebo environment, this data is made readily available in the component tree. It was the assumption of the researcher that this data would also be available to the ROS environment when the joint transforms were mapped from Gazebo to ROS2. This was unfortunately not the case, as the mapping function (conversion from Gazebo to ROS2) only persisted data from the children of the root node (in this case, the </w:t>
      </w:r>
      <w:proofErr w:type="spellStart"/>
      <w:r w:rsidRPr="00374DB0">
        <w:t>hermes_robot_description</w:t>
      </w:r>
      <w:proofErr w:type="spellEnd"/>
      <w:r w:rsidRPr="00374DB0">
        <w:t>). However, to validate the system, the absolute pose data of the root note was needed. Toa achieve this, the following topic was mapped from Gazebo to ROS2:</w:t>
      </w:r>
    </w:p>
    <w:p w14:paraId="235221AA" w14:textId="77777777" w:rsidR="00374DB0" w:rsidRDefault="00374DB0" w:rsidP="00374DB0"/>
    <w:p w14:paraId="1E46B633" w14:textId="6E8C87CA" w:rsidR="00374DB0" w:rsidRDefault="00374DB0" w:rsidP="00374DB0">
      <w:pPr>
        <w:pStyle w:val="HTMLPreformatted"/>
        <w:shd w:val="clear" w:color="auto" w:fill="FAFAFA"/>
        <w:rPr>
          <w:rFonts w:ascii="Consolas" w:hAnsi="Consolas"/>
          <w:color w:val="383A42"/>
          <w:sz w:val="21"/>
          <w:szCs w:val="21"/>
        </w:rPr>
      </w:pPr>
      <w:r>
        <w:rPr>
          <w:rStyle w:val="hljs-bullet"/>
          <w:rFonts w:ascii="Consolas" w:hAnsi="Consolas"/>
          <w:color w:val="4078F2"/>
          <w:sz w:val="21"/>
          <w:szCs w:val="21"/>
        </w:rPr>
        <w:t>-</w:t>
      </w:r>
      <w:r>
        <w:rPr>
          <w:rFonts w:ascii="Consolas" w:hAnsi="Consolas"/>
          <w:color w:val="383A42"/>
          <w:sz w:val="21"/>
          <w:szCs w:val="21"/>
        </w:rPr>
        <w:t> </w:t>
      </w:r>
      <w:proofErr w:type="spellStart"/>
      <w:r>
        <w:rPr>
          <w:rStyle w:val="hljs-attr"/>
          <w:rFonts w:ascii="Consolas" w:hAnsi="Consolas"/>
          <w:color w:val="986801"/>
          <w:sz w:val="21"/>
          <w:szCs w:val="21"/>
        </w:rPr>
        <w:t>ros_topic_name</w:t>
      </w:r>
      <w:proofErr w:type="spellEnd"/>
      <w:r>
        <w:rPr>
          <w:rStyle w:val="hljs-attr"/>
          <w:rFonts w:ascii="Consolas" w:hAnsi="Consolas"/>
          <w:color w:val="986801"/>
          <w:sz w:val="21"/>
          <w:szCs w:val="21"/>
        </w:rPr>
        <w:t>:</w:t>
      </w:r>
      <w:r>
        <w:rPr>
          <w:rFonts w:ascii="Consolas" w:hAnsi="Consolas"/>
          <w:color w:val="383A42"/>
          <w:sz w:val="21"/>
          <w:szCs w:val="21"/>
        </w:rPr>
        <w:t> </w:t>
      </w:r>
      <w:r>
        <w:rPr>
          <w:rStyle w:val="hljs-string"/>
          <w:rFonts w:ascii="Consolas" w:hAnsi="Consolas"/>
          <w:color w:val="50A14F"/>
          <w:sz w:val="21"/>
          <w:szCs w:val="21"/>
        </w:rPr>
        <w:t>"/</w:t>
      </w:r>
      <w:proofErr w:type="spellStart"/>
      <w:r>
        <w:rPr>
          <w:rStyle w:val="hljs-string"/>
          <w:rFonts w:ascii="Consolas" w:hAnsi="Consolas"/>
          <w:color w:val="50A14F"/>
          <w:sz w:val="21"/>
          <w:szCs w:val="21"/>
        </w:rPr>
        <w:t>hermes</w:t>
      </w:r>
      <w:proofErr w:type="spellEnd"/>
      <w:r>
        <w:rPr>
          <w:rStyle w:val="hljs-string"/>
          <w:rFonts w:ascii="Consolas" w:hAnsi="Consolas"/>
          <w:color w:val="50A14F"/>
          <w:sz w:val="21"/>
          <w:szCs w:val="21"/>
        </w:rPr>
        <w:t>/gazebo/pose"</w:t>
      </w:r>
    </w:p>
    <w:p w14:paraId="19C88A89" w14:textId="77777777" w:rsidR="00374DB0" w:rsidRDefault="00374DB0" w:rsidP="00374DB0">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gz_topic_name</w:t>
      </w:r>
      <w:proofErr w:type="spellEnd"/>
      <w:r>
        <w:rPr>
          <w:rStyle w:val="hljs-attr"/>
          <w:rFonts w:ascii="Consolas" w:hAnsi="Consolas"/>
          <w:color w:val="986801"/>
          <w:sz w:val="21"/>
          <w:szCs w:val="21"/>
        </w:rPr>
        <w:t>:</w:t>
      </w:r>
      <w:r>
        <w:rPr>
          <w:rFonts w:ascii="Consolas" w:hAnsi="Consolas"/>
          <w:color w:val="383A42"/>
          <w:sz w:val="21"/>
          <w:szCs w:val="21"/>
        </w:rPr>
        <w:t> </w:t>
      </w:r>
      <w:r>
        <w:rPr>
          <w:rStyle w:val="hljs-string"/>
          <w:rFonts w:ascii="Consolas" w:hAnsi="Consolas"/>
          <w:color w:val="50A14F"/>
          <w:sz w:val="21"/>
          <w:szCs w:val="21"/>
        </w:rPr>
        <w:t>"/world/demo/</w:t>
      </w:r>
      <w:proofErr w:type="spellStart"/>
      <w:r>
        <w:rPr>
          <w:rStyle w:val="hljs-string"/>
          <w:rFonts w:ascii="Consolas" w:hAnsi="Consolas"/>
          <w:color w:val="50A14F"/>
          <w:sz w:val="21"/>
          <w:szCs w:val="21"/>
        </w:rPr>
        <w:t>dynamic_pose</w:t>
      </w:r>
      <w:proofErr w:type="spellEnd"/>
      <w:r>
        <w:rPr>
          <w:rStyle w:val="hljs-string"/>
          <w:rFonts w:ascii="Consolas" w:hAnsi="Consolas"/>
          <w:color w:val="50A14F"/>
          <w:sz w:val="21"/>
          <w:szCs w:val="21"/>
        </w:rPr>
        <w:t>/info"</w:t>
      </w:r>
    </w:p>
    <w:p w14:paraId="3D77729A" w14:textId="77777777" w:rsidR="00374DB0" w:rsidRDefault="00374DB0" w:rsidP="00374DB0">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ros_type_name</w:t>
      </w:r>
      <w:proofErr w:type="spellEnd"/>
      <w:r>
        <w:rPr>
          <w:rStyle w:val="hljs-attr"/>
          <w:rFonts w:ascii="Consolas" w:hAnsi="Consolas"/>
          <w:color w:val="986801"/>
          <w:sz w:val="21"/>
          <w:szCs w:val="21"/>
        </w:rPr>
        <w:t>:</w:t>
      </w:r>
      <w:r>
        <w:rPr>
          <w:rFonts w:ascii="Consolas" w:hAnsi="Consolas"/>
          <w:color w:val="383A42"/>
          <w:sz w:val="21"/>
          <w:szCs w:val="21"/>
        </w:rPr>
        <w:t> </w:t>
      </w:r>
      <w:r>
        <w:rPr>
          <w:rStyle w:val="hljs-string"/>
          <w:rFonts w:ascii="Consolas" w:hAnsi="Consolas"/>
          <w:color w:val="50A14F"/>
          <w:sz w:val="21"/>
          <w:szCs w:val="21"/>
        </w:rPr>
        <w:t>"</w:t>
      </w:r>
      <w:proofErr w:type="spellStart"/>
      <w:r>
        <w:rPr>
          <w:rStyle w:val="hljs-string"/>
          <w:rFonts w:ascii="Consolas" w:hAnsi="Consolas"/>
          <w:color w:val="50A14F"/>
          <w:sz w:val="21"/>
          <w:szCs w:val="21"/>
        </w:rPr>
        <w:t>geometry_msgs</w:t>
      </w:r>
      <w:proofErr w:type="spellEnd"/>
      <w:r>
        <w:rPr>
          <w:rStyle w:val="hljs-string"/>
          <w:rFonts w:ascii="Consolas" w:hAnsi="Consolas"/>
          <w:color w:val="50A14F"/>
          <w:sz w:val="21"/>
          <w:szCs w:val="21"/>
        </w:rPr>
        <w:t>/msg/</w:t>
      </w:r>
      <w:proofErr w:type="spellStart"/>
      <w:r>
        <w:rPr>
          <w:rStyle w:val="hljs-string"/>
          <w:rFonts w:ascii="Consolas" w:hAnsi="Consolas"/>
          <w:color w:val="50A14F"/>
          <w:sz w:val="21"/>
          <w:szCs w:val="21"/>
        </w:rPr>
        <w:t>PoseArray</w:t>
      </w:r>
      <w:proofErr w:type="spellEnd"/>
      <w:r>
        <w:rPr>
          <w:rStyle w:val="hljs-string"/>
          <w:rFonts w:ascii="Consolas" w:hAnsi="Consolas"/>
          <w:color w:val="50A14F"/>
          <w:sz w:val="21"/>
          <w:szCs w:val="21"/>
        </w:rPr>
        <w:t>"</w:t>
      </w:r>
    </w:p>
    <w:p w14:paraId="2A7446B4" w14:textId="77777777" w:rsidR="00374DB0" w:rsidRDefault="00374DB0" w:rsidP="00374DB0">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attr"/>
          <w:rFonts w:ascii="Consolas" w:hAnsi="Consolas"/>
          <w:color w:val="986801"/>
          <w:sz w:val="21"/>
          <w:szCs w:val="21"/>
        </w:rPr>
        <w:t>gz_type_name</w:t>
      </w:r>
      <w:proofErr w:type="spellEnd"/>
      <w:r>
        <w:rPr>
          <w:rStyle w:val="hljs-attr"/>
          <w:rFonts w:ascii="Consolas" w:hAnsi="Consolas"/>
          <w:color w:val="986801"/>
          <w:sz w:val="21"/>
          <w:szCs w:val="21"/>
        </w:rPr>
        <w:t>:</w:t>
      </w:r>
      <w:r>
        <w:rPr>
          <w:rFonts w:ascii="Consolas" w:hAnsi="Consolas"/>
          <w:color w:val="383A42"/>
          <w:sz w:val="21"/>
          <w:szCs w:val="21"/>
        </w:rPr>
        <w:t> </w:t>
      </w:r>
      <w:r>
        <w:rPr>
          <w:rStyle w:val="hljs-string"/>
          <w:rFonts w:ascii="Consolas" w:hAnsi="Consolas"/>
          <w:color w:val="50A14F"/>
          <w:sz w:val="21"/>
          <w:szCs w:val="21"/>
        </w:rPr>
        <w:t>"</w:t>
      </w:r>
      <w:proofErr w:type="spellStart"/>
      <w:proofErr w:type="gramStart"/>
      <w:r>
        <w:rPr>
          <w:rStyle w:val="hljs-string"/>
          <w:rFonts w:ascii="Consolas" w:hAnsi="Consolas"/>
          <w:color w:val="50A14F"/>
          <w:sz w:val="21"/>
          <w:szCs w:val="21"/>
        </w:rPr>
        <w:t>gz.msgs</w:t>
      </w:r>
      <w:proofErr w:type="gramEnd"/>
      <w:r>
        <w:rPr>
          <w:rStyle w:val="hljs-string"/>
          <w:rFonts w:ascii="Consolas" w:hAnsi="Consolas"/>
          <w:color w:val="50A14F"/>
          <w:sz w:val="21"/>
          <w:szCs w:val="21"/>
        </w:rPr>
        <w:t>.Pose_V</w:t>
      </w:r>
      <w:proofErr w:type="spellEnd"/>
      <w:r>
        <w:rPr>
          <w:rStyle w:val="hljs-string"/>
          <w:rFonts w:ascii="Consolas" w:hAnsi="Consolas"/>
          <w:color w:val="50A14F"/>
          <w:sz w:val="21"/>
          <w:szCs w:val="21"/>
        </w:rPr>
        <w:t>"</w:t>
      </w:r>
    </w:p>
    <w:p w14:paraId="49C9292D" w14:textId="0670B35E" w:rsidR="00374DB0" w:rsidRDefault="00374DB0" w:rsidP="00374DB0">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attr"/>
          <w:rFonts w:ascii="Consolas" w:hAnsi="Consolas"/>
          <w:color w:val="986801"/>
          <w:sz w:val="21"/>
          <w:szCs w:val="21"/>
        </w:rPr>
        <w:t>direction:</w:t>
      </w:r>
      <w:r>
        <w:rPr>
          <w:rFonts w:ascii="Consolas" w:hAnsi="Consolas"/>
          <w:color w:val="383A42"/>
          <w:sz w:val="21"/>
          <w:szCs w:val="21"/>
        </w:rPr>
        <w:t> </w:t>
      </w:r>
      <w:r>
        <w:rPr>
          <w:rStyle w:val="hljs-string"/>
          <w:rFonts w:ascii="Consolas" w:hAnsi="Consolas"/>
          <w:color w:val="50A14F"/>
          <w:sz w:val="21"/>
          <w:szCs w:val="21"/>
        </w:rPr>
        <w:t>GZ_TO_ROS</w:t>
      </w:r>
    </w:p>
    <w:p w14:paraId="45DA399C" w14:textId="77777777" w:rsidR="00374DB0" w:rsidRPr="00374DB0" w:rsidRDefault="00374DB0" w:rsidP="00374DB0"/>
    <w:p w14:paraId="32B689CA" w14:textId="77777777" w:rsidR="00D00A1E" w:rsidRPr="00D00A1E" w:rsidRDefault="00D00A1E" w:rsidP="00D00A1E">
      <w:r w:rsidRPr="00D00A1E">
        <w:t xml:space="preserve">Then, analyzing the subsequent position array made available to ROS, you can identify the index of the pose that represents the absolute position of the </w:t>
      </w:r>
      <w:proofErr w:type="spellStart"/>
      <w:r w:rsidRPr="00D00A1E">
        <w:rPr>
          <w:i/>
          <w:iCs/>
        </w:rPr>
        <w:t>hermes_robot_description</w:t>
      </w:r>
      <w:proofErr w:type="spellEnd"/>
      <w:r w:rsidRPr="00D00A1E">
        <w:t xml:space="preserve"> (which, in our case, is simply the robot) within the world. You can then persist this data to a single </w:t>
      </w:r>
      <w:proofErr w:type="spellStart"/>
      <w:r w:rsidRPr="00D00A1E">
        <w:t>PointStamped</w:t>
      </w:r>
      <w:proofErr w:type="spellEnd"/>
      <w:r w:rsidRPr="00D00A1E">
        <w:t xml:space="preserve"> topic, where it can be used to graphically validate the position and orientation of the robot compared to the goal pose.</w:t>
      </w:r>
    </w:p>
    <w:p w14:paraId="1FD0CC52" w14:textId="77777777" w:rsidR="00D00A1E" w:rsidRPr="00D00A1E" w:rsidRDefault="00D00A1E" w:rsidP="00D00A1E"/>
    <w:p w14:paraId="283B39A3" w14:textId="5BB6366E" w:rsidR="00D00A1E" w:rsidRPr="00D00A1E" w:rsidRDefault="00D00A1E" w:rsidP="00D00A1E">
      <w:r w:rsidRPr="00D00A1E">
        <w:t>A segment of the code to run the conversion from the node within this body of research is presented below. It should be noted that, if the world file change</w:t>
      </w:r>
      <w:r>
        <w:t>s</w:t>
      </w:r>
      <w:r w:rsidRPr="00D00A1E">
        <w:t>, that the same index to gain this absolute value will not be guaranteed.</w:t>
      </w:r>
    </w:p>
    <w:p w14:paraId="40E0E097" w14:textId="47E59086" w:rsidR="007A5FBB" w:rsidRDefault="007A5FBB"/>
    <w:p w14:paraId="6DBE01EB"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proofErr w:type="spellStart"/>
      <w:r>
        <w:rPr>
          <w:rStyle w:val="hljs-titlefunction"/>
          <w:rFonts w:ascii="Consolas" w:hAnsi="Consolas"/>
          <w:color w:val="383A42"/>
          <w:sz w:val="21"/>
          <w:szCs w:val="21"/>
        </w:rPr>
        <w:t>callback_make_</w:t>
      </w:r>
      <w:proofErr w:type="gramStart"/>
      <w:r>
        <w:rPr>
          <w:rStyle w:val="hljs-titlefunction"/>
          <w:rFonts w:ascii="Consolas" w:hAnsi="Consolas"/>
          <w:color w:val="383A42"/>
          <w:sz w:val="21"/>
          <w:szCs w:val="21"/>
        </w:rPr>
        <w:t>point</w:t>
      </w:r>
      <w:proofErr w:type="spellEnd"/>
      <w:r>
        <w:rPr>
          <w:rFonts w:ascii="Consolas" w:hAnsi="Consolas"/>
          <w:color w:val="383A42"/>
          <w:sz w:val="21"/>
          <w:szCs w:val="21"/>
        </w:rPr>
        <w:t>(</w:t>
      </w:r>
      <w:proofErr w:type="gramEnd"/>
      <w:r>
        <w:rPr>
          <w:rStyle w:val="hljs-params"/>
          <w:rFonts w:ascii="Consolas" w:hAnsi="Consolas"/>
          <w:color w:val="383A42"/>
          <w:sz w:val="21"/>
          <w:szCs w:val="21"/>
        </w:rPr>
        <w:t>self, msg</w:t>
      </w:r>
      <w:r>
        <w:rPr>
          <w:rFonts w:ascii="Consolas" w:hAnsi="Consolas"/>
          <w:color w:val="383A42"/>
          <w:sz w:val="21"/>
          <w:szCs w:val="21"/>
        </w:rPr>
        <w:t>):</w:t>
      </w:r>
    </w:p>
    <w:p w14:paraId="2D5C8C6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Convert a pose array to a single x and y point</w:t>
      </w:r>
    </w:p>
    <w:p w14:paraId="52834B52"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r>
        <w:rPr>
          <w:rStyle w:val="hljs-keyword"/>
          <w:rFonts w:ascii="Consolas" w:hAnsi="Consolas"/>
          <w:color w:val="A626A4"/>
          <w:sz w:val="21"/>
          <w:szCs w:val="21"/>
        </w:rPr>
        <w:t>not</w:t>
      </w:r>
      <w:r>
        <w:rPr>
          <w:rFonts w:ascii="Consolas" w:hAnsi="Consolas"/>
          <w:color w:val="383A42"/>
          <w:sz w:val="21"/>
          <w:szCs w:val="21"/>
        </w:rPr>
        <w:t> </w:t>
      </w:r>
      <w:proofErr w:type="spellStart"/>
      <w:proofErr w:type="gramStart"/>
      <w:r>
        <w:rPr>
          <w:rFonts w:ascii="Consolas" w:hAnsi="Consolas"/>
          <w:color w:val="383A42"/>
          <w:sz w:val="21"/>
          <w:szCs w:val="21"/>
        </w:rPr>
        <w:t>msg.poses</w:t>
      </w:r>
      <w:proofErr w:type="spellEnd"/>
      <w:proofErr w:type="gramEnd"/>
      <w:r>
        <w:rPr>
          <w:rFonts w:ascii="Consolas" w:hAnsi="Consolas"/>
          <w:color w:val="383A42"/>
          <w:sz w:val="21"/>
          <w:szCs w:val="21"/>
        </w:rPr>
        <w:t> </w:t>
      </w:r>
      <w:r>
        <w:rPr>
          <w:rStyle w:val="hljs-keyword"/>
          <w:rFonts w:ascii="Consolas" w:hAnsi="Consolas"/>
          <w:color w:val="A626A4"/>
          <w:sz w:val="21"/>
          <w:szCs w:val="21"/>
        </w:rPr>
        <w:t>or</w:t>
      </w:r>
      <w:r>
        <w:rPr>
          <w:rFonts w:ascii="Consolas" w:hAnsi="Consolas"/>
          <w:color w:val="383A42"/>
          <w:sz w:val="21"/>
          <w:szCs w:val="21"/>
        </w:rPr>
        <w:t> </w:t>
      </w:r>
      <w:proofErr w:type="spellStart"/>
      <w:r>
        <w:rPr>
          <w:rStyle w:val="hljs-builtin"/>
          <w:rFonts w:ascii="Consolas" w:hAnsi="Consolas"/>
          <w:color w:val="C18401"/>
          <w:sz w:val="21"/>
          <w:szCs w:val="21"/>
        </w:rPr>
        <w:t>len</w:t>
      </w:r>
      <w:proofErr w:type="spellEnd"/>
      <w:r>
        <w:rPr>
          <w:rFonts w:ascii="Consolas" w:hAnsi="Consolas"/>
          <w:color w:val="383A42"/>
          <w:sz w:val="21"/>
          <w:szCs w:val="21"/>
        </w:rPr>
        <w:t>(</w:t>
      </w:r>
      <w:proofErr w:type="spellStart"/>
      <w:proofErr w:type="gramStart"/>
      <w:r>
        <w:rPr>
          <w:rFonts w:ascii="Consolas" w:hAnsi="Consolas"/>
          <w:color w:val="383A42"/>
          <w:sz w:val="21"/>
          <w:szCs w:val="21"/>
        </w:rPr>
        <w:t>msg.poses</w:t>
      </w:r>
      <w:proofErr w:type="spellEnd"/>
      <w:proofErr w:type="gramEnd"/>
      <w:r>
        <w:rPr>
          <w:rFonts w:ascii="Consolas" w:hAnsi="Consolas"/>
          <w:color w:val="383A42"/>
          <w:sz w:val="21"/>
          <w:szCs w:val="21"/>
        </w:rPr>
        <w:t>) &lt;=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.position</w:t>
      </w:r>
      <w:proofErr w:type="gramEnd"/>
      <w:r>
        <w:rPr>
          <w:rFonts w:ascii="Consolas" w:hAnsi="Consolas"/>
          <w:color w:val="383A42"/>
          <w:sz w:val="21"/>
          <w:szCs w:val="21"/>
        </w:rPr>
        <w:t>_index</w:t>
      </w:r>
      <w:proofErr w:type="spellEnd"/>
      <w:r>
        <w:rPr>
          <w:rFonts w:ascii="Consolas" w:hAnsi="Consolas"/>
          <w:color w:val="383A42"/>
          <w:sz w:val="21"/>
          <w:szCs w:val="21"/>
        </w:rPr>
        <w:t>:</w:t>
      </w:r>
    </w:p>
    <w:p w14:paraId="11ED64F4"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variablelanguage"/>
          <w:rFonts w:ascii="Consolas" w:hAnsi="Consolas"/>
          <w:color w:val="383A42"/>
          <w:sz w:val="21"/>
          <w:szCs w:val="21"/>
        </w:rPr>
        <w:t>self</w:t>
      </w:r>
      <w:r>
        <w:rPr>
          <w:rFonts w:ascii="Consolas" w:hAnsi="Consolas"/>
          <w:color w:val="383A42"/>
          <w:sz w:val="21"/>
          <w:szCs w:val="21"/>
        </w:rPr>
        <w:t>.get_</w:t>
      </w:r>
      <w:proofErr w:type="gramStart"/>
      <w:r>
        <w:rPr>
          <w:rFonts w:ascii="Consolas" w:hAnsi="Consolas"/>
          <w:color w:val="383A42"/>
          <w:sz w:val="21"/>
          <w:szCs w:val="21"/>
        </w:rPr>
        <w:t>logger</w:t>
      </w:r>
      <w:proofErr w:type="spellEnd"/>
      <w:r>
        <w:rPr>
          <w:rFonts w:ascii="Consolas" w:hAnsi="Consolas"/>
          <w:color w:val="383A42"/>
          <w:sz w:val="21"/>
          <w:szCs w:val="21"/>
        </w:rPr>
        <w:t>().warn</w:t>
      </w:r>
      <w:proofErr w:type="gramEnd"/>
      <w:r>
        <w:rPr>
          <w:rFonts w:ascii="Consolas" w:hAnsi="Consolas"/>
          <w:color w:val="383A42"/>
          <w:sz w:val="21"/>
          <w:szCs w:val="21"/>
        </w:rPr>
        <w:t>(</w:t>
      </w:r>
      <w:r>
        <w:rPr>
          <w:rStyle w:val="hljs-string"/>
          <w:rFonts w:ascii="Consolas" w:hAnsi="Consolas"/>
          <w:color w:val="50A14F"/>
          <w:sz w:val="21"/>
          <w:szCs w:val="21"/>
        </w:rPr>
        <w:t>"Received empty </w:t>
      </w:r>
      <w:proofErr w:type="spellStart"/>
      <w:r>
        <w:rPr>
          <w:rStyle w:val="hljs-string"/>
          <w:rFonts w:ascii="Consolas" w:hAnsi="Consolas"/>
          <w:color w:val="50A14F"/>
          <w:sz w:val="21"/>
          <w:szCs w:val="21"/>
        </w:rPr>
        <w:t>PoseArray</w:t>
      </w:r>
      <w:proofErr w:type="spellEnd"/>
      <w:r>
        <w:rPr>
          <w:rStyle w:val="hljs-string"/>
          <w:rFonts w:ascii="Consolas" w:hAnsi="Consolas"/>
          <w:color w:val="50A14F"/>
          <w:sz w:val="21"/>
          <w:szCs w:val="21"/>
        </w:rPr>
        <w:t>."</w:t>
      </w:r>
      <w:r>
        <w:rPr>
          <w:rFonts w:ascii="Consolas" w:hAnsi="Consolas"/>
          <w:color w:val="383A42"/>
          <w:sz w:val="21"/>
          <w:szCs w:val="21"/>
        </w:rPr>
        <w:t>)</w:t>
      </w:r>
    </w:p>
    <w:p w14:paraId="5B46A826"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return</w:t>
      </w:r>
    </w:p>
    <w:p w14:paraId="40ADACE5"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61CEA70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Extract the first pose from the array</w:t>
      </w:r>
    </w:p>
    <w:p w14:paraId="4FEAAF94"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pose = </w:t>
      </w:r>
      <w:proofErr w:type="spellStart"/>
      <w:proofErr w:type="gramStart"/>
      <w:r>
        <w:rPr>
          <w:rFonts w:ascii="Consolas" w:hAnsi="Consolas"/>
          <w:color w:val="383A42"/>
          <w:sz w:val="21"/>
          <w:szCs w:val="21"/>
        </w:rPr>
        <w:t>msg.poses</w:t>
      </w:r>
      <w:proofErr w:type="spellEnd"/>
      <w:proofErr w:type="gramEnd"/>
      <w:r>
        <w:rPr>
          <w:rFonts w:ascii="Consolas" w:hAnsi="Consolas"/>
          <w:color w:val="383A42"/>
          <w:sz w:val="21"/>
          <w:szCs w:val="21"/>
        </w:rPr>
        <w:t>[</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.position</w:t>
      </w:r>
      <w:proofErr w:type="gramEnd"/>
      <w:r>
        <w:rPr>
          <w:rFonts w:ascii="Consolas" w:hAnsi="Consolas"/>
          <w:color w:val="383A42"/>
          <w:sz w:val="21"/>
          <w:szCs w:val="21"/>
        </w:rPr>
        <w:t>_index</w:t>
      </w:r>
      <w:proofErr w:type="spellEnd"/>
      <w:r>
        <w:rPr>
          <w:rFonts w:ascii="Consolas" w:hAnsi="Consolas"/>
          <w:color w:val="383A42"/>
          <w:sz w:val="21"/>
          <w:szCs w:val="21"/>
        </w:rPr>
        <w:t>]</w:t>
      </w:r>
    </w:p>
    <w:p w14:paraId="795E9A2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3D4CBEC2"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Create a Point message</w:t>
      </w:r>
    </w:p>
    <w:p w14:paraId="443EE43B"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point_msg</w:t>
      </w:r>
      <w:proofErr w:type="spellEnd"/>
      <w:r>
        <w:rPr>
          <w:rFonts w:ascii="Consolas" w:hAnsi="Consolas"/>
          <w:color w:val="383A42"/>
          <w:sz w:val="21"/>
          <w:szCs w:val="21"/>
        </w:rPr>
        <w:t> = </w:t>
      </w:r>
      <w:proofErr w:type="spellStart"/>
      <w:proofErr w:type="gramStart"/>
      <w:r>
        <w:rPr>
          <w:rFonts w:ascii="Consolas" w:hAnsi="Consolas"/>
          <w:color w:val="383A42"/>
          <w:sz w:val="21"/>
          <w:szCs w:val="21"/>
        </w:rPr>
        <w:t>PointStamped</w:t>
      </w:r>
      <w:proofErr w:type="spellEnd"/>
      <w:r>
        <w:rPr>
          <w:rFonts w:ascii="Consolas" w:hAnsi="Consolas"/>
          <w:color w:val="383A42"/>
          <w:sz w:val="21"/>
          <w:szCs w:val="21"/>
        </w:rPr>
        <w:t>(</w:t>
      </w:r>
      <w:proofErr w:type="gramEnd"/>
      <w:r>
        <w:rPr>
          <w:rFonts w:ascii="Consolas" w:hAnsi="Consolas"/>
          <w:color w:val="383A42"/>
          <w:sz w:val="21"/>
          <w:szCs w:val="21"/>
        </w:rPr>
        <w:t>)</w:t>
      </w:r>
    </w:p>
    <w:p w14:paraId="47DFD807"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point_</w:t>
      </w:r>
      <w:proofErr w:type="gramStart"/>
      <w:r>
        <w:rPr>
          <w:rFonts w:ascii="Consolas" w:hAnsi="Consolas"/>
          <w:color w:val="383A42"/>
          <w:sz w:val="21"/>
          <w:szCs w:val="21"/>
        </w:rPr>
        <w:t>msg.point</w:t>
      </w:r>
      <w:proofErr w:type="gramEnd"/>
      <w:r>
        <w:rPr>
          <w:rFonts w:ascii="Consolas" w:hAnsi="Consolas"/>
          <w:color w:val="383A42"/>
          <w:sz w:val="21"/>
          <w:szCs w:val="21"/>
        </w:rPr>
        <w:t>.x</w:t>
      </w:r>
      <w:proofErr w:type="spellEnd"/>
      <w:r>
        <w:rPr>
          <w:rFonts w:ascii="Consolas" w:hAnsi="Consolas"/>
          <w:color w:val="383A42"/>
          <w:sz w:val="21"/>
          <w:szCs w:val="21"/>
        </w:rPr>
        <w:t> = </w:t>
      </w:r>
      <w:proofErr w:type="spellStart"/>
      <w:proofErr w:type="gramStart"/>
      <w:r>
        <w:rPr>
          <w:rFonts w:ascii="Consolas" w:hAnsi="Consolas"/>
          <w:color w:val="383A42"/>
          <w:sz w:val="21"/>
          <w:szCs w:val="21"/>
        </w:rPr>
        <w:t>pose.position</w:t>
      </w:r>
      <w:proofErr w:type="gramEnd"/>
      <w:r>
        <w:rPr>
          <w:rFonts w:ascii="Consolas" w:hAnsi="Consolas"/>
          <w:color w:val="383A42"/>
          <w:sz w:val="21"/>
          <w:szCs w:val="21"/>
        </w:rPr>
        <w:t>.y</w:t>
      </w:r>
      <w:proofErr w:type="spellEnd"/>
    </w:p>
    <w:p w14:paraId="716F590F"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point_</w:t>
      </w:r>
      <w:proofErr w:type="gramStart"/>
      <w:r>
        <w:rPr>
          <w:rFonts w:ascii="Consolas" w:hAnsi="Consolas"/>
          <w:color w:val="383A42"/>
          <w:sz w:val="21"/>
          <w:szCs w:val="21"/>
        </w:rPr>
        <w:t>msg.point</w:t>
      </w:r>
      <w:proofErr w:type="gramEnd"/>
      <w:r>
        <w:rPr>
          <w:rFonts w:ascii="Consolas" w:hAnsi="Consolas"/>
          <w:color w:val="383A42"/>
          <w:sz w:val="21"/>
          <w:szCs w:val="21"/>
        </w:rPr>
        <w:t>.y</w:t>
      </w:r>
      <w:proofErr w:type="spellEnd"/>
      <w:r>
        <w:rPr>
          <w:rFonts w:ascii="Consolas" w:hAnsi="Consolas"/>
          <w:color w:val="383A42"/>
          <w:sz w:val="21"/>
          <w:szCs w:val="21"/>
        </w:rPr>
        <w:t> = -</w:t>
      </w:r>
      <w:proofErr w:type="spellStart"/>
      <w:proofErr w:type="gramStart"/>
      <w:r>
        <w:rPr>
          <w:rFonts w:ascii="Consolas" w:hAnsi="Consolas"/>
          <w:color w:val="383A42"/>
          <w:sz w:val="21"/>
          <w:szCs w:val="21"/>
        </w:rPr>
        <w:t>pose.position</w:t>
      </w:r>
      <w:proofErr w:type="gramEnd"/>
      <w:r>
        <w:rPr>
          <w:rFonts w:ascii="Consolas" w:hAnsi="Consolas"/>
          <w:color w:val="383A42"/>
          <w:sz w:val="21"/>
          <w:szCs w:val="21"/>
        </w:rPr>
        <w:t>.x</w:t>
      </w:r>
      <w:proofErr w:type="spellEnd"/>
    </w:p>
    <w:p w14:paraId="57B89074"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5E8AA3A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lastRenderedPageBreak/>
        <w:t>    </w:t>
      </w:r>
      <w:proofErr w:type="gramStart"/>
      <w:r>
        <w:rPr>
          <w:rStyle w:val="hljs-comment"/>
          <w:rFonts w:ascii="Consolas" w:hAnsi="Consolas"/>
          <w:i/>
          <w:iCs/>
          <w:color w:val="A0A1A7"/>
          <w:sz w:val="21"/>
          <w:szCs w:val="21"/>
        </w:rPr>
        <w:t># Add in</w:t>
      </w:r>
      <w:proofErr w:type="gramEnd"/>
      <w:r>
        <w:rPr>
          <w:rStyle w:val="hljs-comment"/>
          <w:rFonts w:ascii="Consolas" w:hAnsi="Consolas"/>
          <w:i/>
          <w:iCs/>
          <w:color w:val="A0A1A7"/>
          <w:sz w:val="21"/>
          <w:szCs w:val="21"/>
        </w:rPr>
        <w:t> the timestamp</w:t>
      </w:r>
    </w:p>
    <w:p w14:paraId="07B544FE"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point_</w:t>
      </w:r>
      <w:proofErr w:type="gramStart"/>
      <w:r>
        <w:rPr>
          <w:rFonts w:ascii="Consolas" w:hAnsi="Consolas"/>
          <w:color w:val="383A42"/>
          <w:sz w:val="21"/>
          <w:szCs w:val="21"/>
        </w:rPr>
        <w:t>msg.header</w:t>
      </w:r>
      <w:proofErr w:type="gramEnd"/>
      <w:r>
        <w:rPr>
          <w:rFonts w:ascii="Consolas" w:hAnsi="Consolas"/>
          <w:color w:val="383A42"/>
          <w:sz w:val="21"/>
          <w:szCs w:val="21"/>
        </w:rPr>
        <w:t>.stamp</w:t>
      </w:r>
      <w:proofErr w:type="spellEnd"/>
      <w:r>
        <w:rPr>
          <w:rFonts w:ascii="Consolas" w:hAnsi="Consolas"/>
          <w:color w:val="383A42"/>
          <w:sz w:val="21"/>
          <w:szCs w:val="21"/>
        </w:rPr>
        <w:t> = </w:t>
      </w:r>
      <w:proofErr w:type="spellStart"/>
      <w:r>
        <w:rPr>
          <w:rStyle w:val="hljs-variablelanguage"/>
          <w:rFonts w:ascii="Consolas" w:hAnsi="Consolas"/>
          <w:color w:val="383A42"/>
          <w:sz w:val="21"/>
          <w:szCs w:val="21"/>
        </w:rPr>
        <w:t>self</w:t>
      </w:r>
      <w:r>
        <w:rPr>
          <w:rFonts w:ascii="Consolas" w:hAnsi="Consolas"/>
          <w:color w:val="383A42"/>
          <w:sz w:val="21"/>
          <w:szCs w:val="21"/>
        </w:rPr>
        <w:t>.get_clock</w:t>
      </w:r>
      <w:proofErr w:type="spellEnd"/>
      <w:r>
        <w:rPr>
          <w:rFonts w:ascii="Consolas" w:hAnsi="Consolas"/>
          <w:color w:val="383A42"/>
          <w:sz w:val="21"/>
          <w:szCs w:val="21"/>
        </w:rPr>
        <w:t>(</w:t>
      </w:r>
      <w:proofErr w:type="gramStart"/>
      <w:r>
        <w:rPr>
          <w:rFonts w:ascii="Consolas" w:hAnsi="Consolas"/>
          <w:color w:val="383A42"/>
          <w:sz w:val="21"/>
          <w:szCs w:val="21"/>
        </w:rPr>
        <w:t>).now</w:t>
      </w:r>
      <w:proofErr w:type="gramEnd"/>
      <w:r>
        <w:rPr>
          <w:rFonts w:ascii="Consolas" w:hAnsi="Consolas"/>
          <w:color w:val="383A42"/>
          <w:sz w:val="21"/>
          <w:szCs w:val="21"/>
        </w:rPr>
        <w:t>().</w:t>
      </w:r>
      <w:proofErr w:type="spellStart"/>
      <w:r>
        <w:rPr>
          <w:rFonts w:ascii="Consolas" w:hAnsi="Consolas"/>
          <w:color w:val="383A42"/>
          <w:sz w:val="21"/>
          <w:szCs w:val="21"/>
        </w:rPr>
        <w:t>to_</w:t>
      </w:r>
      <w:proofErr w:type="gramStart"/>
      <w:r>
        <w:rPr>
          <w:rFonts w:ascii="Consolas" w:hAnsi="Consolas"/>
          <w:color w:val="383A42"/>
          <w:sz w:val="21"/>
          <w:szCs w:val="21"/>
        </w:rPr>
        <w:t>msg</w:t>
      </w:r>
      <w:proofErr w:type="spellEnd"/>
      <w:r>
        <w:rPr>
          <w:rFonts w:ascii="Consolas" w:hAnsi="Consolas"/>
          <w:color w:val="383A42"/>
          <w:sz w:val="21"/>
          <w:szCs w:val="21"/>
        </w:rPr>
        <w:t>(</w:t>
      </w:r>
      <w:proofErr w:type="gramEnd"/>
      <w:r>
        <w:rPr>
          <w:rFonts w:ascii="Consolas" w:hAnsi="Consolas"/>
          <w:color w:val="383A42"/>
          <w:sz w:val="21"/>
          <w:szCs w:val="21"/>
        </w:rPr>
        <w:t>)</w:t>
      </w:r>
    </w:p>
    <w:p w14:paraId="50247966"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
    <w:p w14:paraId="22520F94"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Publish the Point message</w:t>
      </w:r>
    </w:p>
    <w:p w14:paraId="412C6C38" w14:textId="77777777"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.publisher</w:t>
      </w:r>
      <w:proofErr w:type="gramEnd"/>
      <w:r>
        <w:rPr>
          <w:rFonts w:ascii="Consolas" w:hAnsi="Consolas"/>
          <w:color w:val="383A42"/>
          <w:sz w:val="21"/>
          <w:szCs w:val="21"/>
        </w:rPr>
        <w:t>.publish</w:t>
      </w:r>
      <w:proofErr w:type="spellEnd"/>
      <w:r>
        <w:rPr>
          <w:rFonts w:ascii="Consolas" w:hAnsi="Consolas"/>
          <w:color w:val="383A42"/>
          <w:sz w:val="21"/>
          <w:szCs w:val="21"/>
        </w:rPr>
        <w:t>(</w:t>
      </w:r>
      <w:proofErr w:type="spellStart"/>
      <w:r>
        <w:rPr>
          <w:rFonts w:ascii="Consolas" w:hAnsi="Consolas"/>
          <w:color w:val="383A42"/>
          <w:sz w:val="21"/>
          <w:szCs w:val="21"/>
        </w:rPr>
        <w:t>point_msg</w:t>
      </w:r>
      <w:proofErr w:type="spellEnd"/>
      <w:r>
        <w:rPr>
          <w:rFonts w:ascii="Consolas" w:hAnsi="Consolas"/>
          <w:color w:val="383A42"/>
          <w:sz w:val="21"/>
          <w:szCs w:val="21"/>
        </w:rPr>
        <w:t>)</w:t>
      </w:r>
    </w:p>
    <w:p w14:paraId="3654477E" w14:textId="77777777" w:rsidR="00D00A1E" w:rsidRDefault="00D00A1E"/>
    <w:p w14:paraId="79237C58" w14:textId="77777777" w:rsidR="00BA478D" w:rsidRDefault="00BA478D"/>
    <w:p w14:paraId="6607F555" w14:textId="22DF7277" w:rsidR="00D00A1E" w:rsidRPr="00D00A1E" w:rsidRDefault="00D00A1E" w:rsidP="00D00A1E">
      <w:r w:rsidRPr="00D00A1E">
        <w:t xml:space="preserve">Inspiration for this method was derived from the line-error method mentioned in </w:t>
      </w:r>
      <w:r>
        <w:t xml:space="preserve">citation #5. </w:t>
      </w:r>
      <w:r w:rsidRPr="00D00A1E">
        <w:t xml:space="preserve">Following the conversion, the absolute position will be available on the configured topic. Since we are using </w:t>
      </w:r>
      <w:proofErr w:type="spellStart"/>
      <w:r w:rsidRPr="00D00A1E">
        <w:t>PlotJuggler</w:t>
      </w:r>
      <w:proofErr w:type="spellEnd"/>
      <w:r w:rsidRPr="00D00A1E">
        <w:t xml:space="preserve"> for </w:t>
      </w:r>
      <w:proofErr w:type="gramStart"/>
      <w:r w:rsidRPr="00D00A1E">
        <w:t>timeseries</w:t>
      </w:r>
      <w:proofErr w:type="gramEnd"/>
      <w:r w:rsidRPr="00D00A1E">
        <w:t xml:space="preserve"> analysis, the only other pitfall was ensuring that the </w:t>
      </w:r>
      <w:r w:rsidRPr="00D00A1E">
        <w:rPr>
          <w:i/>
          <w:iCs/>
        </w:rPr>
        <w:t>/</w:t>
      </w:r>
      <w:proofErr w:type="spellStart"/>
      <w:r w:rsidRPr="00D00A1E">
        <w:rPr>
          <w:i/>
          <w:iCs/>
        </w:rPr>
        <w:t>goal_pose</w:t>
      </w:r>
      <w:proofErr w:type="spellEnd"/>
      <w:r w:rsidRPr="00D00A1E">
        <w:t xml:space="preserve"> (a topic produced by Nav2) persisted in its data instead of making a single publication at the time of request. Not knowing the functionalities of the navigation server, it was ill advised to change this topic directly. Instead, a "clamping" or "latching" node was written to perpetuate the topic data for better time series representation. A segment of this code is shown below:</w:t>
      </w:r>
    </w:p>
    <w:p w14:paraId="104027AA" w14:textId="77777777" w:rsidR="00BA478D" w:rsidRDefault="00BA478D" w:rsidP="00D921AB"/>
    <w:p w14:paraId="2B9550C6"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proofErr w:type="spellStart"/>
      <w:r>
        <w:rPr>
          <w:rStyle w:val="hljs-titlefunction"/>
          <w:rFonts w:ascii="Consolas" w:hAnsi="Consolas"/>
          <w:color w:val="383A42"/>
          <w:sz w:val="21"/>
          <w:szCs w:val="21"/>
        </w:rPr>
        <w:t>listener_</w:t>
      </w:r>
      <w:proofErr w:type="gramStart"/>
      <w:r>
        <w:rPr>
          <w:rStyle w:val="hljs-titlefunction"/>
          <w:rFonts w:ascii="Consolas" w:hAnsi="Consolas"/>
          <w:color w:val="383A42"/>
          <w:sz w:val="21"/>
          <w:szCs w:val="21"/>
        </w:rPr>
        <w:t>callback</w:t>
      </w:r>
      <w:proofErr w:type="spellEnd"/>
      <w:r>
        <w:rPr>
          <w:rFonts w:ascii="Consolas" w:hAnsi="Consolas"/>
          <w:color w:val="383A42"/>
          <w:sz w:val="21"/>
          <w:szCs w:val="21"/>
        </w:rPr>
        <w:t>(</w:t>
      </w:r>
      <w:proofErr w:type="gramEnd"/>
      <w:r>
        <w:rPr>
          <w:rStyle w:val="hljs-params"/>
          <w:rFonts w:ascii="Consolas" w:hAnsi="Consolas"/>
          <w:color w:val="383A42"/>
          <w:sz w:val="21"/>
          <w:szCs w:val="21"/>
        </w:rPr>
        <w:t>self, msg</w:t>
      </w:r>
      <w:r>
        <w:rPr>
          <w:rFonts w:ascii="Consolas" w:hAnsi="Consolas"/>
          <w:color w:val="383A42"/>
          <w:sz w:val="21"/>
          <w:szCs w:val="21"/>
        </w:rPr>
        <w:t>):</w:t>
      </w:r>
    </w:p>
    <w:p w14:paraId="1A4893C0" w14:textId="45C8D0D0"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Style w:val="hljs-variablelanguage"/>
          <w:rFonts w:ascii="Consolas" w:hAnsi="Consolas"/>
          <w:color w:val="383A42"/>
          <w:sz w:val="21"/>
          <w:szCs w:val="21"/>
        </w:rPr>
        <w:t>self</w:t>
      </w:r>
      <w:r>
        <w:rPr>
          <w:rFonts w:ascii="Consolas" w:hAnsi="Consolas"/>
          <w:color w:val="383A42"/>
          <w:sz w:val="21"/>
          <w:szCs w:val="21"/>
        </w:rPr>
        <w:t>.new_msg</w:t>
      </w:r>
      <w:proofErr w:type="spellEnd"/>
      <w:r>
        <w:rPr>
          <w:rFonts w:ascii="Consolas" w:hAnsi="Consolas"/>
          <w:color w:val="383A42"/>
          <w:sz w:val="21"/>
          <w:szCs w:val="21"/>
        </w:rPr>
        <w:t> = msg</w:t>
      </w:r>
    </w:p>
    <w:p w14:paraId="6D58DBBA"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Style w:val="hljs-variablelanguage"/>
          <w:rFonts w:ascii="Consolas" w:hAnsi="Consolas"/>
          <w:color w:val="383A42"/>
          <w:sz w:val="21"/>
          <w:szCs w:val="21"/>
        </w:rPr>
        <w:t>self</w:t>
      </w:r>
      <w:r>
        <w:rPr>
          <w:rFonts w:ascii="Consolas" w:hAnsi="Consolas"/>
          <w:color w:val="383A42"/>
          <w:sz w:val="21"/>
          <w:szCs w:val="21"/>
        </w:rPr>
        <w:t>.get_</w:t>
      </w:r>
      <w:proofErr w:type="gramStart"/>
      <w:r>
        <w:rPr>
          <w:rFonts w:ascii="Consolas" w:hAnsi="Consolas"/>
          <w:color w:val="383A42"/>
          <w:sz w:val="21"/>
          <w:szCs w:val="21"/>
        </w:rPr>
        <w:t>logger</w:t>
      </w:r>
      <w:proofErr w:type="spellEnd"/>
      <w:r>
        <w:rPr>
          <w:rFonts w:ascii="Consolas" w:hAnsi="Consolas"/>
          <w:color w:val="383A42"/>
          <w:sz w:val="21"/>
          <w:szCs w:val="21"/>
        </w:rPr>
        <w:t>(</w:t>
      </w:r>
      <w:proofErr w:type="gramEnd"/>
      <w:r>
        <w:rPr>
          <w:rFonts w:ascii="Consolas" w:hAnsi="Consolas"/>
          <w:color w:val="383A42"/>
          <w:sz w:val="21"/>
          <w:szCs w:val="21"/>
        </w:rPr>
        <w:t>).</w:t>
      </w:r>
      <w:proofErr w:type="gramStart"/>
      <w:r>
        <w:rPr>
          <w:rFonts w:ascii="Consolas" w:hAnsi="Consolas"/>
          <w:color w:val="383A42"/>
          <w:sz w:val="21"/>
          <w:szCs w:val="21"/>
        </w:rPr>
        <w:t>info(</w:t>
      </w:r>
      <w:proofErr w:type="spellStart"/>
      <w:r>
        <w:rPr>
          <w:rStyle w:val="hljs-string"/>
          <w:rFonts w:ascii="Consolas" w:hAnsi="Consolas"/>
          <w:color w:val="50A14F"/>
          <w:sz w:val="21"/>
          <w:szCs w:val="21"/>
        </w:rPr>
        <w:t>f'Received</w:t>
      </w:r>
      <w:proofErr w:type="spellEnd"/>
      <w:proofErr w:type="gramEnd"/>
      <w:r>
        <w:rPr>
          <w:rStyle w:val="hljs-string"/>
          <w:rFonts w:ascii="Consolas" w:hAnsi="Consolas"/>
          <w:color w:val="50A14F"/>
          <w:sz w:val="21"/>
          <w:szCs w:val="21"/>
        </w:rPr>
        <w:t> new </w:t>
      </w:r>
      <w:proofErr w:type="gramStart"/>
      <w:r>
        <w:rPr>
          <w:rStyle w:val="hljs-string"/>
          <w:rFonts w:ascii="Consolas" w:hAnsi="Consolas"/>
          <w:color w:val="50A14F"/>
          <w:sz w:val="21"/>
          <w:szCs w:val="21"/>
        </w:rPr>
        <w:t>value: </w:t>
      </w:r>
      <w:r>
        <w:rPr>
          <w:rStyle w:val="hljs-subst"/>
          <w:rFonts w:ascii="Consolas" w:hAnsi="Consolas"/>
          <w:color w:val="E45649"/>
          <w:sz w:val="21"/>
          <w:szCs w:val="21"/>
        </w:rPr>
        <w:t>{msg}</w:t>
      </w:r>
      <w:r>
        <w:rPr>
          <w:rStyle w:val="hljs-string"/>
          <w:rFonts w:ascii="Consolas" w:hAnsi="Consolas"/>
          <w:color w:val="50A14F"/>
          <w:sz w:val="21"/>
          <w:szCs w:val="21"/>
        </w:rPr>
        <w:t>'</w:t>
      </w:r>
      <w:proofErr w:type="gramEnd"/>
      <w:r>
        <w:rPr>
          <w:rFonts w:ascii="Consolas" w:hAnsi="Consolas"/>
          <w:color w:val="383A42"/>
          <w:sz w:val="21"/>
          <w:szCs w:val="21"/>
        </w:rPr>
        <w:t>)</w:t>
      </w:r>
    </w:p>
    <w:p w14:paraId="04F26A81" w14:textId="77777777" w:rsidR="00D00A1E" w:rsidRDefault="00D00A1E" w:rsidP="00D00A1E">
      <w:pPr>
        <w:pStyle w:val="HTMLPreformatted"/>
        <w:shd w:val="clear" w:color="auto" w:fill="FAFAFA"/>
        <w:rPr>
          <w:rFonts w:ascii="Consolas" w:hAnsi="Consolas"/>
          <w:color w:val="383A42"/>
          <w:sz w:val="21"/>
          <w:szCs w:val="21"/>
        </w:rPr>
      </w:pPr>
      <w:r>
        <w:rPr>
          <w:rStyle w:val="hljs-keyword"/>
          <w:rFonts w:ascii="Consolas" w:hAnsi="Consolas"/>
          <w:color w:val="A626A4"/>
          <w:sz w:val="21"/>
          <w:szCs w:val="21"/>
        </w:rPr>
        <w:t>def</w:t>
      </w:r>
      <w:r>
        <w:rPr>
          <w:rFonts w:ascii="Consolas" w:hAnsi="Consolas"/>
          <w:color w:val="383A42"/>
          <w:sz w:val="21"/>
          <w:szCs w:val="21"/>
        </w:rPr>
        <w:t> </w:t>
      </w:r>
      <w:proofErr w:type="spellStart"/>
      <w:r>
        <w:rPr>
          <w:rStyle w:val="hljs-titlefunction"/>
          <w:rFonts w:ascii="Consolas" w:hAnsi="Consolas"/>
          <w:color w:val="383A42"/>
          <w:sz w:val="21"/>
          <w:szCs w:val="21"/>
        </w:rPr>
        <w:t>publish_latest_value</w:t>
      </w:r>
      <w:proofErr w:type="spellEnd"/>
      <w:r>
        <w:rPr>
          <w:rFonts w:ascii="Consolas" w:hAnsi="Consolas"/>
          <w:color w:val="383A42"/>
          <w:sz w:val="21"/>
          <w:szCs w:val="21"/>
        </w:rPr>
        <w:t>(</w:t>
      </w:r>
      <w:r>
        <w:rPr>
          <w:rStyle w:val="hljs-params"/>
          <w:rFonts w:ascii="Consolas" w:hAnsi="Consolas"/>
          <w:color w:val="383A42"/>
          <w:sz w:val="21"/>
          <w:szCs w:val="21"/>
        </w:rPr>
        <w:t>self</w:t>
      </w:r>
      <w:r>
        <w:rPr>
          <w:rFonts w:ascii="Consolas" w:hAnsi="Consolas"/>
          <w:color w:val="383A42"/>
          <w:sz w:val="21"/>
          <w:szCs w:val="21"/>
        </w:rPr>
        <w:t>):</w:t>
      </w:r>
    </w:p>
    <w:p w14:paraId="62EC9B1F" w14:textId="051C6696"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proofErr w:type="spellStart"/>
      <w:r>
        <w:rPr>
          <w:rStyle w:val="hljs-variablelanguage"/>
          <w:rFonts w:ascii="Consolas" w:hAnsi="Consolas"/>
          <w:color w:val="383A42"/>
          <w:sz w:val="21"/>
          <w:szCs w:val="21"/>
        </w:rPr>
        <w:t>self</w:t>
      </w:r>
      <w:r>
        <w:rPr>
          <w:rFonts w:ascii="Consolas" w:hAnsi="Consolas"/>
          <w:color w:val="383A42"/>
          <w:sz w:val="21"/>
          <w:szCs w:val="21"/>
        </w:rPr>
        <w:t>.new_msg</w:t>
      </w:r>
      <w:proofErr w:type="spellEnd"/>
      <w:r>
        <w:rPr>
          <w:rFonts w:ascii="Consolas" w:hAnsi="Consolas"/>
          <w:color w:val="383A42"/>
          <w:sz w:val="21"/>
          <w:szCs w:val="21"/>
        </w:rPr>
        <w:t> </w:t>
      </w:r>
      <w:r>
        <w:rPr>
          <w:rStyle w:val="hljs-keyword"/>
          <w:rFonts w:ascii="Consolas" w:hAnsi="Consolas"/>
          <w:color w:val="A626A4"/>
          <w:sz w:val="21"/>
          <w:szCs w:val="21"/>
        </w:rPr>
        <w:t>is</w:t>
      </w:r>
      <w:r>
        <w:rPr>
          <w:rFonts w:ascii="Consolas" w:hAnsi="Consolas"/>
          <w:color w:val="383A42"/>
          <w:sz w:val="21"/>
          <w:szCs w:val="21"/>
        </w:rPr>
        <w:t> </w:t>
      </w:r>
      <w:r>
        <w:rPr>
          <w:rStyle w:val="hljs-keyword"/>
          <w:rFonts w:ascii="Consolas" w:hAnsi="Consolas"/>
          <w:color w:val="A626A4"/>
          <w:sz w:val="21"/>
          <w:szCs w:val="21"/>
        </w:rPr>
        <w:t>not</w:t>
      </w:r>
      <w:r>
        <w:rPr>
          <w:rFonts w:ascii="Consolas" w:hAnsi="Consolas"/>
          <w:color w:val="383A42"/>
          <w:sz w:val="21"/>
          <w:szCs w:val="21"/>
        </w:rPr>
        <w:t> </w:t>
      </w:r>
      <w:r>
        <w:rPr>
          <w:rStyle w:val="hljs-literal"/>
          <w:rFonts w:ascii="Consolas" w:hAnsi="Consolas"/>
          <w:color w:val="0184BB"/>
          <w:sz w:val="21"/>
          <w:szCs w:val="21"/>
        </w:rPr>
        <w:t>None</w:t>
      </w:r>
      <w:r>
        <w:rPr>
          <w:rFonts w:ascii="Consolas" w:hAnsi="Consolas"/>
          <w:color w:val="383A42"/>
          <w:sz w:val="21"/>
          <w:szCs w:val="21"/>
        </w:rPr>
        <w:t>:</w:t>
      </w:r>
    </w:p>
    <w:p w14:paraId="2A07E04F" w14:textId="60D14DB8"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proofErr w:type="gramStart"/>
      <w:r>
        <w:rPr>
          <w:rStyle w:val="hljs-builtin"/>
          <w:rFonts w:ascii="Consolas" w:hAnsi="Consolas"/>
          <w:color w:val="C18401"/>
          <w:sz w:val="21"/>
          <w:szCs w:val="21"/>
        </w:rPr>
        <w:t>hasattr</w:t>
      </w:r>
      <w:r>
        <w:rPr>
          <w:rFonts w:ascii="Consolas" w:hAnsi="Consolas"/>
          <w:color w:val="383A42"/>
          <w:sz w:val="21"/>
          <w:szCs w:val="21"/>
        </w:rPr>
        <w:t>(</w:t>
      </w:r>
      <w:r>
        <w:rPr>
          <w:rStyle w:val="hljs-variablelanguage"/>
          <w:rFonts w:ascii="Consolas" w:hAnsi="Consolas"/>
          <w:color w:val="383A42"/>
          <w:sz w:val="21"/>
          <w:szCs w:val="21"/>
        </w:rPr>
        <w:t>self</w:t>
      </w:r>
      <w:r>
        <w:rPr>
          <w:rFonts w:ascii="Consolas" w:hAnsi="Consolas"/>
          <w:color w:val="383A42"/>
          <w:sz w:val="21"/>
          <w:szCs w:val="21"/>
        </w:rPr>
        <w:t>.latest</w:t>
      </w:r>
      <w:proofErr w:type="gramEnd"/>
      <w:r>
        <w:rPr>
          <w:rFonts w:ascii="Consolas" w:hAnsi="Consolas"/>
          <w:color w:val="383A42"/>
          <w:sz w:val="21"/>
          <w:szCs w:val="21"/>
        </w:rPr>
        <w:t>_value, </w:t>
      </w:r>
      <w:r>
        <w:rPr>
          <w:rStyle w:val="hljs-string"/>
          <w:rFonts w:ascii="Consolas" w:hAnsi="Consolas"/>
          <w:color w:val="50A14F"/>
          <w:sz w:val="21"/>
          <w:szCs w:val="21"/>
        </w:rPr>
        <w:t>'header'</w:t>
      </w:r>
      <w:r>
        <w:rPr>
          <w:rFonts w:ascii="Consolas" w:hAnsi="Consolas"/>
          <w:color w:val="383A42"/>
          <w:sz w:val="21"/>
          <w:szCs w:val="21"/>
        </w:rPr>
        <w:t>) </w:t>
      </w:r>
      <w:r>
        <w:rPr>
          <w:rStyle w:val="hljs-keyword"/>
          <w:rFonts w:ascii="Consolas" w:hAnsi="Consolas"/>
          <w:color w:val="A626A4"/>
          <w:sz w:val="21"/>
          <w:szCs w:val="21"/>
        </w:rPr>
        <w:t>and</w:t>
      </w:r>
      <w:r>
        <w:rPr>
          <w:rFonts w:ascii="Consolas" w:hAnsi="Consolas"/>
          <w:color w:val="383A42"/>
          <w:sz w:val="21"/>
          <w:szCs w:val="21"/>
        </w:rPr>
        <w:t> </w:t>
      </w:r>
      <w:proofErr w:type="gramStart"/>
      <w:r>
        <w:rPr>
          <w:rStyle w:val="hljs-builtin"/>
          <w:rFonts w:ascii="Consolas" w:hAnsi="Consolas"/>
          <w:color w:val="C18401"/>
          <w:sz w:val="21"/>
          <w:szCs w:val="21"/>
        </w:rPr>
        <w:t>hasattr</w:t>
      </w:r>
      <w:r>
        <w:rPr>
          <w:rFonts w:ascii="Consolas" w:hAnsi="Consolas"/>
          <w:color w:val="383A42"/>
          <w:sz w:val="21"/>
          <w:szCs w:val="21"/>
        </w:rPr>
        <w:t>(</w:t>
      </w:r>
      <w:proofErr w:type="gramEnd"/>
      <w:r>
        <w:rPr>
          <w:rFonts w:ascii="Consolas" w:hAnsi="Consolas"/>
          <w:color w:val="383A42"/>
          <w:sz w:val="21"/>
          <w:szCs w:val="21"/>
        </w:rPr>
        <w:t>self.new_</w:t>
      </w:r>
      <w:proofErr w:type="gramStart"/>
      <w:r>
        <w:rPr>
          <w:rFonts w:ascii="Consolas" w:hAnsi="Consolas"/>
          <w:color w:val="383A42"/>
          <w:sz w:val="21"/>
          <w:szCs w:val="21"/>
        </w:rPr>
        <w:t>msg.header</w:t>
      </w:r>
      <w:proofErr w:type="gramEnd"/>
      <w:r>
        <w:rPr>
          <w:rFonts w:ascii="Consolas" w:hAnsi="Consolas"/>
          <w:color w:val="383A42"/>
          <w:sz w:val="21"/>
          <w:szCs w:val="21"/>
        </w:rPr>
        <w:t>, </w:t>
      </w:r>
      <w:r>
        <w:rPr>
          <w:rStyle w:val="hljs-string"/>
          <w:rFonts w:ascii="Consolas" w:hAnsi="Consolas"/>
          <w:color w:val="50A14F"/>
          <w:sz w:val="21"/>
          <w:szCs w:val="21"/>
        </w:rPr>
        <w:t>'stamp'</w:t>
      </w:r>
      <w:r>
        <w:rPr>
          <w:rFonts w:ascii="Consolas" w:hAnsi="Consolas"/>
          <w:color w:val="383A42"/>
          <w:sz w:val="21"/>
          <w:szCs w:val="21"/>
        </w:rPr>
        <w:t>): </w:t>
      </w:r>
    </w:p>
    <w:p w14:paraId="0B350DB2" w14:textId="5D04373B"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variablelanguage"/>
          <w:rFonts w:ascii="Consolas" w:hAnsi="Consolas"/>
          <w:color w:val="383A42"/>
          <w:sz w:val="21"/>
          <w:szCs w:val="21"/>
        </w:rPr>
        <w:t>self</w:t>
      </w:r>
      <w:r>
        <w:rPr>
          <w:rFonts w:ascii="Consolas" w:hAnsi="Consolas"/>
          <w:color w:val="383A42"/>
          <w:sz w:val="21"/>
          <w:szCs w:val="21"/>
        </w:rPr>
        <w:t>.new_</w:t>
      </w:r>
      <w:proofErr w:type="gramStart"/>
      <w:r>
        <w:rPr>
          <w:rFonts w:ascii="Consolas" w:hAnsi="Consolas"/>
          <w:color w:val="383A42"/>
          <w:sz w:val="21"/>
          <w:szCs w:val="21"/>
        </w:rPr>
        <w:t>msg.header</w:t>
      </w:r>
      <w:proofErr w:type="gramEnd"/>
      <w:r>
        <w:rPr>
          <w:rFonts w:ascii="Consolas" w:hAnsi="Consolas"/>
          <w:color w:val="383A42"/>
          <w:sz w:val="21"/>
          <w:szCs w:val="21"/>
        </w:rPr>
        <w:t>.stamp = </w:t>
      </w:r>
      <w:r>
        <w:rPr>
          <w:rStyle w:val="hljs-variablelanguage"/>
          <w:rFonts w:ascii="Consolas" w:hAnsi="Consolas"/>
          <w:color w:val="383A42"/>
          <w:sz w:val="21"/>
          <w:szCs w:val="21"/>
        </w:rPr>
        <w:t>self</w:t>
      </w:r>
      <w:r>
        <w:rPr>
          <w:rFonts w:ascii="Consolas" w:hAnsi="Consolas"/>
          <w:color w:val="383A42"/>
          <w:sz w:val="21"/>
          <w:szCs w:val="21"/>
        </w:rPr>
        <w:t>.get_clock(</w:t>
      </w:r>
      <w:proofErr w:type="gramStart"/>
      <w:r>
        <w:rPr>
          <w:rFonts w:ascii="Consolas" w:hAnsi="Consolas"/>
          <w:color w:val="383A42"/>
          <w:sz w:val="21"/>
          <w:szCs w:val="21"/>
        </w:rPr>
        <w:t>).now</w:t>
      </w:r>
      <w:proofErr w:type="gramEnd"/>
      <w:r>
        <w:rPr>
          <w:rFonts w:ascii="Consolas" w:hAnsi="Consolas"/>
          <w:color w:val="383A42"/>
          <w:sz w:val="21"/>
          <w:szCs w:val="21"/>
        </w:rPr>
        <w:t>().to_</w:t>
      </w:r>
      <w:proofErr w:type="gramStart"/>
      <w:r>
        <w:rPr>
          <w:rFonts w:ascii="Consolas" w:hAnsi="Consolas"/>
          <w:color w:val="383A42"/>
          <w:sz w:val="21"/>
          <w:szCs w:val="21"/>
        </w:rPr>
        <w:t>msg(</w:t>
      </w:r>
      <w:proofErr w:type="gramEnd"/>
      <w:r>
        <w:rPr>
          <w:rFonts w:ascii="Consolas" w:hAnsi="Consolas"/>
          <w:color w:val="383A42"/>
          <w:sz w:val="21"/>
          <w:szCs w:val="21"/>
        </w:rPr>
        <w:t>)</w:t>
      </w:r>
    </w:p>
    <w:p w14:paraId="0D5B14B9" w14:textId="77777777" w:rsidR="00D00A1E" w:rsidRDefault="00D00A1E" w:rsidP="00D00A1E">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7A36B361" w14:textId="673E1ADD" w:rsidR="00D00A1E" w:rsidRDefault="00D00A1E" w:rsidP="00D00A1E">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proofErr w:type="gramStart"/>
      <w:r>
        <w:rPr>
          <w:rStyle w:val="hljs-variablelanguage"/>
          <w:rFonts w:ascii="Consolas" w:hAnsi="Consolas"/>
          <w:color w:val="383A42"/>
          <w:sz w:val="21"/>
          <w:szCs w:val="21"/>
        </w:rPr>
        <w:t>self</w:t>
      </w:r>
      <w:r>
        <w:rPr>
          <w:rFonts w:ascii="Consolas" w:hAnsi="Consolas"/>
          <w:color w:val="383A42"/>
          <w:sz w:val="21"/>
          <w:szCs w:val="21"/>
        </w:rPr>
        <w:t>.publisher</w:t>
      </w:r>
      <w:proofErr w:type="gramEnd"/>
      <w:r>
        <w:rPr>
          <w:rFonts w:ascii="Consolas" w:hAnsi="Consolas"/>
          <w:color w:val="383A42"/>
          <w:sz w:val="21"/>
          <w:szCs w:val="21"/>
        </w:rPr>
        <w:t>.publish</w:t>
      </w:r>
      <w:proofErr w:type="spellEnd"/>
      <w:r>
        <w:rPr>
          <w:rFonts w:ascii="Consolas" w:hAnsi="Consolas"/>
          <w:color w:val="383A42"/>
          <w:sz w:val="21"/>
          <w:szCs w:val="21"/>
        </w:rPr>
        <w:t>(</w:t>
      </w:r>
      <w:proofErr w:type="spellStart"/>
      <w:r>
        <w:rPr>
          <w:rStyle w:val="hljs-variablelanguage"/>
          <w:rFonts w:ascii="Consolas" w:hAnsi="Consolas"/>
          <w:color w:val="383A42"/>
          <w:sz w:val="21"/>
          <w:szCs w:val="21"/>
        </w:rPr>
        <w:t>self</w:t>
      </w:r>
      <w:r>
        <w:rPr>
          <w:rFonts w:ascii="Consolas" w:hAnsi="Consolas"/>
          <w:color w:val="383A42"/>
          <w:sz w:val="21"/>
          <w:szCs w:val="21"/>
        </w:rPr>
        <w:t>.new_msg</w:t>
      </w:r>
      <w:proofErr w:type="spellEnd"/>
      <w:r>
        <w:rPr>
          <w:rFonts w:ascii="Consolas" w:hAnsi="Consolas"/>
          <w:color w:val="383A42"/>
          <w:sz w:val="21"/>
          <w:szCs w:val="21"/>
        </w:rPr>
        <w:t>)</w:t>
      </w:r>
    </w:p>
    <w:p w14:paraId="7F996AEC" w14:textId="77777777" w:rsidR="00D921AB" w:rsidRPr="00D921AB" w:rsidRDefault="00D921AB" w:rsidP="00D921AB"/>
    <w:p w14:paraId="0A9922DB" w14:textId="77777777" w:rsidR="00D00A1E" w:rsidRDefault="00D00A1E" w:rsidP="00D00A1E">
      <w:r w:rsidRPr="00D00A1E">
        <w:t xml:space="preserve">Armed with a better goal pose topic, </w:t>
      </w:r>
      <w:r w:rsidRPr="00D00A1E">
        <w:rPr>
          <w:i/>
          <w:iCs/>
        </w:rPr>
        <w:t>/</w:t>
      </w:r>
      <w:proofErr w:type="spellStart"/>
      <w:r w:rsidRPr="00D00A1E">
        <w:rPr>
          <w:i/>
          <w:iCs/>
        </w:rPr>
        <w:t>clamped_goal_pose</w:t>
      </w:r>
      <w:proofErr w:type="spellEnd"/>
      <w:r w:rsidRPr="00D00A1E">
        <w:t xml:space="preserve">, and a proper absolute value position, </w:t>
      </w:r>
      <w:r w:rsidRPr="00D00A1E">
        <w:rPr>
          <w:i/>
          <w:iCs/>
        </w:rPr>
        <w:t>/robot/position/absolute</w:t>
      </w:r>
      <w:r w:rsidRPr="00D00A1E">
        <w:t>, the robot's relative position was assigned in RVIZ, as well as a goal pose. The projected path is shown below:</w:t>
      </w:r>
    </w:p>
    <w:p w14:paraId="450C7699" w14:textId="77777777" w:rsidR="00D00A1E" w:rsidRDefault="00D00A1E" w:rsidP="00D00A1E"/>
    <w:p w14:paraId="71228108" w14:textId="77777777" w:rsidR="00D00A1E" w:rsidRDefault="00D00A1E" w:rsidP="00D00A1E">
      <w:pPr>
        <w:keepNext/>
      </w:pPr>
      <w:r>
        <w:rPr>
          <w:noProof/>
        </w:rPr>
        <w:drawing>
          <wp:inline distT="0" distB="0" distL="0" distR="0" wp14:anchorId="351569AD" wp14:editId="6796080F">
            <wp:extent cx="4751962" cy="2490930"/>
            <wp:effectExtent l="0" t="0" r="0" b="5080"/>
            <wp:docPr id="7045002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0236" name="Picture 36"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1439" cy="2495898"/>
                    </a:xfrm>
                    <a:prstGeom prst="rect">
                      <a:avLst/>
                    </a:prstGeom>
                    <a:noFill/>
                    <a:ln>
                      <a:noFill/>
                    </a:ln>
                  </pic:spPr>
                </pic:pic>
              </a:graphicData>
            </a:graphic>
          </wp:inline>
        </w:drawing>
      </w:r>
    </w:p>
    <w:p w14:paraId="38CF65F4" w14:textId="412C383E" w:rsidR="00D00A1E" w:rsidRDefault="00D00A1E" w:rsidP="00D00A1E">
      <w:pPr>
        <w:pStyle w:val="Caption"/>
      </w:pPr>
      <w:bookmarkStart w:id="75" w:name="_Toc195537175"/>
      <w:r>
        <w:t xml:space="preserve">Figure </w:t>
      </w:r>
      <w:fldSimple w:instr=" SEQ Figure \* ROMAN ">
        <w:r w:rsidR="005823BB">
          <w:rPr>
            <w:noProof/>
          </w:rPr>
          <w:t>XXXII</w:t>
        </w:r>
      </w:fldSimple>
      <w:r>
        <w:t>: Example Path Planning using Nav2</w:t>
      </w:r>
      <w:bookmarkEnd w:id="75"/>
    </w:p>
    <w:p w14:paraId="23F6DBA2" w14:textId="77777777" w:rsidR="00D00A1E" w:rsidRDefault="00D00A1E" w:rsidP="00D00A1E"/>
    <w:p w14:paraId="4C77A80E" w14:textId="77777777" w:rsidR="00D00A1E" w:rsidRPr="00D00A1E" w:rsidRDefault="00D00A1E" w:rsidP="00D00A1E">
      <w:r w:rsidRPr="00D00A1E">
        <w:t>With the subsequent Cartesian change in position shown below:</w:t>
      </w:r>
    </w:p>
    <w:p w14:paraId="25770A96" w14:textId="77777777" w:rsidR="00D00A1E" w:rsidRPr="00D00A1E" w:rsidRDefault="00D00A1E" w:rsidP="00D00A1E"/>
    <w:p w14:paraId="0B20D52E" w14:textId="77777777" w:rsidR="00D00A1E" w:rsidRDefault="00D00A1E" w:rsidP="00D00A1E">
      <w:pPr>
        <w:keepNext/>
      </w:pPr>
      <w:r>
        <w:rPr>
          <w:noProof/>
        </w:rPr>
        <w:drawing>
          <wp:inline distT="0" distB="0" distL="0" distR="0" wp14:anchorId="16AB86D5" wp14:editId="022FA32B">
            <wp:extent cx="5486400" cy="3033395"/>
            <wp:effectExtent l="0" t="0" r="0" b="0"/>
            <wp:docPr id="1515097867" name="Picture 37"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7867" name="Picture 37" descr="A graph showing a line of different color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58EB443F" w14:textId="1BE3CAEC" w:rsidR="00D00A1E" w:rsidRDefault="00D00A1E" w:rsidP="00D00A1E">
      <w:pPr>
        <w:pStyle w:val="Caption"/>
      </w:pPr>
      <w:bookmarkStart w:id="76" w:name="_Toc195537176"/>
      <w:r>
        <w:t xml:space="preserve">Figure </w:t>
      </w:r>
      <w:fldSimple w:instr=" SEQ Figure \* ROMAN ">
        <w:r w:rsidR="005823BB">
          <w:rPr>
            <w:noProof/>
          </w:rPr>
          <w:t>XXXIII</w:t>
        </w:r>
      </w:fldSimple>
      <w:r>
        <w:t>: Absolute Position Reached</w:t>
      </w:r>
      <w:bookmarkEnd w:id="76"/>
    </w:p>
    <w:p w14:paraId="77B84651" w14:textId="77777777" w:rsidR="00D00A1E" w:rsidRDefault="00D00A1E" w:rsidP="00D00A1E"/>
    <w:p w14:paraId="498F9B13" w14:textId="77777777" w:rsidR="00D00A1E" w:rsidRPr="00D00A1E" w:rsidRDefault="00D00A1E" w:rsidP="00D00A1E">
      <w:r w:rsidRPr="00D00A1E">
        <w:t xml:space="preserve">Note how the PID control system, working together with Nav2, resolves the robot to the indicated position. Any error in position is </w:t>
      </w:r>
      <w:proofErr w:type="gramStart"/>
      <w:r w:rsidRPr="00D00A1E">
        <w:t>as a result of</w:t>
      </w:r>
      <w:proofErr w:type="gramEnd"/>
      <w:r w:rsidRPr="00D00A1E">
        <w:t xml:space="preserve"> odometry to map TF drift, which is common on systems like this. Note that the error on both is below 0.06 of a meter, or about 2 inches. Given the simplified perception algorithms chosen, this further validates the control system.</w:t>
      </w:r>
    </w:p>
    <w:p w14:paraId="700FCAB0" w14:textId="77777777" w:rsidR="00D00A1E" w:rsidRDefault="00D00A1E" w:rsidP="00D00A1E"/>
    <w:p w14:paraId="4E5FF8CD" w14:textId="77777777" w:rsidR="00D00A1E" w:rsidRDefault="00D00A1E" w:rsidP="00D00A1E"/>
    <w:p w14:paraId="5EB6DD77" w14:textId="48F1E1DD" w:rsidR="00D00A1E" w:rsidRDefault="00D00A1E" w:rsidP="00D00A1E">
      <w:pPr>
        <w:pStyle w:val="Heading2"/>
      </w:pPr>
      <w:bookmarkStart w:id="77" w:name="_Toc195537836"/>
      <w:r>
        <w:t>COMPUTATIONAL HEADROOM: CPU UTILIZATION</w:t>
      </w:r>
      <w:bookmarkEnd w:id="77"/>
    </w:p>
    <w:p w14:paraId="5A1A8F07" w14:textId="77777777" w:rsidR="00B720EB" w:rsidRDefault="00B720EB" w:rsidP="00B720EB"/>
    <w:p w14:paraId="3C246D7B" w14:textId="634810EB" w:rsidR="00B720EB" w:rsidRDefault="00B720EB" w:rsidP="00B720EB">
      <w:r w:rsidRPr="00B720EB">
        <w:t xml:space="preserve">To conduct and validate the system </w:t>
      </w:r>
      <w:r w:rsidR="0080364B" w:rsidRPr="00B720EB">
        <w:t>performance</w:t>
      </w:r>
      <w:r w:rsidRPr="00B720EB">
        <w:t xml:space="preserve">, it was necessary to ensure that the system was able to run on a Raspberry Pi 5. However, as a body of future work is integrating this simulated controller with a physical robot, there was no existing full test bed. As such, we created a networked simulation of the robot, where the controller node was run on a Raspberry Pi 5, and the rest of the system was run on a standard PC, </w:t>
      </w:r>
      <w:proofErr w:type="gramStart"/>
      <w:r w:rsidRPr="00B720EB">
        <w:t>similar to</w:t>
      </w:r>
      <w:proofErr w:type="gramEnd"/>
      <w:r w:rsidRPr="00B720EB">
        <w:t xml:space="preserve"> the setup in [10]. This allowed for a more realistic test of the system, as it would be running in a </w:t>
      </w:r>
      <w:r w:rsidR="00473A17">
        <w:t xml:space="preserve">simulated </w:t>
      </w:r>
      <w:r w:rsidRPr="00B720EB">
        <w:t>real-world environment. It also ensures that the simulation is not eating up valuable CPU and RAM resources on</w:t>
      </w:r>
      <w:r w:rsidR="0066687D">
        <w:t xml:space="preserve"> </w:t>
      </w:r>
      <w:proofErr w:type="gramStart"/>
      <w:r w:rsidR="0066687D">
        <w:t>the</w:t>
      </w:r>
      <w:r w:rsidRPr="00B720EB">
        <w:t xml:space="preserve"> </w:t>
      </w:r>
      <w:r w:rsidR="0066687D" w:rsidRPr="00B720EB">
        <w:t>Raspberry</w:t>
      </w:r>
      <w:proofErr w:type="gramEnd"/>
      <w:r w:rsidRPr="00B720EB">
        <w:t xml:space="preserve"> Pi 5, skewing the results of the test. </w:t>
      </w:r>
      <w:r w:rsidR="00473A17">
        <w:t xml:space="preserve">As further metrics, the CPU and temperature were exported to ROS topics and then plotted while the robot is run in simulation. </w:t>
      </w:r>
      <w:r w:rsidRPr="00B720EB">
        <w:t xml:space="preserve">With the Pi running Nav2, </w:t>
      </w:r>
      <w:r w:rsidR="00473A17">
        <w:t>s</w:t>
      </w:r>
      <w:r w:rsidRPr="00B720EB">
        <w:t>lam_toolbox, the controller node, and the swerve drive modules, the following results were observed:</w:t>
      </w:r>
    </w:p>
    <w:p w14:paraId="37E84A19" w14:textId="77777777" w:rsidR="00473A17" w:rsidRDefault="00473A17" w:rsidP="00B720EB"/>
    <w:p w14:paraId="7E531DDB" w14:textId="77777777" w:rsidR="00473A17" w:rsidRDefault="00473A17" w:rsidP="00B720EB"/>
    <w:p w14:paraId="745215AC" w14:textId="0A5E0429" w:rsidR="00473A17" w:rsidRDefault="00473A17" w:rsidP="00B720EB">
      <w:r>
        <w:rPr>
          <w:noProof/>
        </w:rPr>
        <w:lastRenderedPageBreak/>
        <w:drawing>
          <wp:inline distT="0" distB="0" distL="0" distR="0" wp14:anchorId="51A8F784" wp14:editId="0BA63443">
            <wp:extent cx="5486400" cy="3106420"/>
            <wp:effectExtent l="0" t="0" r="0" b="0"/>
            <wp:docPr id="745300622" name="Picture 3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0622" name="Picture 38" descr="A graph of a graph&#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106420"/>
                    </a:xfrm>
                    <a:prstGeom prst="rect">
                      <a:avLst/>
                    </a:prstGeom>
                    <a:noFill/>
                    <a:ln>
                      <a:noFill/>
                    </a:ln>
                  </pic:spPr>
                </pic:pic>
              </a:graphicData>
            </a:graphic>
          </wp:inline>
        </w:drawing>
      </w:r>
    </w:p>
    <w:p w14:paraId="02ED0A69" w14:textId="77777777" w:rsidR="00473A17" w:rsidRDefault="00473A17" w:rsidP="00B720EB"/>
    <w:p w14:paraId="6F9FD05D" w14:textId="77777777" w:rsidR="00473A17" w:rsidRDefault="00473A17" w:rsidP="00B720EB"/>
    <w:p w14:paraId="53D29292" w14:textId="4F6A9FAD" w:rsidR="00473A17" w:rsidRDefault="00473A17" w:rsidP="00B720EB">
      <w:r>
        <w:t xml:space="preserve">Note that the recommended operating temperature of the Raspberry Pi 5 is between -20 C to 85 C [28]. Even under load, this software strategy maintains an average of 61 C, with an average </w:t>
      </w:r>
      <w:proofErr w:type="gramStart"/>
      <w:r>
        <w:t>compute</w:t>
      </w:r>
      <w:proofErr w:type="gramEnd"/>
      <w:r>
        <w:t xml:space="preserve"> load of 80% under full stress.</w:t>
      </w:r>
      <w:r w:rsidR="00DB6243">
        <w:t xml:space="preserve"> </w:t>
      </w:r>
    </w:p>
    <w:p w14:paraId="6EBA9F96" w14:textId="77777777" w:rsidR="00DB6243" w:rsidRDefault="00DB6243" w:rsidP="00B720EB"/>
    <w:p w14:paraId="134D3035" w14:textId="67A22CCD" w:rsidR="00DB6243" w:rsidRDefault="00DB6243" w:rsidP="00B720EB">
      <w:r>
        <w:t xml:space="preserve">To further explain this deployment strategy, the following segment of the launch script is provided: </w:t>
      </w:r>
    </w:p>
    <w:p w14:paraId="62E45122" w14:textId="77777777" w:rsidR="00DB6243" w:rsidRDefault="00DB6243" w:rsidP="00B720EB"/>
    <w:p w14:paraId="332EFFAE"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r>
        <w:rPr>
          <w:rStyle w:val="hljs-comment"/>
          <w:rFonts w:ascii="Consolas" w:hAnsi="Consolas"/>
          <w:i/>
          <w:iCs/>
          <w:color w:val="A0A1A7"/>
          <w:sz w:val="21"/>
          <w:szCs w:val="21"/>
        </w:rPr>
        <w:t># Add Actions Based on Simulation Mode</w:t>
      </w:r>
    </w:p>
    <w:p w14:paraId="2D138051"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proofErr w:type="spellStart"/>
      <w:r>
        <w:rPr>
          <w:rFonts w:ascii="Consolas" w:hAnsi="Consolas"/>
          <w:color w:val="383A42"/>
          <w:sz w:val="21"/>
          <w:szCs w:val="21"/>
        </w:rPr>
        <w:t>simulation_mode_value</w:t>
      </w:r>
      <w:proofErr w:type="spellEnd"/>
      <w:r>
        <w:rPr>
          <w:rFonts w:ascii="Consolas" w:hAnsi="Consolas"/>
          <w:color w:val="383A42"/>
          <w:sz w:val="21"/>
          <w:szCs w:val="21"/>
        </w:rPr>
        <w:t> </w:t>
      </w:r>
      <w:r>
        <w:rPr>
          <w:rStyle w:val="hljs-keyword"/>
          <w:rFonts w:ascii="Consolas" w:hAnsi="Consolas"/>
          <w:color w:val="A626A4"/>
          <w:sz w:val="21"/>
          <w:szCs w:val="21"/>
        </w:rPr>
        <w:t>in</w:t>
      </w:r>
      <w:r>
        <w:rPr>
          <w:rFonts w:ascii="Consolas" w:hAnsi="Consolas"/>
          <w:color w:val="383A42"/>
          <w:sz w:val="21"/>
          <w:szCs w:val="21"/>
        </w:rPr>
        <w:t> [</w:t>
      </w:r>
      <w:r>
        <w:rPr>
          <w:rStyle w:val="hljs-string"/>
          <w:rFonts w:ascii="Consolas" w:hAnsi="Consolas"/>
          <w:color w:val="50A14F"/>
          <w:sz w:val="21"/>
          <w:szCs w:val="21"/>
        </w:rPr>
        <w:t>'world'</w:t>
      </w:r>
      <w:r>
        <w:rPr>
          <w:rFonts w:ascii="Consolas" w:hAnsi="Consolas"/>
          <w:color w:val="383A42"/>
          <w:sz w:val="21"/>
          <w:szCs w:val="21"/>
        </w:rPr>
        <w:t>, </w:t>
      </w:r>
      <w:r>
        <w:rPr>
          <w:rStyle w:val="hljs-string"/>
          <w:rFonts w:ascii="Consolas" w:hAnsi="Consolas"/>
          <w:color w:val="50A14F"/>
          <w:sz w:val="21"/>
          <w:szCs w:val="21"/>
        </w:rPr>
        <w:t>'all'</w:t>
      </w:r>
      <w:r>
        <w:rPr>
          <w:rFonts w:ascii="Consolas" w:hAnsi="Consolas"/>
          <w:color w:val="383A42"/>
          <w:sz w:val="21"/>
          <w:szCs w:val="21"/>
        </w:rPr>
        <w:t>]:</w:t>
      </w:r>
    </w:p>
    <w:p w14:paraId="602E6F8D"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gramStart"/>
      <w:r>
        <w:rPr>
          <w:rStyle w:val="hljs-builtin"/>
          <w:rFonts w:ascii="Consolas" w:hAnsi="Consolas"/>
          <w:color w:val="C18401"/>
          <w:sz w:val="21"/>
          <w:szCs w:val="21"/>
        </w:rPr>
        <w:t>print</w:t>
      </w:r>
      <w:r>
        <w:rPr>
          <w:rFonts w:ascii="Consolas" w:hAnsi="Consolas"/>
          <w:color w:val="383A42"/>
          <w:sz w:val="21"/>
          <w:szCs w:val="21"/>
        </w:rPr>
        <w:t>(</w:t>
      </w:r>
      <w:proofErr w:type="gramEnd"/>
      <w:r>
        <w:rPr>
          <w:rStyle w:val="hljs-string"/>
          <w:rFonts w:ascii="Consolas" w:hAnsi="Consolas"/>
          <w:color w:val="50A14F"/>
          <w:sz w:val="21"/>
          <w:szCs w:val="21"/>
        </w:rPr>
        <w:t>"Starting sim with world actions"</w:t>
      </w:r>
      <w:r>
        <w:rPr>
          <w:rFonts w:ascii="Consolas" w:hAnsi="Consolas"/>
          <w:color w:val="383A42"/>
          <w:sz w:val="21"/>
          <w:szCs w:val="21"/>
        </w:rPr>
        <w:t>)</w:t>
      </w:r>
    </w:p>
    <w:p w14:paraId="707A630A"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web_controller</w:t>
      </w:r>
      <w:proofErr w:type="spellEnd"/>
      <w:r>
        <w:rPr>
          <w:rFonts w:ascii="Consolas" w:hAnsi="Consolas"/>
          <w:color w:val="383A42"/>
          <w:sz w:val="21"/>
          <w:szCs w:val="21"/>
        </w:rPr>
        <w:t>)</w:t>
      </w:r>
    </w:p>
    <w:p w14:paraId="22366946"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robot_description</w:t>
      </w:r>
      <w:proofErr w:type="spellEnd"/>
      <w:r>
        <w:rPr>
          <w:rFonts w:ascii="Consolas" w:hAnsi="Consolas"/>
          <w:color w:val="383A42"/>
          <w:sz w:val="21"/>
          <w:szCs w:val="21"/>
        </w:rPr>
        <w:t>)</w:t>
      </w:r>
    </w:p>
    <w:p w14:paraId="1C7178F9"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bridge_launch</w:t>
      </w:r>
      <w:proofErr w:type="spellEnd"/>
      <w:r>
        <w:rPr>
          <w:rFonts w:ascii="Consolas" w:hAnsi="Consolas"/>
          <w:color w:val="383A42"/>
          <w:sz w:val="21"/>
          <w:szCs w:val="21"/>
        </w:rPr>
        <w:t>)</w:t>
      </w:r>
    </w:p>
    <w:p w14:paraId="483ABA6E"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world_launch</w:t>
      </w:r>
      <w:proofErr w:type="spellEnd"/>
      <w:r>
        <w:rPr>
          <w:rFonts w:ascii="Consolas" w:hAnsi="Consolas"/>
          <w:color w:val="383A42"/>
          <w:sz w:val="21"/>
          <w:szCs w:val="21"/>
        </w:rPr>
        <w:t>)</w:t>
      </w:r>
    </w:p>
    <w:p w14:paraId="100EDCDD"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rviz_launch</w:t>
      </w:r>
      <w:proofErr w:type="spellEnd"/>
      <w:r>
        <w:rPr>
          <w:rFonts w:ascii="Consolas" w:hAnsi="Consolas"/>
          <w:color w:val="383A42"/>
          <w:sz w:val="21"/>
          <w:szCs w:val="21"/>
        </w:rPr>
        <w:t>)</w:t>
      </w:r>
    </w:p>
    <w:p w14:paraId="253BC807"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
    <w:p w14:paraId="017581CC"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r>
        <w:rPr>
          <w:rStyle w:val="hljs-keyword"/>
          <w:rFonts w:ascii="Consolas" w:hAnsi="Consolas"/>
          <w:color w:val="A626A4"/>
          <w:sz w:val="21"/>
          <w:szCs w:val="21"/>
        </w:rPr>
        <w:t>if</w:t>
      </w:r>
      <w:r>
        <w:rPr>
          <w:rFonts w:ascii="Consolas" w:hAnsi="Consolas"/>
          <w:color w:val="383A42"/>
          <w:sz w:val="21"/>
          <w:szCs w:val="21"/>
        </w:rPr>
        <w:t> </w:t>
      </w:r>
      <w:proofErr w:type="spellStart"/>
      <w:r>
        <w:rPr>
          <w:rFonts w:ascii="Consolas" w:hAnsi="Consolas"/>
          <w:color w:val="383A42"/>
          <w:sz w:val="21"/>
          <w:szCs w:val="21"/>
        </w:rPr>
        <w:t>simulation_mode_value</w:t>
      </w:r>
      <w:proofErr w:type="spellEnd"/>
      <w:r>
        <w:rPr>
          <w:rFonts w:ascii="Consolas" w:hAnsi="Consolas"/>
          <w:color w:val="383A42"/>
          <w:sz w:val="21"/>
          <w:szCs w:val="21"/>
        </w:rPr>
        <w:t> </w:t>
      </w:r>
      <w:r>
        <w:rPr>
          <w:rStyle w:val="hljs-keyword"/>
          <w:rFonts w:ascii="Consolas" w:hAnsi="Consolas"/>
          <w:color w:val="A626A4"/>
          <w:sz w:val="21"/>
          <w:szCs w:val="21"/>
        </w:rPr>
        <w:t>in</w:t>
      </w:r>
      <w:r>
        <w:rPr>
          <w:rFonts w:ascii="Consolas" w:hAnsi="Consolas"/>
          <w:color w:val="383A42"/>
          <w:sz w:val="21"/>
          <w:szCs w:val="21"/>
        </w:rPr>
        <w:t> [</w:t>
      </w:r>
      <w:r>
        <w:rPr>
          <w:rStyle w:val="hljs-string"/>
          <w:rFonts w:ascii="Consolas" w:hAnsi="Consolas"/>
          <w:color w:val="50A14F"/>
          <w:sz w:val="21"/>
          <w:szCs w:val="21"/>
        </w:rPr>
        <w:t>'robot'</w:t>
      </w:r>
      <w:r>
        <w:rPr>
          <w:rFonts w:ascii="Consolas" w:hAnsi="Consolas"/>
          <w:color w:val="383A42"/>
          <w:sz w:val="21"/>
          <w:szCs w:val="21"/>
        </w:rPr>
        <w:t>, </w:t>
      </w:r>
      <w:r>
        <w:rPr>
          <w:rStyle w:val="hljs-string"/>
          <w:rFonts w:ascii="Consolas" w:hAnsi="Consolas"/>
          <w:color w:val="50A14F"/>
          <w:sz w:val="21"/>
          <w:szCs w:val="21"/>
        </w:rPr>
        <w:t>'all'</w:t>
      </w:r>
      <w:r>
        <w:rPr>
          <w:rFonts w:ascii="Consolas" w:hAnsi="Consolas"/>
          <w:color w:val="383A42"/>
          <w:sz w:val="21"/>
          <w:szCs w:val="21"/>
        </w:rPr>
        <w:t>]:</w:t>
      </w:r>
    </w:p>
    <w:p w14:paraId="14012D01"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gramStart"/>
      <w:r>
        <w:rPr>
          <w:rStyle w:val="hljs-builtin"/>
          <w:rFonts w:ascii="Consolas" w:hAnsi="Consolas"/>
          <w:color w:val="C18401"/>
          <w:sz w:val="21"/>
          <w:szCs w:val="21"/>
        </w:rPr>
        <w:t>print</w:t>
      </w:r>
      <w:r>
        <w:rPr>
          <w:rFonts w:ascii="Consolas" w:hAnsi="Consolas"/>
          <w:color w:val="383A42"/>
          <w:sz w:val="21"/>
          <w:szCs w:val="21"/>
        </w:rPr>
        <w:t>(</w:t>
      </w:r>
      <w:proofErr w:type="gramEnd"/>
      <w:r>
        <w:rPr>
          <w:rStyle w:val="hljs-string"/>
          <w:rFonts w:ascii="Consolas" w:hAnsi="Consolas"/>
          <w:color w:val="50A14F"/>
          <w:sz w:val="21"/>
          <w:szCs w:val="21"/>
        </w:rPr>
        <w:t>"Starting sim with robot actions"</w:t>
      </w:r>
      <w:r>
        <w:rPr>
          <w:rFonts w:ascii="Consolas" w:hAnsi="Consolas"/>
          <w:color w:val="383A42"/>
          <w:sz w:val="21"/>
          <w:szCs w:val="21"/>
        </w:rPr>
        <w:t>)</w:t>
      </w:r>
    </w:p>
    <w:p w14:paraId="0C283431"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robot_additional_nodes</w:t>
      </w:r>
      <w:proofErr w:type="spellEnd"/>
      <w:r>
        <w:rPr>
          <w:rFonts w:ascii="Consolas" w:hAnsi="Consolas"/>
          <w:color w:val="383A42"/>
          <w:sz w:val="21"/>
          <w:szCs w:val="21"/>
        </w:rPr>
        <w:t>)</w:t>
      </w:r>
    </w:p>
    <w:p w14:paraId="7D66FCF3"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hermes_controller</w:t>
      </w:r>
      <w:proofErr w:type="spellEnd"/>
      <w:r>
        <w:rPr>
          <w:rFonts w:ascii="Consolas" w:hAnsi="Consolas"/>
          <w:color w:val="383A42"/>
          <w:sz w:val="21"/>
          <w:szCs w:val="21"/>
        </w:rPr>
        <w:t>)</w:t>
      </w:r>
    </w:p>
    <w:p w14:paraId="7302E0DC"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nav_updater</w:t>
      </w:r>
      <w:proofErr w:type="spellEnd"/>
      <w:r>
        <w:rPr>
          <w:rFonts w:ascii="Consolas" w:hAnsi="Consolas"/>
          <w:color w:val="383A42"/>
          <w:sz w:val="21"/>
          <w:szCs w:val="21"/>
        </w:rPr>
        <w:t>)</w:t>
      </w:r>
    </w:p>
    <w:p w14:paraId="507953C7" w14:textId="77777777" w:rsidR="00DB6243" w:rsidRDefault="00DB6243" w:rsidP="00DB6243">
      <w:pPr>
        <w:pStyle w:val="HTMLPreformatted"/>
        <w:shd w:val="clear" w:color="auto" w:fill="FAFAFA"/>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temperature_node</w:t>
      </w:r>
      <w:proofErr w:type="spellEnd"/>
      <w:r>
        <w:rPr>
          <w:rFonts w:ascii="Consolas" w:hAnsi="Consolas"/>
          <w:color w:val="383A42"/>
          <w:sz w:val="21"/>
          <w:szCs w:val="21"/>
        </w:rPr>
        <w:t>)</w:t>
      </w:r>
    </w:p>
    <w:p w14:paraId="598FDCDF" w14:textId="77777777" w:rsidR="00DB6243" w:rsidRDefault="00DB6243" w:rsidP="00DB6243">
      <w:pPr>
        <w:pStyle w:val="HTMLPreformatted"/>
        <w:shd w:val="clear" w:color="auto" w:fill="F8F8F8"/>
        <w:rPr>
          <w:rFonts w:ascii="Consolas" w:hAnsi="Consolas"/>
          <w:color w:val="383A42"/>
          <w:sz w:val="21"/>
          <w:szCs w:val="21"/>
        </w:rPr>
      </w:pPr>
      <w:r>
        <w:rPr>
          <w:rFonts w:ascii="Consolas" w:hAnsi="Consolas"/>
          <w:color w:val="383A42"/>
          <w:sz w:val="21"/>
          <w:szCs w:val="21"/>
        </w:rPr>
        <w:t>        </w:t>
      </w:r>
      <w:proofErr w:type="spellStart"/>
      <w:r>
        <w:rPr>
          <w:rFonts w:ascii="Consolas" w:hAnsi="Consolas"/>
          <w:color w:val="383A42"/>
          <w:sz w:val="21"/>
          <w:szCs w:val="21"/>
        </w:rPr>
        <w:t>ld.add_action</w:t>
      </w:r>
      <w:proofErr w:type="spellEnd"/>
      <w:r>
        <w:rPr>
          <w:rFonts w:ascii="Consolas" w:hAnsi="Consolas"/>
          <w:color w:val="383A42"/>
          <w:sz w:val="21"/>
          <w:szCs w:val="21"/>
        </w:rPr>
        <w:t>(</w:t>
      </w:r>
      <w:proofErr w:type="spellStart"/>
      <w:r>
        <w:rPr>
          <w:rFonts w:ascii="Consolas" w:hAnsi="Consolas"/>
          <w:color w:val="383A42"/>
          <w:sz w:val="21"/>
          <w:szCs w:val="21"/>
        </w:rPr>
        <w:t>cpu_utilization_node</w:t>
      </w:r>
      <w:proofErr w:type="spellEnd"/>
      <w:r>
        <w:rPr>
          <w:rFonts w:ascii="Consolas" w:hAnsi="Consolas"/>
          <w:color w:val="383A42"/>
          <w:sz w:val="21"/>
          <w:szCs w:val="21"/>
        </w:rPr>
        <w:t>)</w:t>
      </w:r>
    </w:p>
    <w:p w14:paraId="3F508411" w14:textId="77777777" w:rsidR="00DB6243" w:rsidRDefault="00DB6243" w:rsidP="00B720EB"/>
    <w:p w14:paraId="5591BA5D" w14:textId="77777777" w:rsidR="00473A17" w:rsidRPr="00B720EB" w:rsidRDefault="00473A17" w:rsidP="00B720EB"/>
    <w:p w14:paraId="0CEF9CCD" w14:textId="2E9EC927" w:rsidR="00B720EB" w:rsidRPr="00B720EB" w:rsidRDefault="000E22B6" w:rsidP="00B720EB">
      <w:r>
        <w:t>Note that, in the case of the above, the “world” is run on a 5700 Ryzen series CPU, where the “robot” is computation is run directly on the Pi for validation.</w:t>
      </w:r>
    </w:p>
    <w:p w14:paraId="1624DCB9" w14:textId="77777777" w:rsidR="00C23661" w:rsidRPr="00E470ED" w:rsidRDefault="00C23661" w:rsidP="00C23661"/>
    <w:p w14:paraId="7807E64F" w14:textId="37691E2D" w:rsidR="0071736F" w:rsidRDefault="006E0A19" w:rsidP="000E22B6">
      <w:pPr>
        <w:pStyle w:val="Heading1"/>
      </w:pPr>
      <w:r w:rsidRPr="0023310E">
        <w:br w:type="page"/>
      </w:r>
      <w:bookmarkStart w:id="78" w:name="_Toc195537837"/>
      <w:r w:rsidR="0071736F" w:rsidRPr="0023310E">
        <w:lastRenderedPageBreak/>
        <w:t>DISCUSSION</w:t>
      </w:r>
      <w:bookmarkEnd w:id="78"/>
    </w:p>
    <w:p w14:paraId="688D161A" w14:textId="16FD22F9" w:rsidR="00027D4F" w:rsidRDefault="00027D4F" w:rsidP="00027D4F"/>
    <w:p w14:paraId="5D323CEF" w14:textId="2B6E2EEA" w:rsidR="002D6757" w:rsidRDefault="00027D4F" w:rsidP="00027D4F">
      <w:r>
        <w:t xml:space="preserve">This paper opened with a slew of questions and </w:t>
      </w:r>
      <w:proofErr w:type="gramStart"/>
      <w:r>
        <w:t>interests</w:t>
      </w:r>
      <w:proofErr w:type="gramEnd"/>
      <w:r>
        <w:t xml:space="preserve"> in developing a </w:t>
      </w:r>
      <w:r w:rsidR="00B43011">
        <w:t xml:space="preserve">swerve drive </w:t>
      </w:r>
      <w:r>
        <w:t xml:space="preserve">system that could be deployed on a Raspberry Pi, as well as simulation hardware, with minimal variation between the environments. The intention was to make it easy to </w:t>
      </w:r>
      <w:proofErr w:type="gramStart"/>
      <w:r>
        <w:t>deploy to</w:t>
      </w:r>
      <w:proofErr w:type="gramEnd"/>
      <w:r>
        <w:t xml:space="preserve"> </w:t>
      </w:r>
      <w:r w:rsidR="00B43011">
        <w:t>mid-weight</w:t>
      </w:r>
      <w:r w:rsidR="002D6757">
        <w:t xml:space="preserve"> hardware, across both ARM and AMD compute architecture, paving the way for further research into ROS2.</w:t>
      </w:r>
    </w:p>
    <w:p w14:paraId="3C852127" w14:textId="77777777" w:rsidR="002D6757" w:rsidRDefault="002D6757" w:rsidP="00027D4F"/>
    <w:p w14:paraId="39FD1094" w14:textId="31FA0192" w:rsidR="00027D4F" w:rsidRDefault="002D6757" w:rsidP="00027D4F">
      <w:r>
        <w:t xml:space="preserve">Its first focus was to find a way to design and simulate a swerve drive robot in </w:t>
      </w:r>
      <w:proofErr w:type="gramStart"/>
      <w:r>
        <w:t>Gazebo, and</w:t>
      </w:r>
      <w:proofErr w:type="gramEnd"/>
      <w:r>
        <w:t xml:space="preserve"> validate a new ROS controller for the system. This was accomplished by extracting the absolute position of the simulated robot from the Gazebo </w:t>
      </w:r>
      <w:proofErr w:type="gramStart"/>
      <w:r>
        <w:t>environment, and</w:t>
      </w:r>
      <w:proofErr w:type="gramEnd"/>
      <w:r>
        <w:t xml:space="preserve"> comparing it to our perceived map position. This was all made possible by the Gazebo/ROS bridge, which mapped pertinent topics to and from the simulation environment for easy use.</w:t>
      </w:r>
    </w:p>
    <w:p w14:paraId="0DB9E449" w14:textId="77777777" w:rsidR="002D6757" w:rsidRDefault="002D6757" w:rsidP="00027D4F"/>
    <w:p w14:paraId="168AF491" w14:textId="4310BAA4" w:rsidR="002D6757" w:rsidRDefault="002D6757" w:rsidP="00027D4F">
      <w:r>
        <w:t xml:space="preserve">The </w:t>
      </w:r>
      <w:proofErr w:type="gramStart"/>
      <w:r w:rsidR="00A967EE">
        <w:t>seconds</w:t>
      </w:r>
      <w:proofErr w:type="gramEnd"/>
      <w:r w:rsidR="00A967EE">
        <w:t xml:space="preserve"> and third</w:t>
      </w:r>
      <w:r>
        <w:t xml:space="preserve"> focus of this paper </w:t>
      </w:r>
      <w:r w:rsidR="007D0AE5">
        <w:t xml:space="preserve">was ensuring sufficient device headroom on a </w:t>
      </w:r>
      <w:proofErr w:type="gramStart"/>
      <w:r w:rsidR="007D0AE5">
        <w:t>Raspberry Pi</w:t>
      </w:r>
      <w:r w:rsidR="00A967EE">
        <w:t>, and</w:t>
      </w:r>
      <w:proofErr w:type="gramEnd"/>
      <w:r w:rsidR="00A967EE">
        <w:t xml:space="preserve"> analyzing what those sensor choices mean for the navigation system</w:t>
      </w:r>
      <w:r w:rsidR="007D0AE5">
        <w:t xml:space="preserve">. This was accomplished by using </w:t>
      </w:r>
      <w:r w:rsidR="005823BB">
        <w:t>C++</w:t>
      </w:r>
      <w:r w:rsidR="00A967EE">
        <w:t xml:space="preserve"> over python to result in higher runtime efficiency. This paper also preferred a lighter weight algorithm to keep CPU utilization within bounds, leveraging a 2D </w:t>
      </w:r>
      <w:proofErr w:type="spellStart"/>
      <w:r w:rsidR="00A967EE">
        <w:t>laserscan</w:t>
      </w:r>
      <w:proofErr w:type="spellEnd"/>
      <w:r w:rsidR="00A967EE">
        <w:t xml:space="preserve"> pulled from a </w:t>
      </w:r>
      <w:proofErr w:type="spellStart"/>
      <w:r w:rsidR="00A967EE">
        <w:t>depthmap</w:t>
      </w:r>
      <w:proofErr w:type="spellEnd"/>
      <w:r w:rsidR="00A967EE">
        <w:t xml:space="preserve"> image from a simulated Intel </w:t>
      </w:r>
      <w:proofErr w:type="spellStart"/>
      <w:r w:rsidR="00A967EE">
        <w:t>Realsense</w:t>
      </w:r>
      <w:proofErr w:type="spellEnd"/>
      <w:r w:rsidR="00A967EE">
        <w:t xml:space="preserve">. </w:t>
      </w:r>
    </w:p>
    <w:p w14:paraId="316899B0" w14:textId="77777777" w:rsidR="00A967EE" w:rsidRDefault="00A967EE" w:rsidP="00027D4F"/>
    <w:p w14:paraId="7523A367" w14:textId="720CE377" w:rsidR="00A967EE" w:rsidRDefault="00A967EE" w:rsidP="00027D4F">
      <w:r>
        <w:t xml:space="preserve">This decision led to </w:t>
      </w:r>
      <w:proofErr w:type="spellStart"/>
      <w:r>
        <w:t>trade offs</w:t>
      </w:r>
      <w:proofErr w:type="spellEnd"/>
      <w:r>
        <w:t xml:space="preserve">. True, the system remained in bounds of the computational requirements. However, a 3D awareness of </w:t>
      </w:r>
      <w:proofErr w:type="gramStart"/>
      <w:r>
        <w:t>the space</w:t>
      </w:r>
      <w:proofErr w:type="gramEnd"/>
      <w:r>
        <w:t xml:space="preserve"> would promote a better SLAM, and as a result less error in resultant mapping. Forgoing a puck lidar also resulted in an inability to leverage a swerve drive system’s greatest gift: on demand directional command. This is recommended for future work and study.</w:t>
      </w:r>
    </w:p>
    <w:p w14:paraId="4A44F767" w14:textId="77777777" w:rsidR="00A967EE" w:rsidRDefault="00A967EE" w:rsidP="00027D4F"/>
    <w:p w14:paraId="2A6F2CC1" w14:textId="698E4274" w:rsidR="00A967EE" w:rsidRDefault="00A967EE" w:rsidP="00027D4F">
      <w:r>
        <w:t xml:space="preserve">The fourth and final </w:t>
      </w:r>
      <w:proofErr w:type="gramStart"/>
      <w:r>
        <w:t>question focus</w:t>
      </w:r>
      <w:proofErr w:type="gramEnd"/>
      <w:r>
        <w:t xml:space="preserve"> we had was determining the best metrics to pull error from. In a perfect world, as systems like this transfer to high-parallelized processors (GPU), you can deploy ML models specifically trained to govern the motion policies of the machine. As such, to support these models, we identified both the </w:t>
      </w:r>
      <w:proofErr w:type="gramStart"/>
      <w:r>
        <w:t>pivot</w:t>
      </w:r>
      <w:proofErr w:type="gramEnd"/>
      <w:r>
        <w:t xml:space="preserve"> and drive speeds as sources of error that could be tracked and used for ML training. These were given their own ROS topics in hopes of leveraging this system within a different simulation environment in the future. </w:t>
      </w:r>
    </w:p>
    <w:p w14:paraId="748D3CB0" w14:textId="77777777" w:rsidR="00A967EE" w:rsidRDefault="00A967EE" w:rsidP="00027D4F"/>
    <w:p w14:paraId="5B82C1D3" w14:textId="77777777" w:rsidR="00A967EE" w:rsidRDefault="00A967EE" w:rsidP="00027D4F"/>
    <w:p w14:paraId="5F061EE4" w14:textId="77777777" w:rsidR="00A967EE" w:rsidRDefault="00A967EE" w:rsidP="00027D4F"/>
    <w:p w14:paraId="7A1F38C3" w14:textId="77777777" w:rsidR="00A967EE" w:rsidRDefault="00A967EE" w:rsidP="00027D4F"/>
    <w:p w14:paraId="0FF6094E" w14:textId="77777777" w:rsidR="002D6757" w:rsidRDefault="002D6757" w:rsidP="00027D4F"/>
    <w:p w14:paraId="79579985" w14:textId="77777777" w:rsidR="002D6757" w:rsidRPr="00027D4F" w:rsidRDefault="002D6757" w:rsidP="00027D4F"/>
    <w:p w14:paraId="621B5CCF" w14:textId="77777777" w:rsidR="0071736F" w:rsidRDefault="006E0A19" w:rsidP="00D77E28">
      <w:pPr>
        <w:pStyle w:val="Heading1"/>
      </w:pPr>
      <w:r>
        <w:br w:type="page"/>
      </w:r>
      <w:bookmarkStart w:id="79" w:name="_Toc195537838"/>
      <w:r w:rsidR="0071736F">
        <w:lastRenderedPageBreak/>
        <w:t>CONCLUSION</w:t>
      </w:r>
      <w:bookmarkEnd w:id="79"/>
    </w:p>
    <w:p w14:paraId="1B88FFC0" w14:textId="77777777" w:rsidR="00A967EE" w:rsidRPr="00A967EE" w:rsidRDefault="00A967EE" w:rsidP="00A967EE"/>
    <w:p w14:paraId="7674D9D0" w14:textId="0EA70EA3" w:rsidR="005723D2" w:rsidRDefault="005723D2" w:rsidP="005723D2">
      <w:r w:rsidRPr="005723D2">
        <w:t xml:space="preserve">At the end of this work, it’s clear that swerve drives offer a powerful and flexible motion system—one that’s often overlooked due to their complexity, but increasingly viable thanks to tools like ROS2 and accessible hardware like the Raspberry Pi. With a working driver now available and validated both in simulation and on-device, we’ve created an entry point for others to start building on top of this system. It’s no longer a question of </w:t>
      </w:r>
      <w:r w:rsidRPr="005723D2">
        <w:rPr>
          <w:i/>
          <w:iCs/>
        </w:rPr>
        <w:t>if</w:t>
      </w:r>
      <w:r w:rsidRPr="005723D2">
        <w:t xml:space="preserve"> swerve drives can be made to work on constrained systems</w:t>
      </w:r>
      <w:r>
        <w:t xml:space="preserve"> with ROS</w:t>
      </w:r>
      <w:r w:rsidRPr="005723D2">
        <w:t>—it’s how we can now use them to solve more interesting problems.</w:t>
      </w:r>
      <w:r>
        <w:t xml:space="preserve"> </w:t>
      </w:r>
      <w:r w:rsidRPr="005723D2">
        <w:t xml:space="preserve">This opens the door for researchers to treat the swerve platform as a baseline, not a barrier. </w:t>
      </w:r>
    </w:p>
    <w:p w14:paraId="4287FA1C" w14:textId="77777777" w:rsidR="005723D2" w:rsidRPr="005723D2" w:rsidRDefault="005723D2" w:rsidP="005723D2"/>
    <w:p w14:paraId="7BD50901" w14:textId="7D82348D" w:rsidR="005723D2" w:rsidRDefault="005723D2" w:rsidP="005723D2">
      <w:r w:rsidRPr="005723D2">
        <w:t xml:space="preserve">At the same time, we’re clearly moving toward a future where much of this decision-making will be offloaded </w:t>
      </w:r>
      <w:proofErr w:type="gramStart"/>
      <w:r w:rsidRPr="005723D2">
        <w:t>to</w:t>
      </w:r>
      <w:proofErr w:type="gramEnd"/>
      <w:r w:rsidRPr="005723D2">
        <w:t xml:space="preserve"> machine learning models. That’s where this project also tried to look ahead—by exposing low-level control data like pivot and drive speeds</w:t>
      </w:r>
      <w:r>
        <w:t xml:space="preserve"> and their related error</w:t>
      </w:r>
      <w:r w:rsidRPr="005723D2">
        <w:t>, we’ve made it easier to plug in learning systems without rewriting the core driver. ML will no doubt absorb much of this workflow in the coming years, shaping everything from motion policies to error correction.</w:t>
      </w:r>
    </w:p>
    <w:p w14:paraId="7E3061F7" w14:textId="77777777" w:rsidR="005723D2" w:rsidRPr="005723D2" w:rsidRDefault="005723D2" w:rsidP="005723D2"/>
    <w:p w14:paraId="36C762BA" w14:textId="0329E2CA" w:rsidR="005723D2" w:rsidRDefault="005723D2" w:rsidP="005723D2">
      <w:r w:rsidRPr="005723D2">
        <w:t xml:space="preserve">But as we lean into that shift, we also need to stay grounded. There’s a famous saying: </w:t>
      </w:r>
      <w:r w:rsidRPr="005723D2">
        <w:rPr>
          <w:i/>
          <w:iCs/>
        </w:rPr>
        <w:t>when all you have is a hammer, everything looks like a nail.</w:t>
      </w:r>
      <w:r w:rsidRPr="005723D2">
        <w:t xml:space="preserve"> Right now, AI is the hammer—and its children are the nails. But we can’t forget that screws still exist. That is to say: just because we </w:t>
      </w:r>
      <w:r w:rsidRPr="005723D2">
        <w:rPr>
          <w:i/>
          <w:iCs/>
        </w:rPr>
        <w:t>can</w:t>
      </w:r>
      <w:r w:rsidRPr="005723D2">
        <w:t xml:space="preserve"> throw a neural net at something doesn’t mean we </w:t>
      </w:r>
      <w:r w:rsidRPr="005723D2">
        <w:rPr>
          <w:i/>
          <w:iCs/>
        </w:rPr>
        <w:t>should</w:t>
      </w:r>
      <w:r w:rsidRPr="005723D2">
        <w:t xml:space="preserve">—especially on low-power systems where every clock cycle counts. This work tried to honor that balance: enabling smarter systems, without losing sight of the constraints </w:t>
      </w:r>
      <w:r>
        <w:t xml:space="preserve">like power consumption for the </w:t>
      </w:r>
      <w:proofErr w:type="gramStart"/>
      <w:r>
        <w:t>compute</w:t>
      </w:r>
      <w:proofErr w:type="gramEnd"/>
      <w:r>
        <w:t xml:space="preserve"> that will surely plague robotics going forward</w:t>
      </w:r>
      <w:r w:rsidRPr="005723D2">
        <w:t>.</w:t>
      </w:r>
    </w:p>
    <w:p w14:paraId="6298199A" w14:textId="77777777" w:rsidR="005723D2" w:rsidRPr="005723D2" w:rsidRDefault="005723D2" w:rsidP="005723D2"/>
    <w:p w14:paraId="1A233AB0" w14:textId="77777777" w:rsidR="005723D2" w:rsidRPr="005723D2" w:rsidRDefault="005723D2" w:rsidP="005723D2">
      <w:r w:rsidRPr="005723D2">
        <w:t>In the end, this project wasn’t just about building a robot. It was about building a bridge—between simulation and hardware, between traditional control and machine learning, and between what’s possible today and what might come next.</w:t>
      </w:r>
    </w:p>
    <w:p w14:paraId="4EC451A2" w14:textId="77777777" w:rsidR="0071736F" w:rsidRDefault="006E0A19" w:rsidP="00D77E28">
      <w:pPr>
        <w:pStyle w:val="Heading1"/>
      </w:pPr>
      <w:r>
        <w:br w:type="page"/>
      </w:r>
      <w:bookmarkStart w:id="80" w:name="_Toc195537839"/>
      <w:r w:rsidR="0071736F">
        <w:lastRenderedPageBreak/>
        <w:t>SUMMARY</w:t>
      </w:r>
      <w:bookmarkEnd w:id="80"/>
    </w:p>
    <w:p w14:paraId="033735B2" w14:textId="77777777" w:rsidR="005723D2" w:rsidRPr="005723D2" w:rsidRDefault="005723D2" w:rsidP="005723D2"/>
    <w:p w14:paraId="0FFB83A9" w14:textId="77777777" w:rsidR="005723D2" w:rsidRDefault="005723D2" w:rsidP="005723D2">
      <w:r w:rsidRPr="005723D2">
        <w:t xml:space="preserve">This project </w:t>
      </w:r>
      <w:proofErr w:type="gramStart"/>
      <w:r w:rsidRPr="005723D2">
        <w:t>set</w:t>
      </w:r>
      <w:proofErr w:type="gramEnd"/>
      <w:r w:rsidRPr="005723D2">
        <w:t xml:space="preserve"> out to create a swerve drive system that could run cleanly across both simulation and real-world environments, with minimal friction between the two. The goal was to make swerve drive more accessible—not just as a concept, but as a deployable system that runs well on limited hardware like the Raspberry Pi. Using Gazebo and ROS2, we built and tested a robot capable of true swerve motion, validating its accuracy through simulated ground-truth data and map comparisons.</w:t>
      </w:r>
    </w:p>
    <w:p w14:paraId="734B8601" w14:textId="77777777" w:rsidR="009E063B" w:rsidRPr="005723D2" w:rsidRDefault="009E063B" w:rsidP="005723D2"/>
    <w:p w14:paraId="3EF6A464" w14:textId="77777777" w:rsidR="005723D2" w:rsidRDefault="005723D2" w:rsidP="005723D2">
      <w:r w:rsidRPr="005723D2">
        <w:t xml:space="preserve">We kept things efficient by using C++ and lightweight sensing, trading full 3D awareness for real-time performance. Along the way, we made conscious decisions about what matters most in constrained systems—and left open hooks for smarter systems down the line. </w:t>
      </w:r>
      <w:proofErr w:type="gramStart"/>
      <w:r w:rsidRPr="005723D2">
        <w:t>In particular, we</w:t>
      </w:r>
      <w:proofErr w:type="gramEnd"/>
      <w:r w:rsidRPr="005723D2">
        <w:t xml:space="preserve"> flagged key motion metrics for use in future ML models, helping bridge the gap between rule-based control and learned behavior.</w:t>
      </w:r>
    </w:p>
    <w:p w14:paraId="6381D893" w14:textId="77777777" w:rsidR="009E063B" w:rsidRPr="005723D2" w:rsidRDefault="009E063B" w:rsidP="005723D2"/>
    <w:p w14:paraId="170D5A6F" w14:textId="369F2D6E" w:rsidR="005723D2" w:rsidRDefault="005723D2" w:rsidP="005723D2">
      <w:proofErr w:type="gramStart"/>
      <w:r w:rsidRPr="005723D2">
        <w:t>The work</w:t>
      </w:r>
      <w:proofErr w:type="gramEnd"/>
      <w:r w:rsidRPr="005723D2">
        <w:t xml:space="preserve"> acknowledges where swerve drive shines, where it still struggles, and where it can grow. More importantly, it lays down infrastructure for future research to build on—be it in SLAM, control policy, or low-power autonomy. With a working driver now available, researchers and developers have a platform to experiment, extend, and evolve.</w:t>
      </w:r>
      <w:r w:rsidR="009E063B">
        <w:t xml:space="preserve"> </w:t>
      </w:r>
    </w:p>
    <w:p w14:paraId="4A00C9DE" w14:textId="77777777" w:rsidR="009E063B" w:rsidRDefault="009E063B" w:rsidP="005723D2"/>
    <w:p w14:paraId="7A3A59DD" w14:textId="10DE38F1" w:rsidR="009E063B" w:rsidRPr="005723D2" w:rsidRDefault="009E063B" w:rsidP="005723D2">
      <w:r>
        <w:t xml:space="preserve">For future work, the recommendation would be to pursue this approach with better hardware. The NVIDIA Jetson comes to mind, simulating the system in Issac Sim or Issac Lab and comparing the performance between the mid-level hardware to the high-end hardware. Advanced robotics seems to favor compromise between </w:t>
      </w:r>
      <w:proofErr w:type="gramStart"/>
      <w:r>
        <w:t>the low</w:t>
      </w:r>
      <w:proofErr w:type="gramEnd"/>
      <w:r>
        <w:t xml:space="preserve"> and high power, so using high end </w:t>
      </w:r>
      <w:r w:rsidR="00EE62C2">
        <w:t xml:space="preserve">hardware and software solutions </w:t>
      </w:r>
      <w:r>
        <w:t xml:space="preserve">to inform the </w:t>
      </w:r>
      <w:r w:rsidR="00EE62C2">
        <w:t>middle</w:t>
      </w:r>
      <w:r>
        <w:t xml:space="preserve"> end would be instructive for future development.</w:t>
      </w:r>
    </w:p>
    <w:p w14:paraId="7D1E6B63" w14:textId="5312684D" w:rsidR="0085425A" w:rsidRDefault="006E0A19" w:rsidP="005723D2">
      <w:r>
        <w:br w:type="page"/>
      </w:r>
      <w:r w:rsidR="0071736F">
        <w:lastRenderedPageBreak/>
        <w:t>CITAT</w:t>
      </w:r>
      <w:r w:rsidR="00951AD7">
        <w:t>ION</w:t>
      </w:r>
    </w:p>
    <w:p w14:paraId="0AA06791" w14:textId="77777777" w:rsidR="002D6757" w:rsidRDefault="002D6757" w:rsidP="002D6757"/>
    <w:p w14:paraId="333198D2" w14:textId="14402FFA" w:rsidR="002D6757" w:rsidRPr="002D6757" w:rsidRDefault="002D6757" w:rsidP="002D6757">
      <w:pPr>
        <w:rPr>
          <w:b/>
          <w:bCs/>
        </w:rPr>
      </w:pPr>
      <w:r>
        <w:rPr>
          <w:b/>
          <w:bCs/>
        </w:rPr>
        <w:t>NOTE: THESE WILL BE CONVERTED TO PROPER CITATIONS SOON, THIS IS MAINLY JUST A DRAFT</w:t>
      </w:r>
    </w:p>
    <w:p w14:paraId="1CBF6C4B" w14:textId="77777777" w:rsidR="002D6757" w:rsidRDefault="002D6757" w:rsidP="002D6757"/>
    <w:p w14:paraId="50864C72" w14:textId="77777777" w:rsidR="002D6757" w:rsidRPr="002D6757" w:rsidRDefault="002D6757" w:rsidP="002D6757">
      <w:r w:rsidRPr="002D6757">
        <w:t>1. LR1: https://ieeexplore.ieee.org/document/10063871</w:t>
      </w:r>
    </w:p>
    <w:p w14:paraId="4B2F8AA7" w14:textId="77777777" w:rsidR="002D6757" w:rsidRPr="002D6757" w:rsidRDefault="002D6757" w:rsidP="002D6757">
      <w:r w:rsidRPr="002D6757">
        <w:t>2. LR2: https://ieeexplore.ieee.org/document/10307118</w:t>
      </w:r>
    </w:p>
    <w:p w14:paraId="79E70F51" w14:textId="77777777" w:rsidR="002D6757" w:rsidRPr="002D6757" w:rsidRDefault="002D6757" w:rsidP="002D6757">
      <w:r w:rsidRPr="002D6757">
        <w:t>3. LR3: https://ieeexplore.ieee.org/document/10242502</w:t>
      </w:r>
    </w:p>
    <w:p w14:paraId="304390C9" w14:textId="77777777" w:rsidR="002D6757" w:rsidRPr="002D6757" w:rsidRDefault="002D6757" w:rsidP="002D6757">
      <w:r w:rsidRPr="002D6757">
        <w:t>4. LR4: https://ieeexplore.ieee.org/document/9752654</w:t>
      </w:r>
    </w:p>
    <w:p w14:paraId="2B163A53" w14:textId="77777777" w:rsidR="002D6757" w:rsidRPr="002D6757" w:rsidRDefault="002D6757" w:rsidP="002D6757">
      <w:r w:rsidRPr="002D6757">
        <w:t>5.  LR5: https://ieeexplore.ieee.org/document/9593947</w:t>
      </w:r>
    </w:p>
    <w:p w14:paraId="0EC84AB0" w14:textId="77777777" w:rsidR="002D6757" w:rsidRPr="002D6757" w:rsidRDefault="002D6757" w:rsidP="002D6757">
      <w:r w:rsidRPr="002D6757">
        <w:t>6. LR6: https://ieeexplore.ieee.org/document/10242512</w:t>
      </w:r>
    </w:p>
    <w:p w14:paraId="34E5EED2" w14:textId="77777777" w:rsidR="002D6757" w:rsidRPr="002D6757" w:rsidRDefault="002D6757" w:rsidP="002D6757">
      <w:r w:rsidRPr="002D6757">
        <w:t>7.  LR7: https://ieeexplore.ieee.org/document/10698061</w:t>
      </w:r>
    </w:p>
    <w:p w14:paraId="7407C08F" w14:textId="77777777" w:rsidR="002D6757" w:rsidRPr="002D6757" w:rsidRDefault="002D6757" w:rsidP="002D6757">
      <w:r w:rsidRPr="002D6757">
        <w:t>8.  LR8: https://ieeexplore.ieee.org/document/6717252</w:t>
      </w:r>
    </w:p>
    <w:p w14:paraId="687318B8" w14:textId="77777777" w:rsidR="002D6757" w:rsidRPr="002D6757" w:rsidRDefault="002D6757" w:rsidP="002D6757">
      <w:r w:rsidRPr="002D6757">
        <w:t>9. LR9: https://ieeexplore.ieee.org/document/9593984</w:t>
      </w:r>
    </w:p>
    <w:p w14:paraId="228844E7" w14:textId="77777777" w:rsidR="002D6757" w:rsidRPr="002D6757" w:rsidRDefault="002D6757" w:rsidP="002D6757">
      <w:r w:rsidRPr="002D6757">
        <w:t>10. LR10: https://ieeexplore.ieee.org/document/10252030</w:t>
      </w:r>
    </w:p>
    <w:p w14:paraId="60C827A2" w14:textId="77777777" w:rsidR="002D6757" w:rsidRPr="002D6757" w:rsidRDefault="002D6757" w:rsidP="002D6757">
      <w:r w:rsidRPr="002D6757">
        <w:t>11. LR11: https://ieeexplore.ieee.org/document/8645984</w:t>
      </w:r>
    </w:p>
    <w:p w14:paraId="79A56A42" w14:textId="77777777" w:rsidR="002D6757" w:rsidRPr="002D6757" w:rsidRDefault="002D6757" w:rsidP="002D6757">
      <w:r w:rsidRPr="002D6757">
        <w:t>12. LR12: https://www.swervedrivespecialties.com/</w:t>
      </w:r>
    </w:p>
    <w:p w14:paraId="59EA6235" w14:textId="77777777" w:rsidR="002D6757" w:rsidRPr="002D6757" w:rsidRDefault="002D6757" w:rsidP="002D6757">
      <w:r w:rsidRPr="002D6757">
        <w:t>13. LR13: https://docs.wpilib.org/en/stable/docs/software/kinematics-and-odometry/swerve-drive-kinematics.html</w:t>
      </w:r>
    </w:p>
    <w:p w14:paraId="0FC66B64" w14:textId="77777777" w:rsidR="002D6757" w:rsidRPr="002D6757" w:rsidRDefault="002D6757" w:rsidP="002D6757">
      <w:r w:rsidRPr="002D6757">
        <w:t>14. LR14: https://www.turtlebot.com/</w:t>
      </w:r>
    </w:p>
    <w:p w14:paraId="4A129087" w14:textId="77777777" w:rsidR="002D6757" w:rsidRPr="002D6757" w:rsidRDefault="002D6757" w:rsidP="002D6757">
      <w:r w:rsidRPr="002D6757">
        <w:t>15. LR15: https://nav2.org/</w:t>
      </w:r>
    </w:p>
    <w:p w14:paraId="453F6389" w14:textId="77777777" w:rsidR="002D6757" w:rsidRPr="002D6757" w:rsidRDefault="002D6757" w:rsidP="002D6757">
      <w:r w:rsidRPr="002D6757">
        <w:t>16. LR16: https://github.com/SteveMacenski/slam_toolbox</w:t>
      </w:r>
    </w:p>
    <w:p w14:paraId="2BDA461A" w14:textId="77777777" w:rsidR="002D6757" w:rsidRPr="002D6757" w:rsidRDefault="002D6757" w:rsidP="002D6757">
      <w:r w:rsidRPr="002D6757">
        <w:t>17. LR17: https://github.com/ros-navigation/navigation2/blob/humble/nav2_voxel_grid/README.md</w:t>
      </w:r>
    </w:p>
    <w:p w14:paraId="6FC02A49" w14:textId="77777777" w:rsidR="002D6757" w:rsidRPr="002D6757" w:rsidRDefault="002D6757" w:rsidP="002D6757">
      <w:r w:rsidRPr="002D6757">
        <w:t>18. R1: https://wiki.ros.org/sw_urdf_exporter (ROS1 URDF Exporter)</w:t>
      </w:r>
    </w:p>
    <w:p w14:paraId="3A23205D" w14:textId="77777777" w:rsidR="002D6757" w:rsidRPr="002D6757" w:rsidRDefault="002D6757" w:rsidP="002D6757">
      <w:r w:rsidRPr="002D6757">
        <w:t>19. R2: https://www2.dmst.aueb.gr/dds/pubs/inbook/beautiful_code/html/Spi07g.html#:~:text=All%20problems%20in%20computer%20science,envisioned%20the%20modern%20personal%20computer. (Butler Lampson Quote)</w:t>
      </w:r>
    </w:p>
    <w:p w14:paraId="709D74B6" w14:textId="77777777" w:rsidR="002D6757" w:rsidRPr="002D6757" w:rsidRDefault="002D6757" w:rsidP="002D6757">
      <w:r w:rsidRPr="002D6757">
        <w:t>20. R3: https://github.com/ros-controls/ros2_controllers</w:t>
      </w:r>
    </w:p>
    <w:p w14:paraId="63935DA8" w14:textId="77777777" w:rsidR="002D6757" w:rsidRPr="002D6757" w:rsidRDefault="002D6757" w:rsidP="002D6757">
      <w:r w:rsidRPr="002D6757">
        <w:t>21. R4: https://ieeexplore.ieee.org/document/6147128</w:t>
      </w:r>
    </w:p>
    <w:p w14:paraId="277CD378" w14:textId="77777777" w:rsidR="002D6757" w:rsidRPr="002D6757" w:rsidRDefault="002D6757" w:rsidP="002D6757">
      <w:r w:rsidRPr="002D6757">
        <w:t>22. https://www.outlookbusiness.com/start-up/news/meet-blue-the-cute-little-ai-robot-built-by-nvidia-disney-and-google</w:t>
      </w:r>
    </w:p>
    <w:p w14:paraId="7AC96979" w14:textId="77777777" w:rsidR="002D6757" w:rsidRPr="002D6757" w:rsidRDefault="002D6757" w:rsidP="002D6757">
      <w:r w:rsidRPr="002D6757">
        <w:t>23. https://www.sciencedirect.com/science/article/pii/S0263224119302489?casa_token=6tl98m6DxOQAAAAA:HaJ0SL0x3tIQ6LKtYFuq_PTn2jUMhKIraj6jPxuWhBSjUVvQ-S2s9FfCJhsnK6Xoxz9aRbJn</w:t>
      </w:r>
    </w:p>
    <w:p w14:paraId="1BE040B8" w14:textId="77777777" w:rsidR="002D6757" w:rsidRPr="002D6757" w:rsidRDefault="002D6757" w:rsidP="002D6757">
      <w:r w:rsidRPr="002D6757">
        <w:t>24. https://www.nvidia.com/en-us/autonomous-machines/embedded-systems/jetson-orin/</w:t>
      </w:r>
    </w:p>
    <w:p w14:paraId="051F8CC4" w14:textId="77777777" w:rsidR="002D6757" w:rsidRPr="002D6757" w:rsidRDefault="002D6757" w:rsidP="002D6757">
      <w:r w:rsidRPr="002D6757">
        <w:t>25. https://foxglove.dev/</w:t>
      </w:r>
    </w:p>
    <w:p w14:paraId="2667FE57" w14:textId="77777777" w:rsidR="002D6757" w:rsidRPr="002D6757" w:rsidRDefault="002D6757" w:rsidP="002D6757">
      <w:r w:rsidRPr="002D6757">
        <w:t>26. https://www.oemoffhighway.com/engineering-manufacturing/press-release/21940684/daimler-trucks-north-america-llc-daimler-trucks-develops-autonomous-truck-platform-for-sae-level-4-autonomous-vehicles</w:t>
      </w:r>
    </w:p>
    <w:p w14:paraId="7E951FDA" w14:textId="77777777" w:rsidR="002D6757" w:rsidRPr="002D6757" w:rsidRDefault="002D6757" w:rsidP="002D6757">
      <w:r w:rsidRPr="002D6757">
        <w:t>27. https://www.forsythcreations.com/swerve_drive</w:t>
      </w:r>
    </w:p>
    <w:p w14:paraId="39F3DCA4" w14:textId="77777777" w:rsidR="002D6757" w:rsidRPr="002D6757" w:rsidRDefault="002D6757" w:rsidP="002D6757">
      <w:r w:rsidRPr="002D6757">
        <w:t>28. https://datasheets.raspberrypi.com/cm5/cm5-datasheet.pdf</w:t>
      </w:r>
    </w:p>
    <w:p w14:paraId="7B657126" w14:textId="77777777" w:rsidR="002D6757" w:rsidRPr="002D6757" w:rsidRDefault="002D6757" w:rsidP="002D6757"/>
    <w:sectPr w:rsidR="002D6757" w:rsidRPr="002D6757" w:rsidSect="00A05CDF">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C12AA" w14:textId="77777777" w:rsidR="000060C9" w:rsidRDefault="000060C9">
      <w:r>
        <w:separator/>
      </w:r>
    </w:p>
  </w:endnote>
  <w:endnote w:type="continuationSeparator" w:id="0">
    <w:p w14:paraId="19BD839A" w14:textId="77777777" w:rsidR="000060C9" w:rsidRDefault="00006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73F93" w14:textId="77777777" w:rsidR="0071736F" w:rsidRDefault="007173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73B8A" w14:textId="77777777" w:rsidR="0085425A" w:rsidRDefault="00854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6F6F6" w14:textId="77777777" w:rsidR="0071736F" w:rsidRDefault="00717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297D3" w14:textId="77777777" w:rsidR="000060C9" w:rsidRDefault="000060C9">
      <w:r>
        <w:separator/>
      </w:r>
    </w:p>
  </w:footnote>
  <w:footnote w:type="continuationSeparator" w:id="0">
    <w:p w14:paraId="3B8EFFB1" w14:textId="77777777" w:rsidR="000060C9" w:rsidRDefault="00006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1AD6B" w14:textId="77777777" w:rsidR="0071736F" w:rsidRDefault="007173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6FF7D" w14:textId="77777777" w:rsidR="0071736F" w:rsidRDefault="007173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BACC9" w14:textId="77777777" w:rsidR="0071736F" w:rsidRDefault="00717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AE8"/>
    <w:multiLevelType w:val="hybridMultilevel"/>
    <w:tmpl w:val="5DC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4FAF"/>
    <w:multiLevelType w:val="hybridMultilevel"/>
    <w:tmpl w:val="3FDC2D98"/>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FA4"/>
    <w:multiLevelType w:val="hybridMultilevel"/>
    <w:tmpl w:val="33AA8754"/>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93904"/>
    <w:multiLevelType w:val="hybridMultilevel"/>
    <w:tmpl w:val="0570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7777D"/>
    <w:multiLevelType w:val="hybridMultilevel"/>
    <w:tmpl w:val="9994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D6AB3"/>
    <w:multiLevelType w:val="hybridMultilevel"/>
    <w:tmpl w:val="8E862102"/>
    <w:lvl w:ilvl="0" w:tplc="CFCC4D6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2574664">
    <w:abstractNumId w:val="4"/>
  </w:num>
  <w:num w:numId="2" w16cid:durableId="825171484">
    <w:abstractNumId w:val="2"/>
  </w:num>
  <w:num w:numId="3" w16cid:durableId="1463570738">
    <w:abstractNumId w:val="1"/>
  </w:num>
  <w:num w:numId="4" w16cid:durableId="806777328">
    <w:abstractNumId w:val="0"/>
  </w:num>
  <w:num w:numId="5" w16cid:durableId="1141263472">
    <w:abstractNumId w:val="3"/>
  </w:num>
  <w:num w:numId="6" w16cid:durableId="71705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A7"/>
    <w:rsid w:val="0000601E"/>
    <w:rsid w:val="000060C9"/>
    <w:rsid w:val="00027D4F"/>
    <w:rsid w:val="00030502"/>
    <w:rsid w:val="000A6E0B"/>
    <w:rsid w:val="000C1DA6"/>
    <w:rsid w:val="000E22B6"/>
    <w:rsid w:val="00111CE0"/>
    <w:rsid w:val="00147576"/>
    <w:rsid w:val="00193815"/>
    <w:rsid w:val="001A5FC0"/>
    <w:rsid w:val="001B28D3"/>
    <w:rsid w:val="001E20F2"/>
    <w:rsid w:val="001E69E1"/>
    <w:rsid w:val="00203A48"/>
    <w:rsid w:val="002301EF"/>
    <w:rsid w:val="0023310E"/>
    <w:rsid w:val="0024096E"/>
    <w:rsid w:val="00240A13"/>
    <w:rsid w:val="002870FA"/>
    <w:rsid w:val="002D6757"/>
    <w:rsid w:val="002D74E4"/>
    <w:rsid w:val="00316FEE"/>
    <w:rsid w:val="00325EC6"/>
    <w:rsid w:val="00331A44"/>
    <w:rsid w:val="003502C2"/>
    <w:rsid w:val="00374DB0"/>
    <w:rsid w:val="003A23FD"/>
    <w:rsid w:val="003D673C"/>
    <w:rsid w:val="003E6C68"/>
    <w:rsid w:val="004067A1"/>
    <w:rsid w:val="0045791A"/>
    <w:rsid w:val="004709B0"/>
    <w:rsid w:val="00473A17"/>
    <w:rsid w:val="004F2B3A"/>
    <w:rsid w:val="0050109D"/>
    <w:rsid w:val="0052414A"/>
    <w:rsid w:val="00527B7E"/>
    <w:rsid w:val="0056236C"/>
    <w:rsid w:val="005723D2"/>
    <w:rsid w:val="005823BB"/>
    <w:rsid w:val="005A665B"/>
    <w:rsid w:val="005B5B6F"/>
    <w:rsid w:val="005D6D2A"/>
    <w:rsid w:val="00664AA6"/>
    <w:rsid w:val="0066687D"/>
    <w:rsid w:val="00681CB0"/>
    <w:rsid w:val="006E0A19"/>
    <w:rsid w:val="006E729D"/>
    <w:rsid w:val="00703494"/>
    <w:rsid w:val="00713518"/>
    <w:rsid w:val="0071736F"/>
    <w:rsid w:val="007210DE"/>
    <w:rsid w:val="00746958"/>
    <w:rsid w:val="00751159"/>
    <w:rsid w:val="007A5FBB"/>
    <w:rsid w:val="007C4544"/>
    <w:rsid w:val="007D0AE5"/>
    <w:rsid w:val="007D23EF"/>
    <w:rsid w:val="007D7432"/>
    <w:rsid w:val="007E4923"/>
    <w:rsid w:val="0080364B"/>
    <w:rsid w:val="0085425A"/>
    <w:rsid w:val="00896C2D"/>
    <w:rsid w:val="008C619C"/>
    <w:rsid w:val="008D2D92"/>
    <w:rsid w:val="00902655"/>
    <w:rsid w:val="00951AD7"/>
    <w:rsid w:val="00955A4A"/>
    <w:rsid w:val="009620A5"/>
    <w:rsid w:val="009E063B"/>
    <w:rsid w:val="00A05CDF"/>
    <w:rsid w:val="00A967EE"/>
    <w:rsid w:val="00A97D22"/>
    <w:rsid w:val="00AF0C29"/>
    <w:rsid w:val="00B302DF"/>
    <w:rsid w:val="00B43011"/>
    <w:rsid w:val="00B65C7B"/>
    <w:rsid w:val="00B67C3C"/>
    <w:rsid w:val="00B701BC"/>
    <w:rsid w:val="00B720EB"/>
    <w:rsid w:val="00BA478D"/>
    <w:rsid w:val="00BB0BA8"/>
    <w:rsid w:val="00BC1CD3"/>
    <w:rsid w:val="00C23661"/>
    <w:rsid w:val="00C61D3A"/>
    <w:rsid w:val="00C63502"/>
    <w:rsid w:val="00CA2DA7"/>
    <w:rsid w:val="00CF2E60"/>
    <w:rsid w:val="00D00A1E"/>
    <w:rsid w:val="00D27E07"/>
    <w:rsid w:val="00D43F65"/>
    <w:rsid w:val="00D46387"/>
    <w:rsid w:val="00D57E1B"/>
    <w:rsid w:val="00D638F4"/>
    <w:rsid w:val="00D64E1C"/>
    <w:rsid w:val="00D77E28"/>
    <w:rsid w:val="00D843EC"/>
    <w:rsid w:val="00D921AB"/>
    <w:rsid w:val="00DB6243"/>
    <w:rsid w:val="00DF6704"/>
    <w:rsid w:val="00E12EB8"/>
    <w:rsid w:val="00E470ED"/>
    <w:rsid w:val="00E55B9E"/>
    <w:rsid w:val="00E80F4E"/>
    <w:rsid w:val="00E833AE"/>
    <w:rsid w:val="00E8644A"/>
    <w:rsid w:val="00EB0F40"/>
    <w:rsid w:val="00EE491F"/>
    <w:rsid w:val="00EE62C2"/>
    <w:rsid w:val="00EF0908"/>
    <w:rsid w:val="00EF1AD1"/>
    <w:rsid w:val="00F10E58"/>
    <w:rsid w:val="00F25D6C"/>
    <w:rsid w:val="00F46239"/>
    <w:rsid w:val="00F502DB"/>
    <w:rsid w:val="00F700CD"/>
    <w:rsid w:val="00FA0B36"/>
    <w:rsid w:val="00FE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9714D"/>
  <w15:chartTrackingRefBased/>
  <w15:docId w15:val="{78561923-0943-41E2-B7D6-9F142CE5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D77E28"/>
    <w:pPr>
      <w:jc w:val="center"/>
      <w:outlineLvl w:val="0"/>
    </w:pPr>
    <w:rPr>
      <w:b/>
      <w:bCs/>
      <w:u w:val="single"/>
    </w:rPr>
  </w:style>
  <w:style w:type="paragraph" w:styleId="Heading2">
    <w:name w:val="heading 2"/>
    <w:basedOn w:val="Heading1"/>
    <w:next w:val="Normal"/>
    <w:link w:val="Heading2Char"/>
    <w:uiPriority w:val="9"/>
    <w:unhideWhenUsed/>
    <w:qFormat/>
    <w:rsid w:val="00BB0BA8"/>
    <w:pPr>
      <w:outlineLvl w:val="1"/>
    </w:pPr>
    <w:rPr>
      <w:b w:val="0"/>
      <w:i/>
      <w:color w:val="4C94D8"/>
      <w:u w:val="none"/>
    </w:rPr>
  </w:style>
  <w:style w:type="paragraph" w:styleId="Heading3">
    <w:name w:val="heading 3"/>
    <w:basedOn w:val="Normal"/>
    <w:next w:val="Normal"/>
    <w:link w:val="Heading3Char"/>
    <w:uiPriority w:val="9"/>
    <w:unhideWhenUsed/>
    <w:qFormat/>
    <w:rsid w:val="009620A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unhideWhenUsed/>
    <w:rsid w:val="00703494"/>
    <w:pPr>
      <w:tabs>
        <w:tab w:val="center" w:pos="4680"/>
        <w:tab w:val="right" w:pos="9360"/>
      </w:tabs>
    </w:pPr>
  </w:style>
  <w:style w:type="character" w:customStyle="1" w:styleId="HeaderChar">
    <w:name w:val="Header Char"/>
    <w:link w:val="Header"/>
    <w:uiPriority w:val="99"/>
    <w:rsid w:val="00703494"/>
    <w:rPr>
      <w:sz w:val="24"/>
      <w:szCs w:val="24"/>
    </w:rPr>
  </w:style>
  <w:style w:type="character" w:customStyle="1" w:styleId="FooterChar">
    <w:name w:val="Footer Char"/>
    <w:link w:val="Footer"/>
    <w:uiPriority w:val="99"/>
    <w:rsid w:val="00703494"/>
    <w:rPr>
      <w:sz w:val="24"/>
      <w:szCs w:val="24"/>
    </w:rPr>
  </w:style>
  <w:style w:type="character" w:styleId="Hyperlink">
    <w:name w:val="Hyperlink"/>
    <w:uiPriority w:val="99"/>
    <w:unhideWhenUsed/>
    <w:rsid w:val="00A05CDF"/>
    <w:rPr>
      <w:color w:val="0000FF"/>
      <w:u w:val="single"/>
    </w:rPr>
  </w:style>
  <w:style w:type="character" w:customStyle="1" w:styleId="Heading1Char">
    <w:name w:val="Heading 1 Char"/>
    <w:link w:val="Heading1"/>
    <w:uiPriority w:val="9"/>
    <w:rsid w:val="00D77E28"/>
    <w:rPr>
      <w:b/>
      <w:bCs/>
      <w:sz w:val="24"/>
      <w:szCs w:val="24"/>
      <w:u w:val="single"/>
    </w:rPr>
  </w:style>
  <w:style w:type="paragraph" w:styleId="TOCHeading">
    <w:name w:val="TOC Heading"/>
    <w:basedOn w:val="Heading1"/>
    <w:next w:val="Normal"/>
    <w:uiPriority w:val="39"/>
    <w:unhideWhenUsed/>
    <w:qFormat/>
    <w:rsid w:val="00746958"/>
    <w:pPr>
      <w:keepLines/>
      <w:spacing w:line="259" w:lineRule="auto"/>
      <w:outlineLvl w:val="9"/>
    </w:pPr>
    <w:rPr>
      <w:b w:val="0"/>
      <w:bCs w:val="0"/>
      <w:color w:val="0F4761"/>
    </w:rPr>
  </w:style>
  <w:style w:type="paragraph" w:styleId="TOC1">
    <w:name w:val="toc 1"/>
    <w:basedOn w:val="Normal"/>
    <w:next w:val="Normal"/>
    <w:autoRedefine/>
    <w:uiPriority w:val="39"/>
    <w:unhideWhenUsed/>
    <w:rsid w:val="00746958"/>
  </w:style>
  <w:style w:type="character" w:customStyle="1" w:styleId="Heading2Char">
    <w:name w:val="Heading 2 Char"/>
    <w:link w:val="Heading2"/>
    <w:uiPriority w:val="9"/>
    <w:rsid w:val="00BB0BA8"/>
    <w:rPr>
      <w:bCs/>
      <w:i/>
      <w:color w:val="4C94D8"/>
      <w:sz w:val="24"/>
      <w:szCs w:val="24"/>
    </w:rPr>
  </w:style>
  <w:style w:type="paragraph" w:styleId="TOC2">
    <w:name w:val="toc 2"/>
    <w:basedOn w:val="Normal"/>
    <w:next w:val="Normal"/>
    <w:autoRedefine/>
    <w:uiPriority w:val="39"/>
    <w:unhideWhenUsed/>
    <w:rsid w:val="00751159"/>
    <w:pPr>
      <w:ind w:left="240"/>
    </w:pPr>
  </w:style>
  <w:style w:type="character" w:customStyle="1" w:styleId="Heading3Char">
    <w:name w:val="Heading 3 Char"/>
    <w:link w:val="Heading3"/>
    <w:uiPriority w:val="9"/>
    <w:rsid w:val="009620A5"/>
    <w:rPr>
      <w:b/>
      <w:bCs/>
      <w:sz w:val="24"/>
      <w:szCs w:val="24"/>
    </w:rPr>
  </w:style>
  <w:style w:type="paragraph" w:styleId="TOC3">
    <w:name w:val="toc 3"/>
    <w:basedOn w:val="Normal"/>
    <w:next w:val="Normal"/>
    <w:autoRedefine/>
    <w:uiPriority w:val="39"/>
    <w:unhideWhenUsed/>
    <w:rsid w:val="009620A5"/>
    <w:pPr>
      <w:ind w:left="480"/>
    </w:pPr>
  </w:style>
  <w:style w:type="table" w:styleId="TableGrid">
    <w:name w:val="Table Grid"/>
    <w:basedOn w:val="TableNormal"/>
    <w:uiPriority w:val="39"/>
    <w:rsid w:val="002D7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0BA8"/>
    <w:rPr>
      <w:rFonts w:ascii="Aptos" w:hAnsi="Aptos"/>
      <w:b/>
      <w:bCs/>
      <w:i/>
      <w:sz w:val="20"/>
      <w:szCs w:val="20"/>
    </w:rPr>
  </w:style>
  <w:style w:type="paragraph" w:styleId="HTMLPreformatted">
    <w:name w:val="HTML Preformatted"/>
    <w:basedOn w:val="Normal"/>
    <w:link w:val="HTMLPreformattedChar"/>
    <w:uiPriority w:val="99"/>
    <w:semiHidden/>
    <w:unhideWhenUsed/>
    <w:rsid w:val="00D5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E1B"/>
    <w:rPr>
      <w:rFonts w:ascii="Courier New" w:hAnsi="Courier New" w:cs="Courier New"/>
    </w:rPr>
  </w:style>
  <w:style w:type="character" w:customStyle="1" w:styleId="hljs-tag">
    <w:name w:val="hljs-tag"/>
    <w:basedOn w:val="DefaultParagraphFont"/>
    <w:rsid w:val="00D57E1B"/>
  </w:style>
  <w:style w:type="character" w:customStyle="1" w:styleId="hljs-name">
    <w:name w:val="hljs-name"/>
    <w:basedOn w:val="DefaultParagraphFont"/>
    <w:rsid w:val="00D57E1B"/>
  </w:style>
  <w:style w:type="character" w:customStyle="1" w:styleId="hljs-attr">
    <w:name w:val="hljs-attr"/>
    <w:basedOn w:val="DefaultParagraphFont"/>
    <w:rsid w:val="00D57E1B"/>
  </w:style>
  <w:style w:type="character" w:customStyle="1" w:styleId="hljs-string">
    <w:name w:val="hljs-string"/>
    <w:basedOn w:val="DefaultParagraphFont"/>
    <w:rsid w:val="00D57E1B"/>
  </w:style>
  <w:style w:type="character" w:customStyle="1" w:styleId="hljs-comment">
    <w:name w:val="hljs-comment"/>
    <w:basedOn w:val="DefaultParagraphFont"/>
    <w:rsid w:val="00D57E1B"/>
  </w:style>
  <w:style w:type="character" w:customStyle="1" w:styleId="language-xml">
    <w:name w:val="language-xml"/>
    <w:basedOn w:val="DefaultParagraphFont"/>
    <w:rsid w:val="003E6C68"/>
  </w:style>
  <w:style w:type="character" w:customStyle="1" w:styleId="hljs-keyword">
    <w:name w:val="hljs-keyword"/>
    <w:basedOn w:val="DefaultParagraphFont"/>
    <w:rsid w:val="008D2D92"/>
  </w:style>
  <w:style w:type="character" w:customStyle="1" w:styleId="hljs-titlefunction">
    <w:name w:val="hljs-title function_"/>
    <w:basedOn w:val="DefaultParagraphFont"/>
    <w:rsid w:val="008D2D92"/>
  </w:style>
  <w:style w:type="character" w:customStyle="1" w:styleId="hljs-literal">
    <w:name w:val="hljs-literal"/>
    <w:basedOn w:val="DefaultParagraphFont"/>
    <w:rsid w:val="008D2D92"/>
  </w:style>
  <w:style w:type="character" w:customStyle="1" w:styleId="hljs-builtin">
    <w:name w:val="hljs-built_in"/>
    <w:basedOn w:val="DefaultParagraphFont"/>
    <w:rsid w:val="008D2D92"/>
  </w:style>
  <w:style w:type="paragraph" w:styleId="TableofFigures">
    <w:name w:val="table of figures"/>
    <w:basedOn w:val="Normal"/>
    <w:next w:val="Normal"/>
    <w:uiPriority w:val="99"/>
    <w:unhideWhenUsed/>
    <w:rsid w:val="00EF0908"/>
  </w:style>
  <w:style w:type="character" w:styleId="PlaceholderText">
    <w:name w:val="Placeholder Text"/>
    <w:basedOn w:val="DefaultParagraphFont"/>
    <w:uiPriority w:val="99"/>
    <w:semiHidden/>
    <w:rsid w:val="001E20F2"/>
    <w:rPr>
      <w:color w:val="666666"/>
    </w:rPr>
  </w:style>
  <w:style w:type="character" w:customStyle="1" w:styleId="hljs-section">
    <w:name w:val="hljs-section"/>
    <w:basedOn w:val="DefaultParagraphFont"/>
    <w:rsid w:val="00CF2E60"/>
  </w:style>
  <w:style w:type="character" w:customStyle="1" w:styleId="hljs-number">
    <w:name w:val="hljs-number"/>
    <w:basedOn w:val="DefaultParagraphFont"/>
    <w:rsid w:val="00CF2E60"/>
  </w:style>
  <w:style w:type="character" w:customStyle="1" w:styleId="hljs-titleclass">
    <w:name w:val="hljs-title class_"/>
    <w:basedOn w:val="DefaultParagraphFont"/>
    <w:rsid w:val="00D843EC"/>
  </w:style>
  <w:style w:type="character" w:customStyle="1" w:styleId="hljs-params">
    <w:name w:val="hljs-params"/>
    <w:basedOn w:val="DefaultParagraphFont"/>
    <w:rsid w:val="00D843EC"/>
  </w:style>
  <w:style w:type="character" w:customStyle="1" w:styleId="hljs-variablelanguage">
    <w:name w:val="hljs-variable language_"/>
    <w:basedOn w:val="DefaultParagraphFont"/>
    <w:rsid w:val="00D843EC"/>
  </w:style>
  <w:style w:type="character" w:customStyle="1" w:styleId="hljs-subst">
    <w:name w:val="hljs-subst"/>
    <w:basedOn w:val="DefaultParagraphFont"/>
    <w:rsid w:val="00D843EC"/>
  </w:style>
  <w:style w:type="character" w:customStyle="1" w:styleId="hljs-bullet">
    <w:name w:val="hljs-bullet"/>
    <w:basedOn w:val="DefaultParagraphFont"/>
    <w:rsid w:val="00374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293">
      <w:bodyDiv w:val="1"/>
      <w:marLeft w:val="0"/>
      <w:marRight w:val="0"/>
      <w:marTop w:val="0"/>
      <w:marBottom w:val="0"/>
      <w:divBdr>
        <w:top w:val="none" w:sz="0" w:space="0" w:color="auto"/>
        <w:left w:val="none" w:sz="0" w:space="0" w:color="auto"/>
        <w:bottom w:val="none" w:sz="0" w:space="0" w:color="auto"/>
        <w:right w:val="none" w:sz="0" w:space="0" w:color="auto"/>
      </w:divBdr>
      <w:divsChild>
        <w:div w:id="1524855399">
          <w:marLeft w:val="0"/>
          <w:marRight w:val="0"/>
          <w:marTop w:val="0"/>
          <w:marBottom w:val="0"/>
          <w:divBdr>
            <w:top w:val="none" w:sz="0" w:space="0" w:color="auto"/>
            <w:left w:val="none" w:sz="0" w:space="0" w:color="auto"/>
            <w:bottom w:val="none" w:sz="0" w:space="0" w:color="auto"/>
            <w:right w:val="none" w:sz="0" w:space="0" w:color="auto"/>
          </w:divBdr>
          <w:divsChild>
            <w:div w:id="1642228334">
              <w:marLeft w:val="0"/>
              <w:marRight w:val="0"/>
              <w:marTop w:val="0"/>
              <w:marBottom w:val="0"/>
              <w:divBdr>
                <w:top w:val="none" w:sz="0" w:space="0" w:color="auto"/>
                <w:left w:val="none" w:sz="0" w:space="0" w:color="auto"/>
                <w:bottom w:val="none" w:sz="0" w:space="0" w:color="auto"/>
                <w:right w:val="none" w:sz="0" w:space="0" w:color="auto"/>
              </w:divBdr>
            </w:div>
            <w:div w:id="754013452">
              <w:marLeft w:val="0"/>
              <w:marRight w:val="0"/>
              <w:marTop w:val="0"/>
              <w:marBottom w:val="0"/>
              <w:divBdr>
                <w:top w:val="none" w:sz="0" w:space="0" w:color="auto"/>
                <w:left w:val="none" w:sz="0" w:space="0" w:color="auto"/>
                <w:bottom w:val="none" w:sz="0" w:space="0" w:color="auto"/>
                <w:right w:val="none" w:sz="0" w:space="0" w:color="auto"/>
              </w:divBdr>
            </w:div>
            <w:div w:id="1456169102">
              <w:marLeft w:val="0"/>
              <w:marRight w:val="0"/>
              <w:marTop w:val="0"/>
              <w:marBottom w:val="0"/>
              <w:divBdr>
                <w:top w:val="none" w:sz="0" w:space="0" w:color="auto"/>
                <w:left w:val="none" w:sz="0" w:space="0" w:color="auto"/>
                <w:bottom w:val="none" w:sz="0" w:space="0" w:color="auto"/>
                <w:right w:val="none" w:sz="0" w:space="0" w:color="auto"/>
              </w:divBdr>
            </w:div>
            <w:div w:id="1278367530">
              <w:marLeft w:val="0"/>
              <w:marRight w:val="0"/>
              <w:marTop w:val="0"/>
              <w:marBottom w:val="0"/>
              <w:divBdr>
                <w:top w:val="none" w:sz="0" w:space="0" w:color="auto"/>
                <w:left w:val="none" w:sz="0" w:space="0" w:color="auto"/>
                <w:bottom w:val="none" w:sz="0" w:space="0" w:color="auto"/>
                <w:right w:val="none" w:sz="0" w:space="0" w:color="auto"/>
              </w:divBdr>
            </w:div>
            <w:div w:id="231045216">
              <w:marLeft w:val="0"/>
              <w:marRight w:val="0"/>
              <w:marTop w:val="0"/>
              <w:marBottom w:val="0"/>
              <w:divBdr>
                <w:top w:val="none" w:sz="0" w:space="0" w:color="auto"/>
                <w:left w:val="none" w:sz="0" w:space="0" w:color="auto"/>
                <w:bottom w:val="none" w:sz="0" w:space="0" w:color="auto"/>
                <w:right w:val="none" w:sz="0" w:space="0" w:color="auto"/>
              </w:divBdr>
            </w:div>
            <w:div w:id="885217538">
              <w:marLeft w:val="0"/>
              <w:marRight w:val="0"/>
              <w:marTop w:val="0"/>
              <w:marBottom w:val="0"/>
              <w:divBdr>
                <w:top w:val="none" w:sz="0" w:space="0" w:color="auto"/>
                <w:left w:val="none" w:sz="0" w:space="0" w:color="auto"/>
                <w:bottom w:val="none" w:sz="0" w:space="0" w:color="auto"/>
                <w:right w:val="none" w:sz="0" w:space="0" w:color="auto"/>
              </w:divBdr>
            </w:div>
            <w:div w:id="1255281109">
              <w:marLeft w:val="0"/>
              <w:marRight w:val="0"/>
              <w:marTop w:val="0"/>
              <w:marBottom w:val="0"/>
              <w:divBdr>
                <w:top w:val="none" w:sz="0" w:space="0" w:color="auto"/>
                <w:left w:val="none" w:sz="0" w:space="0" w:color="auto"/>
                <w:bottom w:val="none" w:sz="0" w:space="0" w:color="auto"/>
                <w:right w:val="none" w:sz="0" w:space="0" w:color="auto"/>
              </w:divBdr>
            </w:div>
            <w:div w:id="703754060">
              <w:marLeft w:val="0"/>
              <w:marRight w:val="0"/>
              <w:marTop w:val="0"/>
              <w:marBottom w:val="0"/>
              <w:divBdr>
                <w:top w:val="none" w:sz="0" w:space="0" w:color="auto"/>
                <w:left w:val="none" w:sz="0" w:space="0" w:color="auto"/>
                <w:bottom w:val="none" w:sz="0" w:space="0" w:color="auto"/>
                <w:right w:val="none" w:sz="0" w:space="0" w:color="auto"/>
              </w:divBdr>
            </w:div>
            <w:div w:id="1694919872">
              <w:marLeft w:val="0"/>
              <w:marRight w:val="0"/>
              <w:marTop w:val="0"/>
              <w:marBottom w:val="0"/>
              <w:divBdr>
                <w:top w:val="none" w:sz="0" w:space="0" w:color="auto"/>
                <w:left w:val="none" w:sz="0" w:space="0" w:color="auto"/>
                <w:bottom w:val="none" w:sz="0" w:space="0" w:color="auto"/>
                <w:right w:val="none" w:sz="0" w:space="0" w:color="auto"/>
              </w:divBdr>
            </w:div>
            <w:div w:id="545138881">
              <w:marLeft w:val="0"/>
              <w:marRight w:val="0"/>
              <w:marTop w:val="0"/>
              <w:marBottom w:val="0"/>
              <w:divBdr>
                <w:top w:val="none" w:sz="0" w:space="0" w:color="auto"/>
                <w:left w:val="none" w:sz="0" w:space="0" w:color="auto"/>
                <w:bottom w:val="none" w:sz="0" w:space="0" w:color="auto"/>
                <w:right w:val="none" w:sz="0" w:space="0" w:color="auto"/>
              </w:divBdr>
            </w:div>
            <w:div w:id="20282993">
              <w:marLeft w:val="0"/>
              <w:marRight w:val="0"/>
              <w:marTop w:val="0"/>
              <w:marBottom w:val="0"/>
              <w:divBdr>
                <w:top w:val="none" w:sz="0" w:space="0" w:color="auto"/>
                <w:left w:val="none" w:sz="0" w:space="0" w:color="auto"/>
                <w:bottom w:val="none" w:sz="0" w:space="0" w:color="auto"/>
                <w:right w:val="none" w:sz="0" w:space="0" w:color="auto"/>
              </w:divBdr>
            </w:div>
            <w:div w:id="1838183808">
              <w:marLeft w:val="0"/>
              <w:marRight w:val="0"/>
              <w:marTop w:val="0"/>
              <w:marBottom w:val="0"/>
              <w:divBdr>
                <w:top w:val="none" w:sz="0" w:space="0" w:color="auto"/>
                <w:left w:val="none" w:sz="0" w:space="0" w:color="auto"/>
                <w:bottom w:val="none" w:sz="0" w:space="0" w:color="auto"/>
                <w:right w:val="none" w:sz="0" w:space="0" w:color="auto"/>
              </w:divBdr>
            </w:div>
            <w:div w:id="1279994455">
              <w:marLeft w:val="0"/>
              <w:marRight w:val="0"/>
              <w:marTop w:val="0"/>
              <w:marBottom w:val="0"/>
              <w:divBdr>
                <w:top w:val="none" w:sz="0" w:space="0" w:color="auto"/>
                <w:left w:val="none" w:sz="0" w:space="0" w:color="auto"/>
                <w:bottom w:val="none" w:sz="0" w:space="0" w:color="auto"/>
                <w:right w:val="none" w:sz="0" w:space="0" w:color="auto"/>
              </w:divBdr>
            </w:div>
            <w:div w:id="1489202232">
              <w:marLeft w:val="0"/>
              <w:marRight w:val="0"/>
              <w:marTop w:val="0"/>
              <w:marBottom w:val="0"/>
              <w:divBdr>
                <w:top w:val="none" w:sz="0" w:space="0" w:color="auto"/>
                <w:left w:val="none" w:sz="0" w:space="0" w:color="auto"/>
                <w:bottom w:val="none" w:sz="0" w:space="0" w:color="auto"/>
                <w:right w:val="none" w:sz="0" w:space="0" w:color="auto"/>
              </w:divBdr>
            </w:div>
            <w:div w:id="931280317">
              <w:marLeft w:val="0"/>
              <w:marRight w:val="0"/>
              <w:marTop w:val="0"/>
              <w:marBottom w:val="0"/>
              <w:divBdr>
                <w:top w:val="none" w:sz="0" w:space="0" w:color="auto"/>
                <w:left w:val="none" w:sz="0" w:space="0" w:color="auto"/>
                <w:bottom w:val="none" w:sz="0" w:space="0" w:color="auto"/>
                <w:right w:val="none" w:sz="0" w:space="0" w:color="auto"/>
              </w:divBdr>
            </w:div>
            <w:div w:id="438305491">
              <w:marLeft w:val="0"/>
              <w:marRight w:val="0"/>
              <w:marTop w:val="0"/>
              <w:marBottom w:val="0"/>
              <w:divBdr>
                <w:top w:val="none" w:sz="0" w:space="0" w:color="auto"/>
                <w:left w:val="none" w:sz="0" w:space="0" w:color="auto"/>
                <w:bottom w:val="none" w:sz="0" w:space="0" w:color="auto"/>
                <w:right w:val="none" w:sz="0" w:space="0" w:color="auto"/>
              </w:divBdr>
            </w:div>
            <w:div w:id="1514415308">
              <w:marLeft w:val="0"/>
              <w:marRight w:val="0"/>
              <w:marTop w:val="0"/>
              <w:marBottom w:val="0"/>
              <w:divBdr>
                <w:top w:val="none" w:sz="0" w:space="0" w:color="auto"/>
                <w:left w:val="none" w:sz="0" w:space="0" w:color="auto"/>
                <w:bottom w:val="none" w:sz="0" w:space="0" w:color="auto"/>
                <w:right w:val="none" w:sz="0" w:space="0" w:color="auto"/>
              </w:divBdr>
            </w:div>
            <w:div w:id="1037047585">
              <w:marLeft w:val="0"/>
              <w:marRight w:val="0"/>
              <w:marTop w:val="0"/>
              <w:marBottom w:val="0"/>
              <w:divBdr>
                <w:top w:val="none" w:sz="0" w:space="0" w:color="auto"/>
                <w:left w:val="none" w:sz="0" w:space="0" w:color="auto"/>
                <w:bottom w:val="none" w:sz="0" w:space="0" w:color="auto"/>
                <w:right w:val="none" w:sz="0" w:space="0" w:color="auto"/>
              </w:divBdr>
            </w:div>
            <w:div w:id="1592931349">
              <w:marLeft w:val="0"/>
              <w:marRight w:val="0"/>
              <w:marTop w:val="0"/>
              <w:marBottom w:val="0"/>
              <w:divBdr>
                <w:top w:val="none" w:sz="0" w:space="0" w:color="auto"/>
                <w:left w:val="none" w:sz="0" w:space="0" w:color="auto"/>
                <w:bottom w:val="none" w:sz="0" w:space="0" w:color="auto"/>
                <w:right w:val="none" w:sz="0" w:space="0" w:color="auto"/>
              </w:divBdr>
            </w:div>
            <w:div w:id="686249905">
              <w:marLeft w:val="0"/>
              <w:marRight w:val="0"/>
              <w:marTop w:val="0"/>
              <w:marBottom w:val="0"/>
              <w:divBdr>
                <w:top w:val="none" w:sz="0" w:space="0" w:color="auto"/>
                <w:left w:val="none" w:sz="0" w:space="0" w:color="auto"/>
                <w:bottom w:val="none" w:sz="0" w:space="0" w:color="auto"/>
                <w:right w:val="none" w:sz="0" w:space="0" w:color="auto"/>
              </w:divBdr>
            </w:div>
            <w:div w:id="1037974209">
              <w:marLeft w:val="0"/>
              <w:marRight w:val="0"/>
              <w:marTop w:val="0"/>
              <w:marBottom w:val="0"/>
              <w:divBdr>
                <w:top w:val="none" w:sz="0" w:space="0" w:color="auto"/>
                <w:left w:val="none" w:sz="0" w:space="0" w:color="auto"/>
                <w:bottom w:val="none" w:sz="0" w:space="0" w:color="auto"/>
                <w:right w:val="none" w:sz="0" w:space="0" w:color="auto"/>
              </w:divBdr>
            </w:div>
            <w:div w:id="212816632">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1903179337">
              <w:marLeft w:val="0"/>
              <w:marRight w:val="0"/>
              <w:marTop w:val="0"/>
              <w:marBottom w:val="0"/>
              <w:divBdr>
                <w:top w:val="none" w:sz="0" w:space="0" w:color="auto"/>
                <w:left w:val="none" w:sz="0" w:space="0" w:color="auto"/>
                <w:bottom w:val="none" w:sz="0" w:space="0" w:color="auto"/>
                <w:right w:val="none" w:sz="0" w:space="0" w:color="auto"/>
              </w:divBdr>
            </w:div>
            <w:div w:id="470440177">
              <w:marLeft w:val="0"/>
              <w:marRight w:val="0"/>
              <w:marTop w:val="0"/>
              <w:marBottom w:val="0"/>
              <w:divBdr>
                <w:top w:val="none" w:sz="0" w:space="0" w:color="auto"/>
                <w:left w:val="none" w:sz="0" w:space="0" w:color="auto"/>
                <w:bottom w:val="none" w:sz="0" w:space="0" w:color="auto"/>
                <w:right w:val="none" w:sz="0" w:space="0" w:color="auto"/>
              </w:divBdr>
            </w:div>
            <w:div w:id="1226718949">
              <w:marLeft w:val="0"/>
              <w:marRight w:val="0"/>
              <w:marTop w:val="0"/>
              <w:marBottom w:val="0"/>
              <w:divBdr>
                <w:top w:val="none" w:sz="0" w:space="0" w:color="auto"/>
                <w:left w:val="none" w:sz="0" w:space="0" w:color="auto"/>
                <w:bottom w:val="none" w:sz="0" w:space="0" w:color="auto"/>
                <w:right w:val="none" w:sz="0" w:space="0" w:color="auto"/>
              </w:divBdr>
            </w:div>
            <w:div w:id="1645699557">
              <w:marLeft w:val="0"/>
              <w:marRight w:val="0"/>
              <w:marTop w:val="0"/>
              <w:marBottom w:val="0"/>
              <w:divBdr>
                <w:top w:val="none" w:sz="0" w:space="0" w:color="auto"/>
                <w:left w:val="none" w:sz="0" w:space="0" w:color="auto"/>
                <w:bottom w:val="none" w:sz="0" w:space="0" w:color="auto"/>
                <w:right w:val="none" w:sz="0" w:space="0" w:color="auto"/>
              </w:divBdr>
            </w:div>
            <w:div w:id="9957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344">
      <w:bodyDiv w:val="1"/>
      <w:marLeft w:val="0"/>
      <w:marRight w:val="0"/>
      <w:marTop w:val="0"/>
      <w:marBottom w:val="0"/>
      <w:divBdr>
        <w:top w:val="none" w:sz="0" w:space="0" w:color="auto"/>
        <w:left w:val="none" w:sz="0" w:space="0" w:color="auto"/>
        <w:bottom w:val="none" w:sz="0" w:space="0" w:color="auto"/>
        <w:right w:val="none" w:sz="0" w:space="0" w:color="auto"/>
      </w:divBdr>
      <w:divsChild>
        <w:div w:id="1002048539">
          <w:marLeft w:val="0"/>
          <w:marRight w:val="0"/>
          <w:marTop w:val="0"/>
          <w:marBottom w:val="0"/>
          <w:divBdr>
            <w:top w:val="none" w:sz="0" w:space="0" w:color="auto"/>
            <w:left w:val="none" w:sz="0" w:space="0" w:color="auto"/>
            <w:bottom w:val="none" w:sz="0" w:space="0" w:color="auto"/>
            <w:right w:val="none" w:sz="0" w:space="0" w:color="auto"/>
          </w:divBdr>
          <w:divsChild>
            <w:div w:id="602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697">
      <w:bodyDiv w:val="1"/>
      <w:marLeft w:val="0"/>
      <w:marRight w:val="0"/>
      <w:marTop w:val="0"/>
      <w:marBottom w:val="0"/>
      <w:divBdr>
        <w:top w:val="none" w:sz="0" w:space="0" w:color="auto"/>
        <w:left w:val="none" w:sz="0" w:space="0" w:color="auto"/>
        <w:bottom w:val="none" w:sz="0" w:space="0" w:color="auto"/>
        <w:right w:val="none" w:sz="0" w:space="0" w:color="auto"/>
      </w:divBdr>
      <w:divsChild>
        <w:div w:id="750395224">
          <w:marLeft w:val="0"/>
          <w:marRight w:val="0"/>
          <w:marTop w:val="0"/>
          <w:marBottom w:val="0"/>
          <w:divBdr>
            <w:top w:val="none" w:sz="0" w:space="0" w:color="auto"/>
            <w:left w:val="none" w:sz="0" w:space="0" w:color="auto"/>
            <w:bottom w:val="none" w:sz="0" w:space="0" w:color="auto"/>
            <w:right w:val="none" w:sz="0" w:space="0" w:color="auto"/>
          </w:divBdr>
          <w:divsChild>
            <w:div w:id="12438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0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79">
          <w:marLeft w:val="0"/>
          <w:marRight w:val="0"/>
          <w:marTop w:val="0"/>
          <w:marBottom w:val="0"/>
          <w:divBdr>
            <w:top w:val="none" w:sz="0" w:space="0" w:color="auto"/>
            <w:left w:val="none" w:sz="0" w:space="0" w:color="auto"/>
            <w:bottom w:val="none" w:sz="0" w:space="0" w:color="auto"/>
            <w:right w:val="none" w:sz="0" w:space="0" w:color="auto"/>
          </w:divBdr>
          <w:divsChild>
            <w:div w:id="8358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068">
      <w:bodyDiv w:val="1"/>
      <w:marLeft w:val="0"/>
      <w:marRight w:val="0"/>
      <w:marTop w:val="0"/>
      <w:marBottom w:val="0"/>
      <w:divBdr>
        <w:top w:val="none" w:sz="0" w:space="0" w:color="auto"/>
        <w:left w:val="none" w:sz="0" w:space="0" w:color="auto"/>
        <w:bottom w:val="none" w:sz="0" w:space="0" w:color="auto"/>
        <w:right w:val="none" w:sz="0" w:space="0" w:color="auto"/>
      </w:divBdr>
      <w:divsChild>
        <w:div w:id="1545016938">
          <w:marLeft w:val="0"/>
          <w:marRight w:val="0"/>
          <w:marTop w:val="0"/>
          <w:marBottom w:val="0"/>
          <w:divBdr>
            <w:top w:val="none" w:sz="0" w:space="0" w:color="auto"/>
            <w:left w:val="none" w:sz="0" w:space="0" w:color="auto"/>
            <w:bottom w:val="none" w:sz="0" w:space="0" w:color="auto"/>
            <w:right w:val="none" w:sz="0" w:space="0" w:color="auto"/>
          </w:divBdr>
          <w:divsChild>
            <w:div w:id="21244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210">
      <w:bodyDiv w:val="1"/>
      <w:marLeft w:val="0"/>
      <w:marRight w:val="0"/>
      <w:marTop w:val="0"/>
      <w:marBottom w:val="0"/>
      <w:divBdr>
        <w:top w:val="none" w:sz="0" w:space="0" w:color="auto"/>
        <w:left w:val="none" w:sz="0" w:space="0" w:color="auto"/>
        <w:bottom w:val="none" w:sz="0" w:space="0" w:color="auto"/>
        <w:right w:val="none" w:sz="0" w:space="0" w:color="auto"/>
      </w:divBdr>
      <w:divsChild>
        <w:div w:id="6758819">
          <w:marLeft w:val="0"/>
          <w:marRight w:val="0"/>
          <w:marTop w:val="0"/>
          <w:marBottom w:val="0"/>
          <w:divBdr>
            <w:top w:val="none" w:sz="0" w:space="0" w:color="auto"/>
            <w:left w:val="none" w:sz="0" w:space="0" w:color="auto"/>
            <w:bottom w:val="none" w:sz="0" w:space="0" w:color="auto"/>
            <w:right w:val="none" w:sz="0" w:space="0" w:color="auto"/>
          </w:divBdr>
          <w:divsChild>
            <w:div w:id="335966603">
              <w:marLeft w:val="0"/>
              <w:marRight w:val="0"/>
              <w:marTop w:val="0"/>
              <w:marBottom w:val="0"/>
              <w:divBdr>
                <w:top w:val="none" w:sz="0" w:space="0" w:color="auto"/>
                <w:left w:val="none" w:sz="0" w:space="0" w:color="auto"/>
                <w:bottom w:val="none" w:sz="0" w:space="0" w:color="auto"/>
                <w:right w:val="none" w:sz="0" w:space="0" w:color="auto"/>
              </w:divBdr>
            </w:div>
            <w:div w:id="1209682425">
              <w:marLeft w:val="0"/>
              <w:marRight w:val="0"/>
              <w:marTop w:val="0"/>
              <w:marBottom w:val="0"/>
              <w:divBdr>
                <w:top w:val="none" w:sz="0" w:space="0" w:color="auto"/>
                <w:left w:val="none" w:sz="0" w:space="0" w:color="auto"/>
                <w:bottom w:val="none" w:sz="0" w:space="0" w:color="auto"/>
                <w:right w:val="none" w:sz="0" w:space="0" w:color="auto"/>
              </w:divBdr>
            </w:div>
            <w:div w:id="1907181700">
              <w:marLeft w:val="0"/>
              <w:marRight w:val="0"/>
              <w:marTop w:val="0"/>
              <w:marBottom w:val="0"/>
              <w:divBdr>
                <w:top w:val="none" w:sz="0" w:space="0" w:color="auto"/>
                <w:left w:val="none" w:sz="0" w:space="0" w:color="auto"/>
                <w:bottom w:val="none" w:sz="0" w:space="0" w:color="auto"/>
                <w:right w:val="none" w:sz="0" w:space="0" w:color="auto"/>
              </w:divBdr>
            </w:div>
            <w:div w:id="1991596342">
              <w:marLeft w:val="0"/>
              <w:marRight w:val="0"/>
              <w:marTop w:val="0"/>
              <w:marBottom w:val="0"/>
              <w:divBdr>
                <w:top w:val="none" w:sz="0" w:space="0" w:color="auto"/>
                <w:left w:val="none" w:sz="0" w:space="0" w:color="auto"/>
                <w:bottom w:val="none" w:sz="0" w:space="0" w:color="auto"/>
                <w:right w:val="none" w:sz="0" w:space="0" w:color="auto"/>
              </w:divBdr>
            </w:div>
            <w:div w:id="21191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6058">
      <w:bodyDiv w:val="1"/>
      <w:marLeft w:val="0"/>
      <w:marRight w:val="0"/>
      <w:marTop w:val="0"/>
      <w:marBottom w:val="0"/>
      <w:divBdr>
        <w:top w:val="none" w:sz="0" w:space="0" w:color="auto"/>
        <w:left w:val="none" w:sz="0" w:space="0" w:color="auto"/>
        <w:bottom w:val="none" w:sz="0" w:space="0" w:color="auto"/>
        <w:right w:val="none" w:sz="0" w:space="0" w:color="auto"/>
      </w:divBdr>
      <w:divsChild>
        <w:div w:id="582032923">
          <w:marLeft w:val="0"/>
          <w:marRight w:val="0"/>
          <w:marTop w:val="0"/>
          <w:marBottom w:val="0"/>
          <w:divBdr>
            <w:top w:val="none" w:sz="0" w:space="0" w:color="auto"/>
            <w:left w:val="none" w:sz="0" w:space="0" w:color="auto"/>
            <w:bottom w:val="none" w:sz="0" w:space="0" w:color="auto"/>
            <w:right w:val="none" w:sz="0" w:space="0" w:color="auto"/>
          </w:divBdr>
          <w:divsChild>
            <w:div w:id="123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4">
      <w:bodyDiv w:val="1"/>
      <w:marLeft w:val="0"/>
      <w:marRight w:val="0"/>
      <w:marTop w:val="0"/>
      <w:marBottom w:val="0"/>
      <w:divBdr>
        <w:top w:val="none" w:sz="0" w:space="0" w:color="auto"/>
        <w:left w:val="none" w:sz="0" w:space="0" w:color="auto"/>
        <w:bottom w:val="none" w:sz="0" w:space="0" w:color="auto"/>
        <w:right w:val="none" w:sz="0" w:space="0" w:color="auto"/>
      </w:divBdr>
      <w:divsChild>
        <w:div w:id="1996451798">
          <w:marLeft w:val="0"/>
          <w:marRight w:val="0"/>
          <w:marTop w:val="0"/>
          <w:marBottom w:val="0"/>
          <w:divBdr>
            <w:top w:val="none" w:sz="0" w:space="0" w:color="auto"/>
            <w:left w:val="none" w:sz="0" w:space="0" w:color="auto"/>
            <w:bottom w:val="none" w:sz="0" w:space="0" w:color="auto"/>
            <w:right w:val="none" w:sz="0" w:space="0" w:color="auto"/>
          </w:divBdr>
          <w:divsChild>
            <w:div w:id="7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254">
      <w:bodyDiv w:val="1"/>
      <w:marLeft w:val="0"/>
      <w:marRight w:val="0"/>
      <w:marTop w:val="0"/>
      <w:marBottom w:val="0"/>
      <w:divBdr>
        <w:top w:val="none" w:sz="0" w:space="0" w:color="auto"/>
        <w:left w:val="none" w:sz="0" w:space="0" w:color="auto"/>
        <w:bottom w:val="none" w:sz="0" w:space="0" w:color="auto"/>
        <w:right w:val="none" w:sz="0" w:space="0" w:color="auto"/>
      </w:divBdr>
      <w:divsChild>
        <w:div w:id="2039430038">
          <w:marLeft w:val="0"/>
          <w:marRight w:val="0"/>
          <w:marTop w:val="0"/>
          <w:marBottom w:val="0"/>
          <w:divBdr>
            <w:top w:val="none" w:sz="0" w:space="0" w:color="auto"/>
            <w:left w:val="none" w:sz="0" w:space="0" w:color="auto"/>
            <w:bottom w:val="none" w:sz="0" w:space="0" w:color="auto"/>
            <w:right w:val="none" w:sz="0" w:space="0" w:color="auto"/>
          </w:divBdr>
          <w:divsChild>
            <w:div w:id="1289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561">
      <w:bodyDiv w:val="1"/>
      <w:marLeft w:val="0"/>
      <w:marRight w:val="0"/>
      <w:marTop w:val="0"/>
      <w:marBottom w:val="0"/>
      <w:divBdr>
        <w:top w:val="none" w:sz="0" w:space="0" w:color="auto"/>
        <w:left w:val="none" w:sz="0" w:space="0" w:color="auto"/>
        <w:bottom w:val="none" w:sz="0" w:space="0" w:color="auto"/>
        <w:right w:val="none" w:sz="0" w:space="0" w:color="auto"/>
      </w:divBdr>
      <w:divsChild>
        <w:div w:id="796410474">
          <w:marLeft w:val="0"/>
          <w:marRight w:val="0"/>
          <w:marTop w:val="0"/>
          <w:marBottom w:val="0"/>
          <w:divBdr>
            <w:top w:val="none" w:sz="0" w:space="0" w:color="auto"/>
            <w:left w:val="none" w:sz="0" w:space="0" w:color="auto"/>
            <w:bottom w:val="none" w:sz="0" w:space="0" w:color="auto"/>
            <w:right w:val="none" w:sz="0" w:space="0" w:color="auto"/>
          </w:divBdr>
          <w:divsChild>
            <w:div w:id="16558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033">
      <w:bodyDiv w:val="1"/>
      <w:marLeft w:val="0"/>
      <w:marRight w:val="0"/>
      <w:marTop w:val="0"/>
      <w:marBottom w:val="0"/>
      <w:divBdr>
        <w:top w:val="none" w:sz="0" w:space="0" w:color="auto"/>
        <w:left w:val="none" w:sz="0" w:space="0" w:color="auto"/>
        <w:bottom w:val="none" w:sz="0" w:space="0" w:color="auto"/>
        <w:right w:val="none" w:sz="0" w:space="0" w:color="auto"/>
      </w:divBdr>
      <w:divsChild>
        <w:div w:id="1417288372">
          <w:marLeft w:val="0"/>
          <w:marRight w:val="0"/>
          <w:marTop w:val="0"/>
          <w:marBottom w:val="0"/>
          <w:divBdr>
            <w:top w:val="none" w:sz="0" w:space="0" w:color="auto"/>
            <w:left w:val="none" w:sz="0" w:space="0" w:color="auto"/>
            <w:bottom w:val="none" w:sz="0" w:space="0" w:color="auto"/>
            <w:right w:val="none" w:sz="0" w:space="0" w:color="auto"/>
          </w:divBdr>
          <w:divsChild>
            <w:div w:id="1490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6735">
      <w:bodyDiv w:val="1"/>
      <w:marLeft w:val="0"/>
      <w:marRight w:val="0"/>
      <w:marTop w:val="0"/>
      <w:marBottom w:val="0"/>
      <w:divBdr>
        <w:top w:val="none" w:sz="0" w:space="0" w:color="auto"/>
        <w:left w:val="none" w:sz="0" w:space="0" w:color="auto"/>
        <w:bottom w:val="none" w:sz="0" w:space="0" w:color="auto"/>
        <w:right w:val="none" w:sz="0" w:space="0" w:color="auto"/>
      </w:divBdr>
      <w:divsChild>
        <w:div w:id="533540190">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971">
      <w:bodyDiv w:val="1"/>
      <w:marLeft w:val="0"/>
      <w:marRight w:val="0"/>
      <w:marTop w:val="0"/>
      <w:marBottom w:val="0"/>
      <w:divBdr>
        <w:top w:val="none" w:sz="0" w:space="0" w:color="auto"/>
        <w:left w:val="none" w:sz="0" w:space="0" w:color="auto"/>
        <w:bottom w:val="none" w:sz="0" w:space="0" w:color="auto"/>
        <w:right w:val="none" w:sz="0" w:space="0" w:color="auto"/>
      </w:divBdr>
      <w:divsChild>
        <w:div w:id="61755388">
          <w:marLeft w:val="0"/>
          <w:marRight w:val="0"/>
          <w:marTop w:val="0"/>
          <w:marBottom w:val="0"/>
          <w:divBdr>
            <w:top w:val="none" w:sz="0" w:space="0" w:color="auto"/>
            <w:left w:val="none" w:sz="0" w:space="0" w:color="auto"/>
            <w:bottom w:val="none" w:sz="0" w:space="0" w:color="auto"/>
            <w:right w:val="none" w:sz="0" w:space="0" w:color="auto"/>
          </w:divBdr>
          <w:divsChild>
            <w:div w:id="8941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972">
      <w:bodyDiv w:val="1"/>
      <w:marLeft w:val="0"/>
      <w:marRight w:val="0"/>
      <w:marTop w:val="0"/>
      <w:marBottom w:val="0"/>
      <w:divBdr>
        <w:top w:val="none" w:sz="0" w:space="0" w:color="auto"/>
        <w:left w:val="none" w:sz="0" w:space="0" w:color="auto"/>
        <w:bottom w:val="none" w:sz="0" w:space="0" w:color="auto"/>
        <w:right w:val="none" w:sz="0" w:space="0" w:color="auto"/>
      </w:divBdr>
    </w:div>
    <w:div w:id="115488863">
      <w:bodyDiv w:val="1"/>
      <w:marLeft w:val="0"/>
      <w:marRight w:val="0"/>
      <w:marTop w:val="0"/>
      <w:marBottom w:val="0"/>
      <w:divBdr>
        <w:top w:val="none" w:sz="0" w:space="0" w:color="auto"/>
        <w:left w:val="none" w:sz="0" w:space="0" w:color="auto"/>
        <w:bottom w:val="none" w:sz="0" w:space="0" w:color="auto"/>
        <w:right w:val="none" w:sz="0" w:space="0" w:color="auto"/>
      </w:divBdr>
      <w:divsChild>
        <w:div w:id="1988976937">
          <w:marLeft w:val="0"/>
          <w:marRight w:val="0"/>
          <w:marTop w:val="0"/>
          <w:marBottom w:val="0"/>
          <w:divBdr>
            <w:top w:val="none" w:sz="0" w:space="0" w:color="auto"/>
            <w:left w:val="none" w:sz="0" w:space="0" w:color="auto"/>
            <w:bottom w:val="none" w:sz="0" w:space="0" w:color="auto"/>
            <w:right w:val="none" w:sz="0" w:space="0" w:color="auto"/>
          </w:divBdr>
          <w:divsChild>
            <w:div w:id="4674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6">
      <w:bodyDiv w:val="1"/>
      <w:marLeft w:val="0"/>
      <w:marRight w:val="0"/>
      <w:marTop w:val="0"/>
      <w:marBottom w:val="0"/>
      <w:divBdr>
        <w:top w:val="none" w:sz="0" w:space="0" w:color="auto"/>
        <w:left w:val="none" w:sz="0" w:space="0" w:color="auto"/>
        <w:bottom w:val="none" w:sz="0" w:space="0" w:color="auto"/>
        <w:right w:val="none" w:sz="0" w:space="0" w:color="auto"/>
      </w:divBdr>
    </w:div>
    <w:div w:id="123043164">
      <w:bodyDiv w:val="1"/>
      <w:marLeft w:val="0"/>
      <w:marRight w:val="0"/>
      <w:marTop w:val="0"/>
      <w:marBottom w:val="0"/>
      <w:divBdr>
        <w:top w:val="none" w:sz="0" w:space="0" w:color="auto"/>
        <w:left w:val="none" w:sz="0" w:space="0" w:color="auto"/>
        <w:bottom w:val="none" w:sz="0" w:space="0" w:color="auto"/>
        <w:right w:val="none" w:sz="0" w:space="0" w:color="auto"/>
      </w:divBdr>
      <w:divsChild>
        <w:div w:id="77557714">
          <w:marLeft w:val="0"/>
          <w:marRight w:val="0"/>
          <w:marTop w:val="0"/>
          <w:marBottom w:val="0"/>
          <w:divBdr>
            <w:top w:val="none" w:sz="0" w:space="0" w:color="auto"/>
            <w:left w:val="none" w:sz="0" w:space="0" w:color="auto"/>
            <w:bottom w:val="none" w:sz="0" w:space="0" w:color="auto"/>
            <w:right w:val="none" w:sz="0" w:space="0" w:color="auto"/>
          </w:divBdr>
          <w:divsChild>
            <w:div w:id="66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872">
      <w:bodyDiv w:val="1"/>
      <w:marLeft w:val="0"/>
      <w:marRight w:val="0"/>
      <w:marTop w:val="0"/>
      <w:marBottom w:val="0"/>
      <w:divBdr>
        <w:top w:val="none" w:sz="0" w:space="0" w:color="auto"/>
        <w:left w:val="none" w:sz="0" w:space="0" w:color="auto"/>
        <w:bottom w:val="none" w:sz="0" w:space="0" w:color="auto"/>
        <w:right w:val="none" w:sz="0" w:space="0" w:color="auto"/>
      </w:divBdr>
      <w:divsChild>
        <w:div w:id="865290655">
          <w:marLeft w:val="0"/>
          <w:marRight w:val="0"/>
          <w:marTop w:val="0"/>
          <w:marBottom w:val="0"/>
          <w:divBdr>
            <w:top w:val="none" w:sz="0" w:space="0" w:color="auto"/>
            <w:left w:val="none" w:sz="0" w:space="0" w:color="auto"/>
            <w:bottom w:val="none" w:sz="0" w:space="0" w:color="auto"/>
            <w:right w:val="none" w:sz="0" w:space="0" w:color="auto"/>
          </w:divBdr>
          <w:divsChild>
            <w:div w:id="1739747717">
              <w:marLeft w:val="0"/>
              <w:marRight w:val="0"/>
              <w:marTop w:val="0"/>
              <w:marBottom w:val="0"/>
              <w:divBdr>
                <w:top w:val="none" w:sz="0" w:space="0" w:color="auto"/>
                <w:left w:val="none" w:sz="0" w:space="0" w:color="auto"/>
                <w:bottom w:val="none" w:sz="0" w:space="0" w:color="auto"/>
                <w:right w:val="none" w:sz="0" w:space="0" w:color="auto"/>
              </w:divBdr>
            </w:div>
            <w:div w:id="4583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0385">
      <w:bodyDiv w:val="1"/>
      <w:marLeft w:val="0"/>
      <w:marRight w:val="0"/>
      <w:marTop w:val="0"/>
      <w:marBottom w:val="0"/>
      <w:divBdr>
        <w:top w:val="none" w:sz="0" w:space="0" w:color="auto"/>
        <w:left w:val="none" w:sz="0" w:space="0" w:color="auto"/>
        <w:bottom w:val="none" w:sz="0" w:space="0" w:color="auto"/>
        <w:right w:val="none" w:sz="0" w:space="0" w:color="auto"/>
      </w:divBdr>
      <w:divsChild>
        <w:div w:id="2069107517">
          <w:marLeft w:val="0"/>
          <w:marRight w:val="0"/>
          <w:marTop w:val="0"/>
          <w:marBottom w:val="0"/>
          <w:divBdr>
            <w:top w:val="none" w:sz="0" w:space="0" w:color="auto"/>
            <w:left w:val="none" w:sz="0" w:space="0" w:color="auto"/>
            <w:bottom w:val="none" w:sz="0" w:space="0" w:color="auto"/>
            <w:right w:val="none" w:sz="0" w:space="0" w:color="auto"/>
          </w:divBdr>
          <w:divsChild>
            <w:div w:id="125706644">
              <w:marLeft w:val="0"/>
              <w:marRight w:val="0"/>
              <w:marTop w:val="0"/>
              <w:marBottom w:val="0"/>
              <w:divBdr>
                <w:top w:val="none" w:sz="0" w:space="0" w:color="auto"/>
                <w:left w:val="none" w:sz="0" w:space="0" w:color="auto"/>
                <w:bottom w:val="none" w:sz="0" w:space="0" w:color="auto"/>
                <w:right w:val="none" w:sz="0" w:space="0" w:color="auto"/>
              </w:divBdr>
            </w:div>
            <w:div w:id="271938624">
              <w:marLeft w:val="0"/>
              <w:marRight w:val="0"/>
              <w:marTop w:val="0"/>
              <w:marBottom w:val="0"/>
              <w:divBdr>
                <w:top w:val="none" w:sz="0" w:space="0" w:color="auto"/>
                <w:left w:val="none" w:sz="0" w:space="0" w:color="auto"/>
                <w:bottom w:val="none" w:sz="0" w:space="0" w:color="auto"/>
                <w:right w:val="none" w:sz="0" w:space="0" w:color="auto"/>
              </w:divBdr>
            </w:div>
            <w:div w:id="379519652">
              <w:marLeft w:val="0"/>
              <w:marRight w:val="0"/>
              <w:marTop w:val="0"/>
              <w:marBottom w:val="0"/>
              <w:divBdr>
                <w:top w:val="none" w:sz="0" w:space="0" w:color="auto"/>
                <w:left w:val="none" w:sz="0" w:space="0" w:color="auto"/>
                <w:bottom w:val="none" w:sz="0" w:space="0" w:color="auto"/>
                <w:right w:val="none" w:sz="0" w:space="0" w:color="auto"/>
              </w:divBdr>
            </w:div>
            <w:div w:id="426459417">
              <w:marLeft w:val="0"/>
              <w:marRight w:val="0"/>
              <w:marTop w:val="0"/>
              <w:marBottom w:val="0"/>
              <w:divBdr>
                <w:top w:val="none" w:sz="0" w:space="0" w:color="auto"/>
                <w:left w:val="none" w:sz="0" w:space="0" w:color="auto"/>
                <w:bottom w:val="none" w:sz="0" w:space="0" w:color="auto"/>
                <w:right w:val="none" w:sz="0" w:space="0" w:color="auto"/>
              </w:divBdr>
            </w:div>
            <w:div w:id="472605517">
              <w:marLeft w:val="0"/>
              <w:marRight w:val="0"/>
              <w:marTop w:val="0"/>
              <w:marBottom w:val="0"/>
              <w:divBdr>
                <w:top w:val="none" w:sz="0" w:space="0" w:color="auto"/>
                <w:left w:val="none" w:sz="0" w:space="0" w:color="auto"/>
                <w:bottom w:val="none" w:sz="0" w:space="0" w:color="auto"/>
                <w:right w:val="none" w:sz="0" w:space="0" w:color="auto"/>
              </w:divBdr>
            </w:div>
            <w:div w:id="657269974">
              <w:marLeft w:val="0"/>
              <w:marRight w:val="0"/>
              <w:marTop w:val="0"/>
              <w:marBottom w:val="0"/>
              <w:divBdr>
                <w:top w:val="none" w:sz="0" w:space="0" w:color="auto"/>
                <w:left w:val="none" w:sz="0" w:space="0" w:color="auto"/>
                <w:bottom w:val="none" w:sz="0" w:space="0" w:color="auto"/>
                <w:right w:val="none" w:sz="0" w:space="0" w:color="auto"/>
              </w:divBdr>
            </w:div>
            <w:div w:id="731655239">
              <w:marLeft w:val="0"/>
              <w:marRight w:val="0"/>
              <w:marTop w:val="0"/>
              <w:marBottom w:val="0"/>
              <w:divBdr>
                <w:top w:val="none" w:sz="0" w:space="0" w:color="auto"/>
                <w:left w:val="none" w:sz="0" w:space="0" w:color="auto"/>
                <w:bottom w:val="none" w:sz="0" w:space="0" w:color="auto"/>
                <w:right w:val="none" w:sz="0" w:space="0" w:color="auto"/>
              </w:divBdr>
            </w:div>
            <w:div w:id="762990146">
              <w:marLeft w:val="0"/>
              <w:marRight w:val="0"/>
              <w:marTop w:val="0"/>
              <w:marBottom w:val="0"/>
              <w:divBdr>
                <w:top w:val="none" w:sz="0" w:space="0" w:color="auto"/>
                <w:left w:val="none" w:sz="0" w:space="0" w:color="auto"/>
                <w:bottom w:val="none" w:sz="0" w:space="0" w:color="auto"/>
                <w:right w:val="none" w:sz="0" w:space="0" w:color="auto"/>
              </w:divBdr>
            </w:div>
            <w:div w:id="783573914">
              <w:marLeft w:val="0"/>
              <w:marRight w:val="0"/>
              <w:marTop w:val="0"/>
              <w:marBottom w:val="0"/>
              <w:divBdr>
                <w:top w:val="none" w:sz="0" w:space="0" w:color="auto"/>
                <w:left w:val="none" w:sz="0" w:space="0" w:color="auto"/>
                <w:bottom w:val="none" w:sz="0" w:space="0" w:color="auto"/>
                <w:right w:val="none" w:sz="0" w:space="0" w:color="auto"/>
              </w:divBdr>
            </w:div>
            <w:div w:id="804471962">
              <w:marLeft w:val="0"/>
              <w:marRight w:val="0"/>
              <w:marTop w:val="0"/>
              <w:marBottom w:val="0"/>
              <w:divBdr>
                <w:top w:val="none" w:sz="0" w:space="0" w:color="auto"/>
                <w:left w:val="none" w:sz="0" w:space="0" w:color="auto"/>
                <w:bottom w:val="none" w:sz="0" w:space="0" w:color="auto"/>
                <w:right w:val="none" w:sz="0" w:space="0" w:color="auto"/>
              </w:divBdr>
            </w:div>
            <w:div w:id="854614151">
              <w:marLeft w:val="0"/>
              <w:marRight w:val="0"/>
              <w:marTop w:val="0"/>
              <w:marBottom w:val="0"/>
              <w:divBdr>
                <w:top w:val="none" w:sz="0" w:space="0" w:color="auto"/>
                <w:left w:val="none" w:sz="0" w:space="0" w:color="auto"/>
                <w:bottom w:val="none" w:sz="0" w:space="0" w:color="auto"/>
                <w:right w:val="none" w:sz="0" w:space="0" w:color="auto"/>
              </w:divBdr>
            </w:div>
            <w:div w:id="1198008370">
              <w:marLeft w:val="0"/>
              <w:marRight w:val="0"/>
              <w:marTop w:val="0"/>
              <w:marBottom w:val="0"/>
              <w:divBdr>
                <w:top w:val="none" w:sz="0" w:space="0" w:color="auto"/>
                <w:left w:val="none" w:sz="0" w:space="0" w:color="auto"/>
                <w:bottom w:val="none" w:sz="0" w:space="0" w:color="auto"/>
                <w:right w:val="none" w:sz="0" w:space="0" w:color="auto"/>
              </w:divBdr>
            </w:div>
            <w:div w:id="1276643352">
              <w:marLeft w:val="0"/>
              <w:marRight w:val="0"/>
              <w:marTop w:val="0"/>
              <w:marBottom w:val="0"/>
              <w:divBdr>
                <w:top w:val="none" w:sz="0" w:space="0" w:color="auto"/>
                <w:left w:val="none" w:sz="0" w:space="0" w:color="auto"/>
                <w:bottom w:val="none" w:sz="0" w:space="0" w:color="auto"/>
                <w:right w:val="none" w:sz="0" w:space="0" w:color="auto"/>
              </w:divBdr>
            </w:div>
            <w:div w:id="1284310910">
              <w:marLeft w:val="0"/>
              <w:marRight w:val="0"/>
              <w:marTop w:val="0"/>
              <w:marBottom w:val="0"/>
              <w:divBdr>
                <w:top w:val="none" w:sz="0" w:space="0" w:color="auto"/>
                <w:left w:val="none" w:sz="0" w:space="0" w:color="auto"/>
                <w:bottom w:val="none" w:sz="0" w:space="0" w:color="auto"/>
                <w:right w:val="none" w:sz="0" w:space="0" w:color="auto"/>
              </w:divBdr>
            </w:div>
            <w:div w:id="1343315464">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522627828">
              <w:marLeft w:val="0"/>
              <w:marRight w:val="0"/>
              <w:marTop w:val="0"/>
              <w:marBottom w:val="0"/>
              <w:divBdr>
                <w:top w:val="none" w:sz="0" w:space="0" w:color="auto"/>
                <w:left w:val="none" w:sz="0" w:space="0" w:color="auto"/>
                <w:bottom w:val="none" w:sz="0" w:space="0" w:color="auto"/>
                <w:right w:val="none" w:sz="0" w:space="0" w:color="auto"/>
              </w:divBdr>
            </w:div>
            <w:div w:id="1532038069">
              <w:marLeft w:val="0"/>
              <w:marRight w:val="0"/>
              <w:marTop w:val="0"/>
              <w:marBottom w:val="0"/>
              <w:divBdr>
                <w:top w:val="none" w:sz="0" w:space="0" w:color="auto"/>
                <w:left w:val="none" w:sz="0" w:space="0" w:color="auto"/>
                <w:bottom w:val="none" w:sz="0" w:space="0" w:color="auto"/>
                <w:right w:val="none" w:sz="0" w:space="0" w:color="auto"/>
              </w:divBdr>
            </w:div>
            <w:div w:id="1610773718">
              <w:marLeft w:val="0"/>
              <w:marRight w:val="0"/>
              <w:marTop w:val="0"/>
              <w:marBottom w:val="0"/>
              <w:divBdr>
                <w:top w:val="none" w:sz="0" w:space="0" w:color="auto"/>
                <w:left w:val="none" w:sz="0" w:space="0" w:color="auto"/>
                <w:bottom w:val="none" w:sz="0" w:space="0" w:color="auto"/>
                <w:right w:val="none" w:sz="0" w:space="0" w:color="auto"/>
              </w:divBdr>
            </w:div>
            <w:div w:id="1631324418">
              <w:marLeft w:val="0"/>
              <w:marRight w:val="0"/>
              <w:marTop w:val="0"/>
              <w:marBottom w:val="0"/>
              <w:divBdr>
                <w:top w:val="none" w:sz="0" w:space="0" w:color="auto"/>
                <w:left w:val="none" w:sz="0" w:space="0" w:color="auto"/>
                <w:bottom w:val="none" w:sz="0" w:space="0" w:color="auto"/>
                <w:right w:val="none" w:sz="0" w:space="0" w:color="auto"/>
              </w:divBdr>
            </w:div>
            <w:div w:id="1683313194">
              <w:marLeft w:val="0"/>
              <w:marRight w:val="0"/>
              <w:marTop w:val="0"/>
              <w:marBottom w:val="0"/>
              <w:divBdr>
                <w:top w:val="none" w:sz="0" w:space="0" w:color="auto"/>
                <w:left w:val="none" w:sz="0" w:space="0" w:color="auto"/>
                <w:bottom w:val="none" w:sz="0" w:space="0" w:color="auto"/>
                <w:right w:val="none" w:sz="0" w:space="0" w:color="auto"/>
              </w:divBdr>
            </w:div>
            <w:div w:id="1694837337">
              <w:marLeft w:val="0"/>
              <w:marRight w:val="0"/>
              <w:marTop w:val="0"/>
              <w:marBottom w:val="0"/>
              <w:divBdr>
                <w:top w:val="none" w:sz="0" w:space="0" w:color="auto"/>
                <w:left w:val="none" w:sz="0" w:space="0" w:color="auto"/>
                <w:bottom w:val="none" w:sz="0" w:space="0" w:color="auto"/>
                <w:right w:val="none" w:sz="0" w:space="0" w:color="auto"/>
              </w:divBdr>
            </w:div>
            <w:div w:id="21365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932">
      <w:bodyDiv w:val="1"/>
      <w:marLeft w:val="0"/>
      <w:marRight w:val="0"/>
      <w:marTop w:val="0"/>
      <w:marBottom w:val="0"/>
      <w:divBdr>
        <w:top w:val="none" w:sz="0" w:space="0" w:color="auto"/>
        <w:left w:val="none" w:sz="0" w:space="0" w:color="auto"/>
        <w:bottom w:val="none" w:sz="0" w:space="0" w:color="auto"/>
        <w:right w:val="none" w:sz="0" w:space="0" w:color="auto"/>
      </w:divBdr>
      <w:divsChild>
        <w:div w:id="1533691185">
          <w:marLeft w:val="0"/>
          <w:marRight w:val="0"/>
          <w:marTop w:val="0"/>
          <w:marBottom w:val="0"/>
          <w:divBdr>
            <w:top w:val="none" w:sz="0" w:space="0" w:color="auto"/>
            <w:left w:val="none" w:sz="0" w:space="0" w:color="auto"/>
            <w:bottom w:val="none" w:sz="0" w:space="0" w:color="auto"/>
            <w:right w:val="none" w:sz="0" w:space="0" w:color="auto"/>
          </w:divBdr>
          <w:divsChild>
            <w:div w:id="6714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934">
      <w:bodyDiv w:val="1"/>
      <w:marLeft w:val="0"/>
      <w:marRight w:val="0"/>
      <w:marTop w:val="0"/>
      <w:marBottom w:val="0"/>
      <w:divBdr>
        <w:top w:val="none" w:sz="0" w:space="0" w:color="auto"/>
        <w:left w:val="none" w:sz="0" w:space="0" w:color="auto"/>
        <w:bottom w:val="none" w:sz="0" w:space="0" w:color="auto"/>
        <w:right w:val="none" w:sz="0" w:space="0" w:color="auto"/>
      </w:divBdr>
    </w:div>
    <w:div w:id="151682830">
      <w:bodyDiv w:val="1"/>
      <w:marLeft w:val="0"/>
      <w:marRight w:val="0"/>
      <w:marTop w:val="0"/>
      <w:marBottom w:val="0"/>
      <w:divBdr>
        <w:top w:val="none" w:sz="0" w:space="0" w:color="auto"/>
        <w:left w:val="none" w:sz="0" w:space="0" w:color="auto"/>
        <w:bottom w:val="none" w:sz="0" w:space="0" w:color="auto"/>
        <w:right w:val="none" w:sz="0" w:space="0" w:color="auto"/>
      </w:divBdr>
      <w:divsChild>
        <w:div w:id="1338772067">
          <w:marLeft w:val="0"/>
          <w:marRight w:val="0"/>
          <w:marTop w:val="0"/>
          <w:marBottom w:val="0"/>
          <w:divBdr>
            <w:top w:val="none" w:sz="0" w:space="0" w:color="auto"/>
            <w:left w:val="none" w:sz="0" w:space="0" w:color="auto"/>
            <w:bottom w:val="none" w:sz="0" w:space="0" w:color="auto"/>
            <w:right w:val="none" w:sz="0" w:space="0" w:color="auto"/>
          </w:divBdr>
          <w:divsChild>
            <w:div w:id="447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12">
      <w:bodyDiv w:val="1"/>
      <w:marLeft w:val="0"/>
      <w:marRight w:val="0"/>
      <w:marTop w:val="0"/>
      <w:marBottom w:val="0"/>
      <w:divBdr>
        <w:top w:val="none" w:sz="0" w:space="0" w:color="auto"/>
        <w:left w:val="none" w:sz="0" w:space="0" w:color="auto"/>
        <w:bottom w:val="none" w:sz="0" w:space="0" w:color="auto"/>
        <w:right w:val="none" w:sz="0" w:space="0" w:color="auto"/>
      </w:divBdr>
      <w:divsChild>
        <w:div w:id="706761807">
          <w:marLeft w:val="0"/>
          <w:marRight w:val="0"/>
          <w:marTop w:val="0"/>
          <w:marBottom w:val="0"/>
          <w:divBdr>
            <w:top w:val="none" w:sz="0" w:space="0" w:color="auto"/>
            <w:left w:val="none" w:sz="0" w:space="0" w:color="auto"/>
            <w:bottom w:val="none" w:sz="0" w:space="0" w:color="auto"/>
            <w:right w:val="none" w:sz="0" w:space="0" w:color="auto"/>
          </w:divBdr>
          <w:divsChild>
            <w:div w:id="18652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9404">
      <w:bodyDiv w:val="1"/>
      <w:marLeft w:val="0"/>
      <w:marRight w:val="0"/>
      <w:marTop w:val="0"/>
      <w:marBottom w:val="0"/>
      <w:divBdr>
        <w:top w:val="none" w:sz="0" w:space="0" w:color="auto"/>
        <w:left w:val="none" w:sz="0" w:space="0" w:color="auto"/>
        <w:bottom w:val="none" w:sz="0" w:space="0" w:color="auto"/>
        <w:right w:val="none" w:sz="0" w:space="0" w:color="auto"/>
      </w:divBdr>
    </w:div>
    <w:div w:id="170680210">
      <w:bodyDiv w:val="1"/>
      <w:marLeft w:val="0"/>
      <w:marRight w:val="0"/>
      <w:marTop w:val="0"/>
      <w:marBottom w:val="0"/>
      <w:divBdr>
        <w:top w:val="none" w:sz="0" w:space="0" w:color="auto"/>
        <w:left w:val="none" w:sz="0" w:space="0" w:color="auto"/>
        <w:bottom w:val="none" w:sz="0" w:space="0" w:color="auto"/>
        <w:right w:val="none" w:sz="0" w:space="0" w:color="auto"/>
      </w:divBdr>
      <w:divsChild>
        <w:div w:id="838233706">
          <w:marLeft w:val="0"/>
          <w:marRight w:val="0"/>
          <w:marTop w:val="0"/>
          <w:marBottom w:val="0"/>
          <w:divBdr>
            <w:top w:val="none" w:sz="0" w:space="0" w:color="auto"/>
            <w:left w:val="none" w:sz="0" w:space="0" w:color="auto"/>
            <w:bottom w:val="none" w:sz="0" w:space="0" w:color="auto"/>
            <w:right w:val="none" w:sz="0" w:space="0" w:color="auto"/>
          </w:divBdr>
          <w:divsChild>
            <w:div w:id="1862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091">
      <w:bodyDiv w:val="1"/>
      <w:marLeft w:val="0"/>
      <w:marRight w:val="0"/>
      <w:marTop w:val="0"/>
      <w:marBottom w:val="0"/>
      <w:divBdr>
        <w:top w:val="none" w:sz="0" w:space="0" w:color="auto"/>
        <w:left w:val="none" w:sz="0" w:space="0" w:color="auto"/>
        <w:bottom w:val="none" w:sz="0" w:space="0" w:color="auto"/>
        <w:right w:val="none" w:sz="0" w:space="0" w:color="auto"/>
      </w:divBdr>
      <w:divsChild>
        <w:div w:id="831409304">
          <w:marLeft w:val="0"/>
          <w:marRight w:val="0"/>
          <w:marTop w:val="0"/>
          <w:marBottom w:val="0"/>
          <w:divBdr>
            <w:top w:val="none" w:sz="0" w:space="0" w:color="auto"/>
            <w:left w:val="none" w:sz="0" w:space="0" w:color="auto"/>
            <w:bottom w:val="none" w:sz="0" w:space="0" w:color="auto"/>
            <w:right w:val="none" w:sz="0" w:space="0" w:color="auto"/>
          </w:divBdr>
          <w:divsChild>
            <w:div w:id="855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5138">
      <w:bodyDiv w:val="1"/>
      <w:marLeft w:val="0"/>
      <w:marRight w:val="0"/>
      <w:marTop w:val="0"/>
      <w:marBottom w:val="0"/>
      <w:divBdr>
        <w:top w:val="none" w:sz="0" w:space="0" w:color="auto"/>
        <w:left w:val="none" w:sz="0" w:space="0" w:color="auto"/>
        <w:bottom w:val="none" w:sz="0" w:space="0" w:color="auto"/>
        <w:right w:val="none" w:sz="0" w:space="0" w:color="auto"/>
      </w:divBdr>
      <w:divsChild>
        <w:div w:id="581984530">
          <w:marLeft w:val="0"/>
          <w:marRight w:val="0"/>
          <w:marTop w:val="0"/>
          <w:marBottom w:val="0"/>
          <w:divBdr>
            <w:top w:val="none" w:sz="0" w:space="0" w:color="auto"/>
            <w:left w:val="none" w:sz="0" w:space="0" w:color="auto"/>
            <w:bottom w:val="none" w:sz="0" w:space="0" w:color="auto"/>
            <w:right w:val="none" w:sz="0" w:space="0" w:color="auto"/>
          </w:divBdr>
          <w:divsChild>
            <w:div w:id="101387316">
              <w:marLeft w:val="0"/>
              <w:marRight w:val="0"/>
              <w:marTop w:val="0"/>
              <w:marBottom w:val="0"/>
              <w:divBdr>
                <w:top w:val="none" w:sz="0" w:space="0" w:color="auto"/>
                <w:left w:val="none" w:sz="0" w:space="0" w:color="auto"/>
                <w:bottom w:val="none" w:sz="0" w:space="0" w:color="auto"/>
                <w:right w:val="none" w:sz="0" w:space="0" w:color="auto"/>
              </w:divBdr>
            </w:div>
            <w:div w:id="336856223">
              <w:marLeft w:val="0"/>
              <w:marRight w:val="0"/>
              <w:marTop w:val="0"/>
              <w:marBottom w:val="0"/>
              <w:divBdr>
                <w:top w:val="none" w:sz="0" w:space="0" w:color="auto"/>
                <w:left w:val="none" w:sz="0" w:space="0" w:color="auto"/>
                <w:bottom w:val="none" w:sz="0" w:space="0" w:color="auto"/>
                <w:right w:val="none" w:sz="0" w:space="0" w:color="auto"/>
              </w:divBdr>
            </w:div>
            <w:div w:id="346447105">
              <w:marLeft w:val="0"/>
              <w:marRight w:val="0"/>
              <w:marTop w:val="0"/>
              <w:marBottom w:val="0"/>
              <w:divBdr>
                <w:top w:val="none" w:sz="0" w:space="0" w:color="auto"/>
                <w:left w:val="none" w:sz="0" w:space="0" w:color="auto"/>
                <w:bottom w:val="none" w:sz="0" w:space="0" w:color="auto"/>
                <w:right w:val="none" w:sz="0" w:space="0" w:color="auto"/>
              </w:divBdr>
            </w:div>
            <w:div w:id="1629969528">
              <w:marLeft w:val="0"/>
              <w:marRight w:val="0"/>
              <w:marTop w:val="0"/>
              <w:marBottom w:val="0"/>
              <w:divBdr>
                <w:top w:val="none" w:sz="0" w:space="0" w:color="auto"/>
                <w:left w:val="none" w:sz="0" w:space="0" w:color="auto"/>
                <w:bottom w:val="none" w:sz="0" w:space="0" w:color="auto"/>
                <w:right w:val="none" w:sz="0" w:space="0" w:color="auto"/>
              </w:divBdr>
            </w:div>
            <w:div w:id="1675184626">
              <w:marLeft w:val="0"/>
              <w:marRight w:val="0"/>
              <w:marTop w:val="0"/>
              <w:marBottom w:val="0"/>
              <w:divBdr>
                <w:top w:val="none" w:sz="0" w:space="0" w:color="auto"/>
                <w:left w:val="none" w:sz="0" w:space="0" w:color="auto"/>
                <w:bottom w:val="none" w:sz="0" w:space="0" w:color="auto"/>
                <w:right w:val="none" w:sz="0" w:space="0" w:color="auto"/>
              </w:divBdr>
            </w:div>
            <w:div w:id="1711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352">
      <w:bodyDiv w:val="1"/>
      <w:marLeft w:val="0"/>
      <w:marRight w:val="0"/>
      <w:marTop w:val="0"/>
      <w:marBottom w:val="0"/>
      <w:divBdr>
        <w:top w:val="none" w:sz="0" w:space="0" w:color="auto"/>
        <w:left w:val="none" w:sz="0" w:space="0" w:color="auto"/>
        <w:bottom w:val="none" w:sz="0" w:space="0" w:color="auto"/>
        <w:right w:val="none" w:sz="0" w:space="0" w:color="auto"/>
      </w:divBdr>
      <w:divsChild>
        <w:div w:id="619653777">
          <w:marLeft w:val="0"/>
          <w:marRight w:val="0"/>
          <w:marTop w:val="0"/>
          <w:marBottom w:val="0"/>
          <w:divBdr>
            <w:top w:val="none" w:sz="0" w:space="0" w:color="auto"/>
            <w:left w:val="none" w:sz="0" w:space="0" w:color="auto"/>
            <w:bottom w:val="none" w:sz="0" w:space="0" w:color="auto"/>
            <w:right w:val="none" w:sz="0" w:space="0" w:color="auto"/>
          </w:divBdr>
          <w:divsChild>
            <w:div w:id="7548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1629">
      <w:bodyDiv w:val="1"/>
      <w:marLeft w:val="0"/>
      <w:marRight w:val="0"/>
      <w:marTop w:val="0"/>
      <w:marBottom w:val="0"/>
      <w:divBdr>
        <w:top w:val="none" w:sz="0" w:space="0" w:color="auto"/>
        <w:left w:val="none" w:sz="0" w:space="0" w:color="auto"/>
        <w:bottom w:val="none" w:sz="0" w:space="0" w:color="auto"/>
        <w:right w:val="none" w:sz="0" w:space="0" w:color="auto"/>
      </w:divBdr>
    </w:div>
    <w:div w:id="195124165">
      <w:bodyDiv w:val="1"/>
      <w:marLeft w:val="0"/>
      <w:marRight w:val="0"/>
      <w:marTop w:val="0"/>
      <w:marBottom w:val="0"/>
      <w:divBdr>
        <w:top w:val="none" w:sz="0" w:space="0" w:color="auto"/>
        <w:left w:val="none" w:sz="0" w:space="0" w:color="auto"/>
        <w:bottom w:val="none" w:sz="0" w:space="0" w:color="auto"/>
        <w:right w:val="none" w:sz="0" w:space="0" w:color="auto"/>
      </w:divBdr>
      <w:divsChild>
        <w:div w:id="1072505899">
          <w:marLeft w:val="0"/>
          <w:marRight w:val="0"/>
          <w:marTop w:val="0"/>
          <w:marBottom w:val="0"/>
          <w:divBdr>
            <w:top w:val="none" w:sz="0" w:space="0" w:color="auto"/>
            <w:left w:val="none" w:sz="0" w:space="0" w:color="auto"/>
            <w:bottom w:val="none" w:sz="0" w:space="0" w:color="auto"/>
            <w:right w:val="none" w:sz="0" w:space="0" w:color="auto"/>
          </w:divBdr>
          <w:divsChild>
            <w:div w:id="425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7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sChild>
            <w:div w:id="62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59982">
      <w:bodyDiv w:val="1"/>
      <w:marLeft w:val="0"/>
      <w:marRight w:val="0"/>
      <w:marTop w:val="0"/>
      <w:marBottom w:val="0"/>
      <w:divBdr>
        <w:top w:val="none" w:sz="0" w:space="0" w:color="auto"/>
        <w:left w:val="none" w:sz="0" w:space="0" w:color="auto"/>
        <w:bottom w:val="none" w:sz="0" w:space="0" w:color="auto"/>
        <w:right w:val="none" w:sz="0" w:space="0" w:color="auto"/>
      </w:divBdr>
      <w:divsChild>
        <w:div w:id="1388577108">
          <w:marLeft w:val="0"/>
          <w:marRight w:val="0"/>
          <w:marTop w:val="0"/>
          <w:marBottom w:val="0"/>
          <w:divBdr>
            <w:top w:val="none" w:sz="0" w:space="0" w:color="auto"/>
            <w:left w:val="none" w:sz="0" w:space="0" w:color="auto"/>
            <w:bottom w:val="none" w:sz="0" w:space="0" w:color="auto"/>
            <w:right w:val="none" w:sz="0" w:space="0" w:color="auto"/>
          </w:divBdr>
          <w:divsChild>
            <w:div w:id="57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552">
      <w:bodyDiv w:val="1"/>
      <w:marLeft w:val="0"/>
      <w:marRight w:val="0"/>
      <w:marTop w:val="0"/>
      <w:marBottom w:val="0"/>
      <w:divBdr>
        <w:top w:val="none" w:sz="0" w:space="0" w:color="auto"/>
        <w:left w:val="none" w:sz="0" w:space="0" w:color="auto"/>
        <w:bottom w:val="none" w:sz="0" w:space="0" w:color="auto"/>
        <w:right w:val="none" w:sz="0" w:space="0" w:color="auto"/>
      </w:divBdr>
      <w:divsChild>
        <w:div w:id="503980438">
          <w:marLeft w:val="0"/>
          <w:marRight w:val="0"/>
          <w:marTop w:val="0"/>
          <w:marBottom w:val="0"/>
          <w:divBdr>
            <w:top w:val="none" w:sz="0" w:space="0" w:color="auto"/>
            <w:left w:val="none" w:sz="0" w:space="0" w:color="auto"/>
            <w:bottom w:val="none" w:sz="0" w:space="0" w:color="auto"/>
            <w:right w:val="none" w:sz="0" w:space="0" w:color="auto"/>
          </w:divBdr>
          <w:divsChild>
            <w:div w:id="687410418">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069964554">
              <w:marLeft w:val="0"/>
              <w:marRight w:val="0"/>
              <w:marTop w:val="0"/>
              <w:marBottom w:val="0"/>
              <w:divBdr>
                <w:top w:val="none" w:sz="0" w:space="0" w:color="auto"/>
                <w:left w:val="none" w:sz="0" w:space="0" w:color="auto"/>
                <w:bottom w:val="none" w:sz="0" w:space="0" w:color="auto"/>
                <w:right w:val="none" w:sz="0" w:space="0" w:color="auto"/>
              </w:divBdr>
            </w:div>
            <w:div w:id="1523787331">
              <w:marLeft w:val="0"/>
              <w:marRight w:val="0"/>
              <w:marTop w:val="0"/>
              <w:marBottom w:val="0"/>
              <w:divBdr>
                <w:top w:val="none" w:sz="0" w:space="0" w:color="auto"/>
                <w:left w:val="none" w:sz="0" w:space="0" w:color="auto"/>
                <w:bottom w:val="none" w:sz="0" w:space="0" w:color="auto"/>
                <w:right w:val="none" w:sz="0" w:space="0" w:color="auto"/>
              </w:divBdr>
            </w:div>
            <w:div w:id="2039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129">
      <w:bodyDiv w:val="1"/>
      <w:marLeft w:val="0"/>
      <w:marRight w:val="0"/>
      <w:marTop w:val="0"/>
      <w:marBottom w:val="0"/>
      <w:divBdr>
        <w:top w:val="none" w:sz="0" w:space="0" w:color="auto"/>
        <w:left w:val="none" w:sz="0" w:space="0" w:color="auto"/>
        <w:bottom w:val="none" w:sz="0" w:space="0" w:color="auto"/>
        <w:right w:val="none" w:sz="0" w:space="0" w:color="auto"/>
      </w:divBdr>
      <w:divsChild>
        <w:div w:id="1574657301">
          <w:marLeft w:val="0"/>
          <w:marRight w:val="0"/>
          <w:marTop w:val="0"/>
          <w:marBottom w:val="0"/>
          <w:divBdr>
            <w:top w:val="none" w:sz="0" w:space="0" w:color="auto"/>
            <w:left w:val="none" w:sz="0" w:space="0" w:color="auto"/>
            <w:bottom w:val="none" w:sz="0" w:space="0" w:color="auto"/>
            <w:right w:val="none" w:sz="0" w:space="0" w:color="auto"/>
          </w:divBdr>
          <w:divsChild>
            <w:div w:id="1827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2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29">
          <w:marLeft w:val="0"/>
          <w:marRight w:val="0"/>
          <w:marTop w:val="0"/>
          <w:marBottom w:val="0"/>
          <w:divBdr>
            <w:top w:val="none" w:sz="0" w:space="0" w:color="auto"/>
            <w:left w:val="none" w:sz="0" w:space="0" w:color="auto"/>
            <w:bottom w:val="none" w:sz="0" w:space="0" w:color="auto"/>
            <w:right w:val="none" w:sz="0" w:space="0" w:color="auto"/>
          </w:divBdr>
          <w:divsChild>
            <w:div w:id="1594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8939">
      <w:bodyDiv w:val="1"/>
      <w:marLeft w:val="0"/>
      <w:marRight w:val="0"/>
      <w:marTop w:val="0"/>
      <w:marBottom w:val="0"/>
      <w:divBdr>
        <w:top w:val="none" w:sz="0" w:space="0" w:color="auto"/>
        <w:left w:val="none" w:sz="0" w:space="0" w:color="auto"/>
        <w:bottom w:val="none" w:sz="0" w:space="0" w:color="auto"/>
        <w:right w:val="none" w:sz="0" w:space="0" w:color="auto"/>
      </w:divBdr>
      <w:divsChild>
        <w:div w:id="1058017388">
          <w:marLeft w:val="0"/>
          <w:marRight w:val="0"/>
          <w:marTop w:val="0"/>
          <w:marBottom w:val="0"/>
          <w:divBdr>
            <w:top w:val="none" w:sz="0" w:space="0" w:color="auto"/>
            <w:left w:val="none" w:sz="0" w:space="0" w:color="auto"/>
            <w:bottom w:val="none" w:sz="0" w:space="0" w:color="auto"/>
            <w:right w:val="none" w:sz="0" w:space="0" w:color="auto"/>
          </w:divBdr>
          <w:divsChild>
            <w:div w:id="1153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070">
      <w:bodyDiv w:val="1"/>
      <w:marLeft w:val="0"/>
      <w:marRight w:val="0"/>
      <w:marTop w:val="0"/>
      <w:marBottom w:val="0"/>
      <w:divBdr>
        <w:top w:val="none" w:sz="0" w:space="0" w:color="auto"/>
        <w:left w:val="none" w:sz="0" w:space="0" w:color="auto"/>
        <w:bottom w:val="none" w:sz="0" w:space="0" w:color="auto"/>
        <w:right w:val="none" w:sz="0" w:space="0" w:color="auto"/>
      </w:divBdr>
      <w:divsChild>
        <w:div w:id="1863126541">
          <w:marLeft w:val="0"/>
          <w:marRight w:val="0"/>
          <w:marTop w:val="0"/>
          <w:marBottom w:val="0"/>
          <w:divBdr>
            <w:top w:val="none" w:sz="0" w:space="0" w:color="auto"/>
            <w:left w:val="none" w:sz="0" w:space="0" w:color="auto"/>
            <w:bottom w:val="none" w:sz="0" w:space="0" w:color="auto"/>
            <w:right w:val="none" w:sz="0" w:space="0" w:color="auto"/>
          </w:divBdr>
          <w:divsChild>
            <w:div w:id="114033255">
              <w:marLeft w:val="0"/>
              <w:marRight w:val="0"/>
              <w:marTop w:val="0"/>
              <w:marBottom w:val="0"/>
              <w:divBdr>
                <w:top w:val="none" w:sz="0" w:space="0" w:color="auto"/>
                <w:left w:val="none" w:sz="0" w:space="0" w:color="auto"/>
                <w:bottom w:val="none" w:sz="0" w:space="0" w:color="auto"/>
                <w:right w:val="none" w:sz="0" w:space="0" w:color="auto"/>
              </w:divBdr>
            </w:div>
            <w:div w:id="210578131">
              <w:marLeft w:val="0"/>
              <w:marRight w:val="0"/>
              <w:marTop w:val="0"/>
              <w:marBottom w:val="0"/>
              <w:divBdr>
                <w:top w:val="none" w:sz="0" w:space="0" w:color="auto"/>
                <w:left w:val="none" w:sz="0" w:space="0" w:color="auto"/>
                <w:bottom w:val="none" w:sz="0" w:space="0" w:color="auto"/>
                <w:right w:val="none" w:sz="0" w:space="0" w:color="auto"/>
              </w:divBdr>
            </w:div>
            <w:div w:id="246808910">
              <w:marLeft w:val="0"/>
              <w:marRight w:val="0"/>
              <w:marTop w:val="0"/>
              <w:marBottom w:val="0"/>
              <w:divBdr>
                <w:top w:val="none" w:sz="0" w:space="0" w:color="auto"/>
                <w:left w:val="none" w:sz="0" w:space="0" w:color="auto"/>
                <w:bottom w:val="none" w:sz="0" w:space="0" w:color="auto"/>
                <w:right w:val="none" w:sz="0" w:space="0" w:color="auto"/>
              </w:divBdr>
            </w:div>
            <w:div w:id="597061108">
              <w:marLeft w:val="0"/>
              <w:marRight w:val="0"/>
              <w:marTop w:val="0"/>
              <w:marBottom w:val="0"/>
              <w:divBdr>
                <w:top w:val="none" w:sz="0" w:space="0" w:color="auto"/>
                <w:left w:val="none" w:sz="0" w:space="0" w:color="auto"/>
                <w:bottom w:val="none" w:sz="0" w:space="0" w:color="auto"/>
                <w:right w:val="none" w:sz="0" w:space="0" w:color="auto"/>
              </w:divBdr>
            </w:div>
            <w:div w:id="626938780">
              <w:marLeft w:val="0"/>
              <w:marRight w:val="0"/>
              <w:marTop w:val="0"/>
              <w:marBottom w:val="0"/>
              <w:divBdr>
                <w:top w:val="none" w:sz="0" w:space="0" w:color="auto"/>
                <w:left w:val="none" w:sz="0" w:space="0" w:color="auto"/>
                <w:bottom w:val="none" w:sz="0" w:space="0" w:color="auto"/>
                <w:right w:val="none" w:sz="0" w:space="0" w:color="auto"/>
              </w:divBdr>
            </w:div>
            <w:div w:id="704603623">
              <w:marLeft w:val="0"/>
              <w:marRight w:val="0"/>
              <w:marTop w:val="0"/>
              <w:marBottom w:val="0"/>
              <w:divBdr>
                <w:top w:val="none" w:sz="0" w:space="0" w:color="auto"/>
                <w:left w:val="none" w:sz="0" w:space="0" w:color="auto"/>
                <w:bottom w:val="none" w:sz="0" w:space="0" w:color="auto"/>
                <w:right w:val="none" w:sz="0" w:space="0" w:color="auto"/>
              </w:divBdr>
            </w:div>
            <w:div w:id="913664715">
              <w:marLeft w:val="0"/>
              <w:marRight w:val="0"/>
              <w:marTop w:val="0"/>
              <w:marBottom w:val="0"/>
              <w:divBdr>
                <w:top w:val="none" w:sz="0" w:space="0" w:color="auto"/>
                <w:left w:val="none" w:sz="0" w:space="0" w:color="auto"/>
                <w:bottom w:val="none" w:sz="0" w:space="0" w:color="auto"/>
                <w:right w:val="none" w:sz="0" w:space="0" w:color="auto"/>
              </w:divBdr>
            </w:div>
            <w:div w:id="1141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25">
      <w:bodyDiv w:val="1"/>
      <w:marLeft w:val="0"/>
      <w:marRight w:val="0"/>
      <w:marTop w:val="0"/>
      <w:marBottom w:val="0"/>
      <w:divBdr>
        <w:top w:val="none" w:sz="0" w:space="0" w:color="auto"/>
        <w:left w:val="none" w:sz="0" w:space="0" w:color="auto"/>
        <w:bottom w:val="none" w:sz="0" w:space="0" w:color="auto"/>
        <w:right w:val="none" w:sz="0" w:space="0" w:color="auto"/>
      </w:divBdr>
      <w:divsChild>
        <w:div w:id="1352688120">
          <w:marLeft w:val="0"/>
          <w:marRight w:val="0"/>
          <w:marTop w:val="0"/>
          <w:marBottom w:val="0"/>
          <w:divBdr>
            <w:top w:val="none" w:sz="0" w:space="0" w:color="auto"/>
            <w:left w:val="none" w:sz="0" w:space="0" w:color="auto"/>
            <w:bottom w:val="none" w:sz="0" w:space="0" w:color="auto"/>
            <w:right w:val="none" w:sz="0" w:space="0" w:color="auto"/>
          </w:divBdr>
          <w:divsChild>
            <w:div w:id="821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3939">
      <w:bodyDiv w:val="1"/>
      <w:marLeft w:val="0"/>
      <w:marRight w:val="0"/>
      <w:marTop w:val="0"/>
      <w:marBottom w:val="0"/>
      <w:divBdr>
        <w:top w:val="none" w:sz="0" w:space="0" w:color="auto"/>
        <w:left w:val="none" w:sz="0" w:space="0" w:color="auto"/>
        <w:bottom w:val="none" w:sz="0" w:space="0" w:color="auto"/>
        <w:right w:val="none" w:sz="0" w:space="0" w:color="auto"/>
      </w:divBdr>
    </w:div>
    <w:div w:id="265815087">
      <w:bodyDiv w:val="1"/>
      <w:marLeft w:val="0"/>
      <w:marRight w:val="0"/>
      <w:marTop w:val="0"/>
      <w:marBottom w:val="0"/>
      <w:divBdr>
        <w:top w:val="none" w:sz="0" w:space="0" w:color="auto"/>
        <w:left w:val="none" w:sz="0" w:space="0" w:color="auto"/>
        <w:bottom w:val="none" w:sz="0" w:space="0" w:color="auto"/>
        <w:right w:val="none" w:sz="0" w:space="0" w:color="auto"/>
      </w:divBdr>
    </w:div>
    <w:div w:id="267196608">
      <w:bodyDiv w:val="1"/>
      <w:marLeft w:val="0"/>
      <w:marRight w:val="0"/>
      <w:marTop w:val="0"/>
      <w:marBottom w:val="0"/>
      <w:divBdr>
        <w:top w:val="none" w:sz="0" w:space="0" w:color="auto"/>
        <w:left w:val="none" w:sz="0" w:space="0" w:color="auto"/>
        <w:bottom w:val="none" w:sz="0" w:space="0" w:color="auto"/>
        <w:right w:val="none" w:sz="0" w:space="0" w:color="auto"/>
      </w:divBdr>
      <w:divsChild>
        <w:div w:id="1723552754">
          <w:marLeft w:val="0"/>
          <w:marRight w:val="0"/>
          <w:marTop w:val="0"/>
          <w:marBottom w:val="0"/>
          <w:divBdr>
            <w:top w:val="none" w:sz="0" w:space="0" w:color="auto"/>
            <w:left w:val="none" w:sz="0" w:space="0" w:color="auto"/>
            <w:bottom w:val="none" w:sz="0" w:space="0" w:color="auto"/>
            <w:right w:val="none" w:sz="0" w:space="0" w:color="auto"/>
          </w:divBdr>
          <w:divsChild>
            <w:div w:id="3185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954">
      <w:bodyDiv w:val="1"/>
      <w:marLeft w:val="0"/>
      <w:marRight w:val="0"/>
      <w:marTop w:val="0"/>
      <w:marBottom w:val="0"/>
      <w:divBdr>
        <w:top w:val="none" w:sz="0" w:space="0" w:color="auto"/>
        <w:left w:val="none" w:sz="0" w:space="0" w:color="auto"/>
        <w:bottom w:val="none" w:sz="0" w:space="0" w:color="auto"/>
        <w:right w:val="none" w:sz="0" w:space="0" w:color="auto"/>
      </w:divBdr>
      <w:divsChild>
        <w:div w:id="911819231">
          <w:marLeft w:val="0"/>
          <w:marRight w:val="0"/>
          <w:marTop w:val="0"/>
          <w:marBottom w:val="0"/>
          <w:divBdr>
            <w:top w:val="none" w:sz="0" w:space="0" w:color="auto"/>
            <w:left w:val="none" w:sz="0" w:space="0" w:color="auto"/>
            <w:bottom w:val="none" w:sz="0" w:space="0" w:color="auto"/>
            <w:right w:val="none" w:sz="0" w:space="0" w:color="auto"/>
          </w:divBdr>
          <w:divsChild>
            <w:div w:id="14555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0897">
      <w:bodyDiv w:val="1"/>
      <w:marLeft w:val="0"/>
      <w:marRight w:val="0"/>
      <w:marTop w:val="0"/>
      <w:marBottom w:val="0"/>
      <w:divBdr>
        <w:top w:val="none" w:sz="0" w:space="0" w:color="auto"/>
        <w:left w:val="none" w:sz="0" w:space="0" w:color="auto"/>
        <w:bottom w:val="none" w:sz="0" w:space="0" w:color="auto"/>
        <w:right w:val="none" w:sz="0" w:space="0" w:color="auto"/>
      </w:divBdr>
      <w:divsChild>
        <w:div w:id="1871264779">
          <w:marLeft w:val="0"/>
          <w:marRight w:val="0"/>
          <w:marTop w:val="0"/>
          <w:marBottom w:val="0"/>
          <w:divBdr>
            <w:top w:val="none" w:sz="0" w:space="0" w:color="auto"/>
            <w:left w:val="none" w:sz="0" w:space="0" w:color="auto"/>
            <w:bottom w:val="none" w:sz="0" w:space="0" w:color="auto"/>
            <w:right w:val="none" w:sz="0" w:space="0" w:color="auto"/>
          </w:divBdr>
          <w:divsChild>
            <w:div w:id="5805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20632">
      <w:bodyDiv w:val="1"/>
      <w:marLeft w:val="0"/>
      <w:marRight w:val="0"/>
      <w:marTop w:val="0"/>
      <w:marBottom w:val="0"/>
      <w:divBdr>
        <w:top w:val="none" w:sz="0" w:space="0" w:color="auto"/>
        <w:left w:val="none" w:sz="0" w:space="0" w:color="auto"/>
        <w:bottom w:val="none" w:sz="0" w:space="0" w:color="auto"/>
        <w:right w:val="none" w:sz="0" w:space="0" w:color="auto"/>
      </w:divBdr>
      <w:divsChild>
        <w:div w:id="1150905372">
          <w:marLeft w:val="0"/>
          <w:marRight w:val="0"/>
          <w:marTop w:val="0"/>
          <w:marBottom w:val="0"/>
          <w:divBdr>
            <w:top w:val="none" w:sz="0" w:space="0" w:color="auto"/>
            <w:left w:val="none" w:sz="0" w:space="0" w:color="auto"/>
            <w:bottom w:val="none" w:sz="0" w:space="0" w:color="auto"/>
            <w:right w:val="none" w:sz="0" w:space="0" w:color="auto"/>
          </w:divBdr>
          <w:divsChild>
            <w:div w:id="193883285">
              <w:marLeft w:val="0"/>
              <w:marRight w:val="0"/>
              <w:marTop w:val="0"/>
              <w:marBottom w:val="0"/>
              <w:divBdr>
                <w:top w:val="none" w:sz="0" w:space="0" w:color="auto"/>
                <w:left w:val="none" w:sz="0" w:space="0" w:color="auto"/>
                <w:bottom w:val="none" w:sz="0" w:space="0" w:color="auto"/>
                <w:right w:val="none" w:sz="0" w:space="0" w:color="auto"/>
              </w:divBdr>
            </w:div>
            <w:div w:id="907033598">
              <w:marLeft w:val="0"/>
              <w:marRight w:val="0"/>
              <w:marTop w:val="0"/>
              <w:marBottom w:val="0"/>
              <w:divBdr>
                <w:top w:val="none" w:sz="0" w:space="0" w:color="auto"/>
                <w:left w:val="none" w:sz="0" w:space="0" w:color="auto"/>
                <w:bottom w:val="none" w:sz="0" w:space="0" w:color="auto"/>
                <w:right w:val="none" w:sz="0" w:space="0" w:color="auto"/>
              </w:divBdr>
            </w:div>
            <w:div w:id="235482511">
              <w:marLeft w:val="0"/>
              <w:marRight w:val="0"/>
              <w:marTop w:val="0"/>
              <w:marBottom w:val="0"/>
              <w:divBdr>
                <w:top w:val="none" w:sz="0" w:space="0" w:color="auto"/>
                <w:left w:val="none" w:sz="0" w:space="0" w:color="auto"/>
                <w:bottom w:val="none" w:sz="0" w:space="0" w:color="auto"/>
                <w:right w:val="none" w:sz="0" w:space="0" w:color="auto"/>
              </w:divBdr>
            </w:div>
            <w:div w:id="1730152569">
              <w:marLeft w:val="0"/>
              <w:marRight w:val="0"/>
              <w:marTop w:val="0"/>
              <w:marBottom w:val="0"/>
              <w:divBdr>
                <w:top w:val="none" w:sz="0" w:space="0" w:color="auto"/>
                <w:left w:val="none" w:sz="0" w:space="0" w:color="auto"/>
                <w:bottom w:val="none" w:sz="0" w:space="0" w:color="auto"/>
                <w:right w:val="none" w:sz="0" w:space="0" w:color="auto"/>
              </w:divBdr>
            </w:div>
            <w:div w:id="309864379">
              <w:marLeft w:val="0"/>
              <w:marRight w:val="0"/>
              <w:marTop w:val="0"/>
              <w:marBottom w:val="0"/>
              <w:divBdr>
                <w:top w:val="none" w:sz="0" w:space="0" w:color="auto"/>
                <w:left w:val="none" w:sz="0" w:space="0" w:color="auto"/>
                <w:bottom w:val="none" w:sz="0" w:space="0" w:color="auto"/>
                <w:right w:val="none" w:sz="0" w:space="0" w:color="auto"/>
              </w:divBdr>
            </w:div>
            <w:div w:id="948395852">
              <w:marLeft w:val="0"/>
              <w:marRight w:val="0"/>
              <w:marTop w:val="0"/>
              <w:marBottom w:val="0"/>
              <w:divBdr>
                <w:top w:val="none" w:sz="0" w:space="0" w:color="auto"/>
                <w:left w:val="none" w:sz="0" w:space="0" w:color="auto"/>
                <w:bottom w:val="none" w:sz="0" w:space="0" w:color="auto"/>
                <w:right w:val="none" w:sz="0" w:space="0" w:color="auto"/>
              </w:divBdr>
            </w:div>
            <w:div w:id="87686">
              <w:marLeft w:val="0"/>
              <w:marRight w:val="0"/>
              <w:marTop w:val="0"/>
              <w:marBottom w:val="0"/>
              <w:divBdr>
                <w:top w:val="none" w:sz="0" w:space="0" w:color="auto"/>
                <w:left w:val="none" w:sz="0" w:space="0" w:color="auto"/>
                <w:bottom w:val="none" w:sz="0" w:space="0" w:color="auto"/>
                <w:right w:val="none" w:sz="0" w:space="0" w:color="auto"/>
              </w:divBdr>
            </w:div>
            <w:div w:id="86120648">
              <w:marLeft w:val="0"/>
              <w:marRight w:val="0"/>
              <w:marTop w:val="0"/>
              <w:marBottom w:val="0"/>
              <w:divBdr>
                <w:top w:val="none" w:sz="0" w:space="0" w:color="auto"/>
                <w:left w:val="none" w:sz="0" w:space="0" w:color="auto"/>
                <w:bottom w:val="none" w:sz="0" w:space="0" w:color="auto"/>
                <w:right w:val="none" w:sz="0" w:space="0" w:color="auto"/>
              </w:divBdr>
            </w:div>
            <w:div w:id="1390543449">
              <w:marLeft w:val="0"/>
              <w:marRight w:val="0"/>
              <w:marTop w:val="0"/>
              <w:marBottom w:val="0"/>
              <w:divBdr>
                <w:top w:val="none" w:sz="0" w:space="0" w:color="auto"/>
                <w:left w:val="none" w:sz="0" w:space="0" w:color="auto"/>
                <w:bottom w:val="none" w:sz="0" w:space="0" w:color="auto"/>
                <w:right w:val="none" w:sz="0" w:space="0" w:color="auto"/>
              </w:divBdr>
            </w:div>
            <w:div w:id="159124615">
              <w:marLeft w:val="0"/>
              <w:marRight w:val="0"/>
              <w:marTop w:val="0"/>
              <w:marBottom w:val="0"/>
              <w:divBdr>
                <w:top w:val="none" w:sz="0" w:space="0" w:color="auto"/>
                <w:left w:val="none" w:sz="0" w:space="0" w:color="auto"/>
                <w:bottom w:val="none" w:sz="0" w:space="0" w:color="auto"/>
                <w:right w:val="none" w:sz="0" w:space="0" w:color="auto"/>
              </w:divBdr>
            </w:div>
            <w:div w:id="516190373">
              <w:marLeft w:val="0"/>
              <w:marRight w:val="0"/>
              <w:marTop w:val="0"/>
              <w:marBottom w:val="0"/>
              <w:divBdr>
                <w:top w:val="none" w:sz="0" w:space="0" w:color="auto"/>
                <w:left w:val="none" w:sz="0" w:space="0" w:color="auto"/>
                <w:bottom w:val="none" w:sz="0" w:space="0" w:color="auto"/>
                <w:right w:val="none" w:sz="0" w:space="0" w:color="auto"/>
              </w:divBdr>
            </w:div>
            <w:div w:id="640961961">
              <w:marLeft w:val="0"/>
              <w:marRight w:val="0"/>
              <w:marTop w:val="0"/>
              <w:marBottom w:val="0"/>
              <w:divBdr>
                <w:top w:val="none" w:sz="0" w:space="0" w:color="auto"/>
                <w:left w:val="none" w:sz="0" w:space="0" w:color="auto"/>
                <w:bottom w:val="none" w:sz="0" w:space="0" w:color="auto"/>
                <w:right w:val="none" w:sz="0" w:space="0" w:color="auto"/>
              </w:divBdr>
            </w:div>
            <w:div w:id="1763718467">
              <w:marLeft w:val="0"/>
              <w:marRight w:val="0"/>
              <w:marTop w:val="0"/>
              <w:marBottom w:val="0"/>
              <w:divBdr>
                <w:top w:val="none" w:sz="0" w:space="0" w:color="auto"/>
                <w:left w:val="none" w:sz="0" w:space="0" w:color="auto"/>
                <w:bottom w:val="none" w:sz="0" w:space="0" w:color="auto"/>
                <w:right w:val="none" w:sz="0" w:space="0" w:color="auto"/>
              </w:divBdr>
            </w:div>
            <w:div w:id="1517577972">
              <w:marLeft w:val="0"/>
              <w:marRight w:val="0"/>
              <w:marTop w:val="0"/>
              <w:marBottom w:val="0"/>
              <w:divBdr>
                <w:top w:val="none" w:sz="0" w:space="0" w:color="auto"/>
                <w:left w:val="none" w:sz="0" w:space="0" w:color="auto"/>
                <w:bottom w:val="none" w:sz="0" w:space="0" w:color="auto"/>
                <w:right w:val="none" w:sz="0" w:space="0" w:color="auto"/>
              </w:divBdr>
            </w:div>
            <w:div w:id="1367366481">
              <w:marLeft w:val="0"/>
              <w:marRight w:val="0"/>
              <w:marTop w:val="0"/>
              <w:marBottom w:val="0"/>
              <w:divBdr>
                <w:top w:val="none" w:sz="0" w:space="0" w:color="auto"/>
                <w:left w:val="none" w:sz="0" w:space="0" w:color="auto"/>
                <w:bottom w:val="none" w:sz="0" w:space="0" w:color="auto"/>
                <w:right w:val="none" w:sz="0" w:space="0" w:color="auto"/>
              </w:divBdr>
            </w:div>
            <w:div w:id="1713113278">
              <w:marLeft w:val="0"/>
              <w:marRight w:val="0"/>
              <w:marTop w:val="0"/>
              <w:marBottom w:val="0"/>
              <w:divBdr>
                <w:top w:val="none" w:sz="0" w:space="0" w:color="auto"/>
                <w:left w:val="none" w:sz="0" w:space="0" w:color="auto"/>
                <w:bottom w:val="none" w:sz="0" w:space="0" w:color="auto"/>
                <w:right w:val="none" w:sz="0" w:space="0" w:color="auto"/>
              </w:divBdr>
            </w:div>
            <w:div w:id="1961494069">
              <w:marLeft w:val="0"/>
              <w:marRight w:val="0"/>
              <w:marTop w:val="0"/>
              <w:marBottom w:val="0"/>
              <w:divBdr>
                <w:top w:val="none" w:sz="0" w:space="0" w:color="auto"/>
                <w:left w:val="none" w:sz="0" w:space="0" w:color="auto"/>
                <w:bottom w:val="none" w:sz="0" w:space="0" w:color="auto"/>
                <w:right w:val="none" w:sz="0" w:space="0" w:color="auto"/>
              </w:divBdr>
            </w:div>
            <w:div w:id="367533374">
              <w:marLeft w:val="0"/>
              <w:marRight w:val="0"/>
              <w:marTop w:val="0"/>
              <w:marBottom w:val="0"/>
              <w:divBdr>
                <w:top w:val="none" w:sz="0" w:space="0" w:color="auto"/>
                <w:left w:val="none" w:sz="0" w:space="0" w:color="auto"/>
                <w:bottom w:val="none" w:sz="0" w:space="0" w:color="auto"/>
                <w:right w:val="none" w:sz="0" w:space="0" w:color="auto"/>
              </w:divBdr>
            </w:div>
            <w:div w:id="1782065997">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769">
      <w:bodyDiv w:val="1"/>
      <w:marLeft w:val="0"/>
      <w:marRight w:val="0"/>
      <w:marTop w:val="0"/>
      <w:marBottom w:val="0"/>
      <w:divBdr>
        <w:top w:val="none" w:sz="0" w:space="0" w:color="auto"/>
        <w:left w:val="none" w:sz="0" w:space="0" w:color="auto"/>
        <w:bottom w:val="none" w:sz="0" w:space="0" w:color="auto"/>
        <w:right w:val="none" w:sz="0" w:space="0" w:color="auto"/>
      </w:divBdr>
      <w:divsChild>
        <w:div w:id="2070230741">
          <w:marLeft w:val="0"/>
          <w:marRight w:val="0"/>
          <w:marTop w:val="0"/>
          <w:marBottom w:val="0"/>
          <w:divBdr>
            <w:top w:val="none" w:sz="0" w:space="0" w:color="auto"/>
            <w:left w:val="none" w:sz="0" w:space="0" w:color="auto"/>
            <w:bottom w:val="none" w:sz="0" w:space="0" w:color="auto"/>
            <w:right w:val="none" w:sz="0" w:space="0" w:color="auto"/>
          </w:divBdr>
          <w:divsChild>
            <w:div w:id="15673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6850">
      <w:bodyDiv w:val="1"/>
      <w:marLeft w:val="0"/>
      <w:marRight w:val="0"/>
      <w:marTop w:val="0"/>
      <w:marBottom w:val="0"/>
      <w:divBdr>
        <w:top w:val="none" w:sz="0" w:space="0" w:color="auto"/>
        <w:left w:val="none" w:sz="0" w:space="0" w:color="auto"/>
        <w:bottom w:val="none" w:sz="0" w:space="0" w:color="auto"/>
        <w:right w:val="none" w:sz="0" w:space="0" w:color="auto"/>
      </w:divBdr>
      <w:divsChild>
        <w:div w:id="526330530">
          <w:marLeft w:val="0"/>
          <w:marRight w:val="0"/>
          <w:marTop w:val="0"/>
          <w:marBottom w:val="0"/>
          <w:divBdr>
            <w:top w:val="none" w:sz="0" w:space="0" w:color="auto"/>
            <w:left w:val="none" w:sz="0" w:space="0" w:color="auto"/>
            <w:bottom w:val="none" w:sz="0" w:space="0" w:color="auto"/>
            <w:right w:val="none" w:sz="0" w:space="0" w:color="auto"/>
          </w:divBdr>
          <w:divsChild>
            <w:div w:id="12633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3760">
      <w:bodyDiv w:val="1"/>
      <w:marLeft w:val="0"/>
      <w:marRight w:val="0"/>
      <w:marTop w:val="0"/>
      <w:marBottom w:val="0"/>
      <w:divBdr>
        <w:top w:val="none" w:sz="0" w:space="0" w:color="auto"/>
        <w:left w:val="none" w:sz="0" w:space="0" w:color="auto"/>
        <w:bottom w:val="none" w:sz="0" w:space="0" w:color="auto"/>
        <w:right w:val="none" w:sz="0" w:space="0" w:color="auto"/>
      </w:divBdr>
    </w:div>
    <w:div w:id="356857695">
      <w:bodyDiv w:val="1"/>
      <w:marLeft w:val="0"/>
      <w:marRight w:val="0"/>
      <w:marTop w:val="0"/>
      <w:marBottom w:val="0"/>
      <w:divBdr>
        <w:top w:val="none" w:sz="0" w:space="0" w:color="auto"/>
        <w:left w:val="none" w:sz="0" w:space="0" w:color="auto"/>
        <w:bottom w:val="none" w:sz="0" w:space="0" w:color="auto"/>
        <w:right w:val="none" w:sz="0" w:space="0" w:color="auto"/>
      </w:divBdr>
      <w:divsChild>
        <w:div w:id="159471636">
          <w:marLeft w:val="0"/>
          <w:marRight w:val="0"/>
          <w:marTop w:val="0"/>
          <w:marBottom w:val="0"/>
          <w:divBdr>
            <w:top w:val="none" w:sz="0" w:space="0" w:color="auto"/>
            <w:left w:val="none" w:sz="0" w:space="0" w:color="auto"/>
            <w:bottom w:val="none" w:sz="0" w:space="0" w:color="auto"/>
            <w:right w:val="none" w:sz="0" w:space="0" w:color="auto"/>
          </w:divBdr>
          <w:divsChild>
            <w:div w:id="859393319">
              <w:marLeft w:val="0"/>
              <w:marRight w:val="0"/>
              <w:marTop w:val="0"/>
              <w:marBottom w:val="0"/>
              <w:divBdr>
                <w:top w:val="none" w:sz="0" w:space="0" w:color="auto"/>
                <w:left w:val="none" w:sz="0" w:space="0" w:color="auto"/>
                <w:bottom w:val="none" w:sz="0" w:space="0" w:color="auto"/>
                <w:right w:val="none" w:sz="0" w:space="0" w:color="auto"/>
              </w:divBdr>
            </w:div>
            <w:div w:id="1883519526">
              <w:marLeft w:val="0"/>
              <w:marRight w:val="0"/>
              <w:marTop w:val="0"/>
              <w:marBottom w:val="0"/>
              <w:divBdr>
                <w:top w:val="none" w:sz="0" w:space="0" w:color="auto"/>
                <w:left w:val="none" w:sz="0" w:space="0" w:color="auto"/>
                <w:bottom w:val="none" w:sz="0" w:space="0" w:color="auto"/>
                <w:right w:val="none" w:sz="0" w:space="0" w:color="auto"/>
              </w:divBdr>
            </w:div>
            <w:div w:id="138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057">
      <w:bodyDiv w:val="1"/>
      <w:marLeft w:val="0"/>
      <w:marRight w:val="0"/>
      <w:marTop w:val="0"/>
      <w:marBottom w:val="0"/>
      <w:divBdr>
        <w:top w:val="none" w:sz="0" w:space="0" w:color="auto"/>
        <w:left w:val="none" w:sz="0" w:space="0" w:color="auto"/>
        <w:bottom w:val="none" w:sz="0" w:space="0" w:color="auto"/>
        <w:right w:val="none" w:sz="0" w:space="0" w:color="auto"/>
      </w:divBdr>
      <w:divsChild>
        <w:div w:id="419720380">
          <w:marLeft w:val="0"/>
          <w:marRight w:val="0"/>
          <w:marTop w:val="0"/>
          <w:marBottom w:val="0"/>
          <w:divBdr>
            <w:top w:val="none" w:sz="0" w:space="0" w:color="auto"/>
            <w:left w:val="none" w:sz="0" w:space="0" w:color="auto"/>
            <w:bottom w:val="none" w:sz="0" w:space="0" w:color="auto"/>
            <w:right w:val="none" w:sz="0" w:space="0" w:color="auto"/>
          </w:divBdr>
          <w:divsChild>
            <w:div w:id="101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734">
      <w:bodyDiv w:val="1"/>
      <w:marLeft w:val="0"/>
      <w:marRight w:val="0"/>
      <w:marTop w:val="0"/>
      <w:marBottom w:val="0"/>
      <w:divBdr>
        <w:top w:val="none" w:sz="0" w:space="0" w:color="auto"/>
        <w:left w:val="none" w:sz="0" w:space="0" w:color="auto"/>
        <w:bottom w:val="none" w:sz="0" w:space="0" w:color="auto"/>
        <w:right w:val="none" w:sz="0" w:space="0" w:color="auto"/>
      </w:divBdr>
    </w:div>
    <w:div w:id="396637888">
      <w:bodyDiv w:val="1"/>
      <w:marLeft w:val="0"/>
      <w:marRight w:val="0"/>
      <w:marTop w:val="0"/>
      <w:marBottom w:val="0"/>
      <w:divBdr>
        <w:top w:val="none" w:sz="0" w:space="0" w:color="auto"/>
        <w:left w:val="none" w:sz="0" w:space="0" w:color="auto"/>
        <w:bottom w:val="none" w:sz="0" w:space="0" w:color="auto"/>
        <w:right w:val="none" w:sz="0" w:space="0" w:color="auto"/>
      </w:divBdr>
      <w:divsChild>
        <w:div w:id="1464890206">
          <w:marLeft w:val="0"/>
          <w:marRight w:val="0"/>
          <w:marTop w:val="0"/>
          <w:marBottom w:val="0"/>
          <w:divBdr>
            <w:top w:val="none" w:sz="0" w:space="0" w:color="auto"/>
            <w:left w:val="none" w:sz="0" w:space="0" w:color="auto"/>
            <w:bottom w:val="none" w:sz="0" w:space="0" w:color="auto"/>
            <w:right w:val="none" w:sz="0" w:space="0" w:color="auto"/>
          </w:divBdr>
          <w:divsChild>
            <w:div w:id="1763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134">
      <w:bodyDiv w:val="1"/>
      <w:marLeft w:val="0"/>
      <w:marRight w:val="0"/>
      <w:marTop w:val="0"/>
      <w:marBottom w:val="0"/>
      <w:divBdr>
        <w:top w:val="none" w:sz="0" w:space="0" w:color="auto"/>
        <w:left w:val="none" w:sz="0" w:space="0" w:color="auto"/>
        <w:bottom w:val="none" w:sz="0" w:space="0" w:color="auto"/>
        <w:right w:val="none" w:sz="0" w:space="0" w:color="auto"/>
      </w:divBdr>
      <w:divsChild>
        <w:div w:id="1634021250">
          <w:marLeft w:val="0"/>
          <w:marRight w:val="0"/>
          <w:marTop w:val="0"/>
          <w:marBottom w:val="0"/>
          <w:divBdr>
            <w:top w:val="none" w:sz="0" w:space="0" w:color="auto"/>
            <w:left w:val="none" w:sz="0" w:space="0" w:color="auto"/>
            <w:bottom w:val="none" w:sz="0" w:space="0" w:color="auto"/>
            <w:right w:val="none" w:sz="0" w:space="0" w:color="auto"/>
          </w:divBdr>
          <w:divsChild>
            <w:div w:id="44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100">
      <w:bodyDiv w:val="1"/>
      <w:marLeft w:val="0"/>
      <w:marRight w:val="0"/>
      <w:marTop w:val="0"/>
      <w:marBottom w:val="0"/>
      <w:divBdr>
        <w:top w:val="none" w:sz="0" w:space="0" w:color="auto"/>
        <w:left w:val="none" w:sz="0" w:space="0" w:color="auto"/>
        <w:bottom w:val="none" w:sz="0" w:space="0" w:color="auto"/>
        <w:right w:val="none" w:sz="0" w:space="0" w:color="auto"/>
      </w:divBdr>
      <w:divsChild>
        <w:div w:id="562642732">
          <w:marLeft w:val="0"/>
          <w:marRight w:val="0"/>
          <w:marTop w:val="0"/>
          <w:marBottom w:val="0"/>
          <w:divBdr>
            <w:top w:val="none" w:sz="0" w:space="0" w:color="auto"/>
            <w:left w:val="none" w:sz="0" w:space="0" w:color="auto"/>
            <w:bottom w:val="none" w:sz="0" w:space="0" w:color="auto"/>
            <w:right w:val="none" w:sz="0" w:space="0" w:color="auto"/>
          </w:divBdr>
          <w:divsChild>
            <w:div w:id="675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0850">
      <w:bodyDiv w:val="1"/>
      <w:marLeft w:val="0"/>
      <w:marRight w:val="0"/>
      <w:marTop w:val="0"/>
      <w:marBottom w:val="0"/>
      <w:divBdr>
        <w:top w:val="none" w:sz="0" w:space="0" w:color="auto"/>
        <w:left w:val="none" w:sz="0" w:space="0" w:color="auto"/>
        <w:bottom w:val="none" w:sz="0" w:space="0" w:color="auto"/>
        <w:right w:val="none" w:sz="0" w:space="0" w:color="auto"/>
      </w:divBdr>
      <w:divsChild>
        <w:div w:id="557403032">
          <w:marLeft w:val="0"/>
          <w:marRight w:val="0"/>
          <w:marTop w:val="0"/>
          <w:marBottom w:val="0"/>
          <w:divBdr>
            <w:top w:val="none" w:sz="0" w:space="0" w:color="auto"/>
            <w:left w:val="none" w:sz="0" w:space="0" w:color="auto"/>
            <w:bottom w:val="none" w:sz="0" w:space="0" w:color="auto"/>
            <w:right w:val="none" w:sz="0" w:space="0" w:color="auto"/>
          </w:divBdr>
          <w:divsChild>
            <w:div w:id="1571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107">
      <w:bodyDiv w:val="1"/>
      <w:marLeft w:val="0"/>
      <w:marRight w:val="0"/>
      <w:marTop w:val="0"/>
      <w:marBottom w:val="0"/>
      <w:divBdr>
        <w:top w:val="none" w:sz="0" w:space="0" w:color="auto"/>
        <w:left w:val="none" w:sz="0" w:space="0" w:color="auto"/>
        <w:bottom w:val="none" w:sz="0" w:space="0" w:color="auto"/>
        <w:right w:val="none" w:sz="0" w:space="0" w:color="auto"/>
      </w:divBdr>
      <w:divsChild>
        <w:div w:id="2120027504">
          <w:marLeft w:val="0"/>
          <w:marRight w:val="0"/>
          <w:marTop w:val="0"/>
          <w:marBottom w:val="0"/>
          <w:divBdr>
            <w:top w:val="none" w:sz="0" w:space="0" w:color="auto"/>
            <w:left w:val="none" w:sz="0" w:space="0" w:color="auto"/>
            <w:bottom w:val="none" w:sz="0" w:space="0" w:color="auto"/>
            <w:right w:val="none" w:sz="0" w:space="0" w:color="auto"/>
          </w:divBdr>
          <w:divsChild>
            <w:div w:id="335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225">
      <w:bodyDiv w:val="1"/>
      <w:marLeft w:val="0"/>
      <w:marRight w:val="0"/>
      <w:marTop w:val="0"/>
      <w:marBottom w:val="0"/>
      <w:divBdr>
        <w:top w:val="none" w:sz="0" w:space="0" w:color="auto"/>
        <w:left w:val="none" w:sz="0" w:space="0" w:color="auto"/>
        <w:bottom w:val="none" w:sz="0" w:space="0" w:color="auto"/>
        <w:right w:val="none" w:sz="0" w:space="0" w:color="auto"/>
      </w:divBdr>
      <w:divsChild>
        <w:div w:id="529999969">
          <w:marLeft w:val="0"/>
          <w:marRight w:val="0"/>
          <w:marTop w:val="0"/>
          <w:marBottom w:val="0"/>
          <w:divBdr>
            <w:top w:val="none" w:sz="0" w:space="0" w:color="auto"/>
            <w:left w:val="none" w:sz="0" w:space="0" w:color="auto"/>
            <w:bottom w:val="none" w:sz="0" w:space="0" w:color="auto"/>
            <w:right w:val="none" w:sz="0" w:space="0" w:color="auto"/>
          </w:divBdr>
          <w:divsChild>
            <w:div w:id="1262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175">
      <w:bodyDiv w:val="1"/>
      <w:marLeft w:val="0"/>
      <w:marRight w:val="0"/>
      <w:marTop w:val="0"/>
      <w:marBottom w:val="0"/>
      <w:divBdr>
        <w:top w:val="none" w:sz="0" w:space="0" w:color="auto"/>
        <w:left w:val="none" w:sz="0" w:space="0" w:color="auto"/>
        <w:bottom w:val="none" w:sz="0" w:space="0" w:color="auto"/>
        <w:right w:val="none" w:sz="0" w:space="0" w:color="auto"/>
      </w:divBdr>
      <w:divsChild>
        <w:div w:id="14039642">
          <w:marLeft w:val="0"/>
          <w:marRight w:val="0"/>
          <w:marTop w:val="0"/>
          <w:marBottom w:val="0"/>
          <w:divBdr>
            <w:top w:val="none" w:sz="0" w:space="0" w:color="auto"/>
            <w:left w:val="none" w:sz="0" w:space="0" w:color="auto"/>
            <w:bottom w:val="none" w:sz="0" w:space="0" w:color="auto"/>
            <w:right w:val="none" w:sz="0" w:space="0" w:color="auto"/>
          </w:divBdr>
          <w:divsChild>
            <w:div w:id="1016349182">
              <w:marLeft w:val="0"/>
              <w:marRight w:val="0"/>
              <w:marTop w:val="0"/>
              <w:marBottom w:val="0"/>
              <w:divBdr>
                <w:top w:val="none" w:sz="0" w:space="0" w:color="auto"/>
                <w:left w:val="none" w:sz="0" w:space="0" w:color="auto"/>
                <w:bottom w:val="none" w:sz="0" w:space="0" w:color="auto"/>
                <w:right w:val="none" w:sz="0" w:space="0" w:color="auto"/>
              </w:divBdr>
            </w:div>
            <w:div w:id="1458403279">
              <w:marLeft w:val="0"/>
              <w:marRight w:val="0"/>
              <w:marTop w:val="0"/>
              <w:marBottom w:val="0"/>
              <w:divBdr>
                <w:top w:val="none" w:sz="0" w:space="0" w:color="auto"/>
                <w:left w:val="none" w:sz="0" w:space="0" w:color="auto"/>
                <w:bottom w:val="none" w:sz="0" w:space="0" w:color="auto"/>
                <w:right w:val="none" w:sz="0" w:space="0" w:color="auto"/>
              </w:divBdr>
            </w:div>
            <w:div w:id="1944605892">
              <w:marLeft w:val="0"/>
              <w:marRight w:val="0"/>
              <w:marTop w:val="0"/>
              <w:marBottom w:val="0"/>
              <w:divBdr>
                <w:top w:val="none" w:sz="0" w:space="0" w:color="auto"/>
                <w:left w:val="none" w:sz="0" w:space="0" w:color="auto"/>
                <w:bottom w:val="none" w:sz="0" w:space="0" w:color="auto"/>
                <w:right w:val="none" w:sz="0" w:space="0" w:color="auto"/>
              </w:divBdr>
            </w:div>
            <w:div w:id="1984040840">
              <w:marLeft w:val="0"/>
              <w:marRight w:val="0"/>
              <w:marTop w:val="0"/>
              <w:marBottom w:val="0"/>
              <w:divBdr>
                <w:top w:val="none" w:sz="0" w:space="0" w:color="auto"/>
                <w:left w:val="none" w:sz="0" w:space="0" w:color="auto"/>
                <w:bottom w:val="none" w:sz="0" w:space="0" w:color="auto"/>
                <w:right w:val="none" w:sz="0" w:space="0" w:color="auto"/>
              </w:divBdr>
            </w:div>
            <w:div w:id="1357075639">
              <w:marLeft w:val="0"/>
              <w:marRight w:val="0"/>
              <w:marTop w:val="0"/>
              <w:marBottom w:val="0"/>
              <w:divBdr>
                <w:top w:val="none" w:sz="0" w:space="0" w:color="auto"/>
                <w:left w:val="none" w:sz="0" w:space="0" w:color="auto"/>
                <w:bottom w:val="none" w:sz="0" w:space="0" w:color="auto"/>
                <w:right w:val="none" w:sz="0" w:space="0" w:color="auto"/>
              </w:divBdr>
            </w:div>
            <w:div w:id="244001267">
              <w:marLeft w:val="0"/>
              <w:marRight w:val="0"/>
              <w:marTop w:val="0"/>
              <w:marBottom w:val="0"/>
              <w:divBdr>
                <w:top w:val="none" w:sz="0" w:space="0" w:color="auto"/>
                <w:left w:val="none" w:sz="0" w:space="0" w:color="auto"/>
                <w:bottom w:val="none" w:sz="0" w:space="0" w:color="auto"/>
                <w:right w:val="none" w:sz="0" w:space="0" w:color="auto"/>
              </w:divBdr>
            </w:div>
            <w:div w:id="1450970611">
              <w:marLeft w:val="0"/>
              <w:marRight w:val="0"/>
              <w:marTop w:val="0"/>
              <w:marBottom w:val="0"/>
              <w:divBdr>
                <w:top w:val="none" w:sz="0" w:space="0" w:color="auto"/>
                <w:left w:val="none" w:sz="0" w:space="0" w:color="auto"/>
                <w:bottom w:val="none" w:sz="0" w:space="0" w:color="auto"/>
                <w:right w:val="none" w:sz="0" w:space="0" w:color="auto"/>
              </w:divBdr>
            </w:div>
            <w:div w:id="554048654">
              <w:marLeft w:val="0"/>
              <w:marRight w:val="0"/>
              <w:marTop w:val="0"/>
              <w:marBottom w:val="0"/>
              <w:divBdr>
                <w:top w:val="none" w:sz="0" w:space="0" w:color="auto"/>
                <w:left w:val="none" w:sz="0" w:space="0" w:color="auto"/>
                <w:bottom w:val="none" w:sz="0" w:space="0" w:color="auto"/>
                <w:right w:val="none" w:sz="0" w:space="0" w:color="auto"/>
              </w:divBdr>
            </w:div>
            <w:div w:id="2016834733">
              <w:marLeft w:val="0"/>
              <w:marRight w:val="0"/>
              <w:marTop w:val="0"/>
              <w:marBottom w:val="0"/>
              <w:divBdr>
                <w:top w:val="none" w:sz="0" w:space="0" w:color="auto"/>
                <w:left w:val="none" w:sz="0" w:space="0" w:color="auto"/>
                <w:bottom w:val="none" w:sz="0" w:space="0" w:color="auto"/>
                <w:right w:val="none" w:sz="0" w:space="0" w:color="auto"/>
              </w:divBdr>
            </w:div>
            <w:div w:id="840704416">
              <w:marLeft w:val="0"/>
              <w:marRight w:val="0"/>
              <w:marTop w:val="0"/>
              <w:marBottom w:val="0"/>
              <w:divBdr>
                <w:top w:val="none" w:sz="0" w:space="0" w:color="auto"/>
                <w:left w:val="none" w:sz="0" w:space="0" w:color="auto"/>
                <w:bottom w:val="none" w:sz="0" w:space="0" w:color="auto"/>
                <w:right w:val="none" w:sz="0" w:space="0" w:color="auto"/>
              </w:divBdr>
            </w:div>
            <w:div w:id="2048796187">
              <w:marLeft w:val="0"/>
              <w:marRight w:val="0"/>
              <w:marTop w:val="0"/>
              <w:marBottom w:val="0"/>
              <w:divBdr>
                <w:top w:val="none" w:sz="0" w:space="0" w:color="auto"/>
                <w:left w:val="none" w:sz="0" w:space="0" w:color="auto"/>
                <w:bottom w:val="none" w:sz="0" w:space="0" w:color="auto"/>
                <w:right w:val="none" w:sz="0" w:space="0" w:color="auto"/>
              </w:divBdr>
            </w:div>
            <w:div w:id="1655835253">
              <w:marLeft w:val="0"/>
              <w:marRight w:val="0"/>
              <w:marTop w:val="0"/>
              <w:marBottom w:val="0"/>
              <w:divBdr>
                <w:top w:val="none" w:sz="0" w:space="0" w:color="auto"/>
                <w:left w:val="none" w:sz="0" w:space="0" w:color="auto"/>
                <w:bottom w:val="none" w:sz="0" w:space="0" w:color="auto"/>
                <w:right w:val="none" w:sz="0" w:space="0" w:color="auto"/>
              </w:divBdr>
            </w:div>
            <w:div w:id="786003858">
              <w:marLeft w:val="0"/>
              <w:marRight w:val="0"/>
              <w:marTop w:val="0"/>
              <w:marBottom w:val="0"/>
              <w:divBdr>
                <w:top w:val="none" w:sz="0" w:space="0" w:color="auto"/>
                <w:left w:val="none" w:sz="0" w:space="0" w:color="auto"/>
                <w:bottom w:val="none" w:sz="0" w:space="0" w:color="auto"/>
                <w:right w:val="none" w:sz="0" w:space="0" w:color="auto"/>
              </w:divBdr>
            </w:div>
            <w:div w:id="1444154493">
              <w:marLeft w:val="0"/>
              <w:marRight w:val="0"/>
              <w:marTop w:val="0"/>
              <w:marBottom w:val="0"/>
              <w:divBdr>
                <w:top w:val="none" w:sz="0" w:space="0" w:color="auto"/>
                <w:left w:val="none" w:sz="0" w:space="0" w:color="auto"/>
                <w:bottom w:val="none" w:sz="0" w:space="0" w:color="auto"/>
                <w:right w:val="none" w:sz="0" w:space="0" w:color="auto"/>
              </w:divBdr>
            </w:div>
            <w:div w:id="328600140">
              <w:marLeft w:val="0"/>
              <w:marRight w:val="0"/>
              <w:marTop w:val="0"/>
              <w:marBottom w:val="0"/>
              <w:divBdr>
                <w:top w:val="none" w:sz="0" w:space="0" w:color="auto"/>
                <w:left w:val="none" w:sz="0" w:space="0" w:color="auto"/>
                <w:bottom w:val="none" w:sz="0" w:space="0" w:color="auto"/>
                <w:right w:val="none" w:sz="0" w:space="0" w:color="auto"/>
              </w:divBdr>
            </w:div>
            <w:div w:id="313723827">
              <w:marLeft w:val="0"/>
              <w:marRight w:val="0"/>
              <w:marTop w:val="0"/>
              <w:marBottom w:val="0"/>
              <w:divBdr>
                <w:top w:val="none" w:sz="0" w:space="0" w:color="auto"/>
                <w:left w:val="none" w:sz="0" w:space="0" w:color="auto"/>
                <w:bottom w:val="none" w:sz="0" w:space="0" w:color="auto"/>
                <w:right w:val="none" w:sz="0" w:space="0" w:color="auto"/>
              </w:divBdr>
            </w:div>
            <w:div w:id="1548370466">
              <w:marLeft w:val="0"/>
              <w:marRight w:val="0"/>
              <w:marTop w:val="0"/>
              <w:marBottom w:val="0"/>
              <w:divBdr>
                <w:top w:val="none" w:sz="0" w:space="0" w:color="auto"/>
                <w:left w:val="none" w:sz="0" w:space="0" w:color="auto"/>
                <w:bottom w:val="none" w:sz="0" w:space="0" w:color="auto"/>
                <w:right w:val="none" w:sz="0" w:space="0" w:color="auto"/>
              </w:divBdr>
            </w:div>
            <w:div w:id="882130859">
              <w:marLeft w:val="0"/>
              <w:marRight w:val="0"/>
              <w:marTop w:val="0"/>
              <w:marBottom w:val="0"/>
              <w:divBdr>
                <w:top w:val="none" w:sz="0" w:space="0" w:color="auto"/>
                <w:left w:val="none" w:sz="0" w:space="0" w:color="auto"/>
                <w:bottom w:val="none" w:sz="0" w:space="0" w:color="auto"/>
                <w:right w:val="none" w:sz="0" w:space="0" w:color="auto"/>
              </w:divBdr>
            </w:div>
            <w:div w:id="336536784">
              <w:marLeft w:val="0"/>
              <w:marRight w:val="0"/>
              <w:marTop w:val="0"/>
              <w:marBottom w:val="0"/>
              <w:divBdr>
                <w:top w:val="none" w:sz="0" w:space="0" w:color="auto"/>
                <w:left w:val="none" w:sz="0" w:space="0" w:color="auto"/>
                <w:bottom w:val="none" w:sz="0" w:space="0" w:color="auto"/>
                <w:right w:val="none" w:sz="0" w:space="0" w:color="auto"/>
              </w:divBdr>
            </w:div>
            <w:div w:id="10734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902">
      <w:bodyDiv w:val="1"/>
      <w:marLeft w:val="0"/>
      <w:marRight w:val="0"/>
      <w:marTop w:val="0"/>
      <w:marBottom w:val="0"/>
      <w:divBdr>
        <w:top w:val="none" w:sz="0" w:space="0" w:color="auto"/>
        <w:left w:val="none" w:sz="0" w:space="0" w:color="auto"/>
        <w:bottom w:val="none" w:sz="0" w:space="0" w:color="auto"/>
        <w:right w:val="none" w:sz="0" w:space="0" w:color="auto"/>
      </w:divBdr>
      <w:divsChild>
        <w:div w:id="1086653457">
          <w:marLeft w:val="0"/>
          <w:marRight w:val="0"/>
          <w:marTop w:val="0"/>
          <w:marBottom w:val="0"/>
          <w:divBdr>
            <w:top w:val="none" w:sz="0" w:space="0" w:color="auto"/>
            <w:left w:val="none" w:sz="0" w:space="0" w:color="auto"/>
            <w:bottom w:val="none" w:sz="0" w:space="0" w:color="auto"/>
            <w:right w:val="none" w:sz="0" w:space="0" w:color="auto"/>
          </w:divBdr>
          <w:divsChild>
            <w:div w:id="637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5393">
      <w:bodyDiv w:val="1"/>
      <w:marLeft w:val="0"/>
      <w:marRight w:val="0"/>
      <w:marTop w:val="0"/>
      <w:marBottom w:val="0"/>
      <w:divBdr>
        <w:top w:val="none" w:sz="0" w:space="0" w:color="auto"/>
        <w:left w:val="none" w:sz="0" w:space="0" w:color="auto"/>
        <w:bottom w:val="none" w:sz="0" w:space="0" w:color="auto"/>
        <w:right w:val="none" w:sz="0" w:space="0" w:color="auto"/>
      </w:divBdr>
    </w:div>
    <w:div w:id="436759313">
      <w:bodyDiv w:val="1"/>
      <w:marLeft w:val="0"/>
      <w:marRight w:val="0"/>
      <w:marTop w:val="0"/>
      <w:marBottom w:val="0"/>
      <w:divBdr>
        <w:top w:val="none" w:sz="0" w:space="0" w:color="auto"/>
        <w:left w:val="none" w:sz="0" w:space="0" w:color="auto"/>
        <w:bottom w:val="none" w:sz="0" w:space="0" w:color="auto"/>
        <w:right w:val="none" w:sz="0" w:space="0" w:color="auto"/>
      </w:divBdr>
    </w:div>
    <w:div w:id="442505866">
      <w:bodyDiv w:val="1"/>
      <w:marLeft w:val="0"/>
      <w:marRight w:val="0"/>
      <w:marTop w:val="0"/>
      <w:marBottom w:val="0"/>
      <w:divBdr>
        <w:top w:val="none" w:sz="0" w:space="0" w:color="auto"/>
        <w:left w:val="none" w:sz="0" w:space="0" w:color="auto"/>
        <w:bottom w:val="none" w:sz="0" w:space="0" w:color="auto"/>
        <w:right w:val="none" w:sz="0" w:space="0" w:color="auto"/>
      </w:divBdr>
      <w:divsChild>
        <w:div w:id="765535352">
          <w:marLeft w:val="0"/>
          <w:marRight w:val="0"/>
          <w:marTop w:val="0"/>
          <w:marBottom w:val="0"/>
          <w:divBdr>
            <w:top w:val="none" w:sz="0" w:space="0" w:color="auto"/>
            <w:left w:val="none" w:sz="0" w:space="0" w:color="auto"/>
            <w:bottom w:val="none" w:sz="0" w:space="0" w:color="auto"/>
            <w:right w:val="none" w:sz="0" w:space="0" w:color="auto"/>
          </w:divBdr>
          <w:divsChild>
            <w:div w:id="237904372">
              <w:marLeft w:val="0"/>
              <w:marRight w:val="0"/>
              <w:marTop w:val="0"/>
              <w:marBottom w:val="0"/>
              <w:divBdr>
                <w:top w:val="none" w:sz="0" w:space="0" w:color="auto"/>
                <w:left w:val="none" w:sz="0" w:space="0" w:color="auto"/>
                <w:bottom w:val="none" w:sz="0" w:space="0" w:color="auto"/>
                <w:right w:val="none" w:sz="0" w:space="0" w:color="auto"/>
              </w:divBdr>
            </w:div>
            <w:div w:id="758721763">
              <w:marLeft w:val="0"/>
              <w:marRight w:val="0"/>
              <w:marTop w:val="0"/>
              <w:marBottom w:val="0"/>
              <w:divBdr>
                <w:top w:val="none" w:sz="0" w:space="0" w:color="auto"/>
                <w:left w:val="none" w:sz="0" w:space="0" w:color="auto"/>
                <w:bottom w:val="none" w:sz="0" w:space="0" w:color="auto"/>
                <w:right w:val="none" w:sz="0" w:space="0" w:color="auto"/>
              </w:divBdr>
            </w:div>
            <w:div w:id="547181694">
              <w:marLeft w:val="0"/>
              <w:marRight w:val="0"/>
              <w:marTop w:val="0"/>
              <w:marBottom w:val="0"/>
              <w:divBdr>
                <w:top w:val="none" w:sz="0" w:space="0" w:color="auto"/>
                <w:left w:val="none" w:sz="0" w:space="0" w:color="auto"/>
                <w:bottom w:val="none" w:sz="0" w:space="0" w:color="auto"/>
                <w:right w:val="none" w:sz="0" w:space="0" w:color="auto"/>
              </w:divBdr>
            </w:div>
            <w:div w:id="2071726295">
              <w:marLeft w:val="0"/>
              <w:marRight w:val="0"/>
              <w:marTop w:val="0"/>
              <w:marBottom w:val="0"/>
              <w:divBdr>
                <w:top w:val="none" w:sz="0" w:space="0" w:color="auto"/>
                <w:left w:val="none" w:sz="0" w:space="0" w:color="auto"/>
                <w:bottom w:val="none" w:sz="0" w:space="0" w:color="auto"/>
                <w:right w:val="none" w:sz="0" w:space="0" w:color="auto"/>
              </w:divBdr>
            </w:div>
            <w:div w:id="6195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890">
      <w:bodyDiv w:val="1"/>
      <w:marLeft w:val="0"/>
      <w:marRight w:val="0"/>
      <w:marTop w:val="0"/>
      <w:marBottom w:val="0"/>
      <w:divBdr>
        <w:top w:val="none" w:sz="0" w:space="0" w:color="auto"/>
        <w:left w:val="none" w:sz="0" w:space="0" w:color="auto"/>
        <w:bottom w:val="none" w:sz="0" w:space="0" w:color="auto"/>
        <w:right w:val="none" w:sz="0" w:space="0" w:color="auto"/>
      </w:divBdr>
      <w:divsChild>
        <w:div w:id="1997416501">
          <w:marLeft w:val="0"/>
          <w:marRight w:val="0"/>
          <w:marTop w:val="0"/>
          <w:marBottom w:val="0"/>
          <w:divBdr>
            <w:top w:val="none" w:sz="0" w:space="0" w:color="auto"/>
            <w:left w:val="none" w:sz="0" w:space="0" w:color="auto"/>
            <w:bottom w:val="none" w:sz="0" w:space="0" w:color="auto"/>
            <w:right w:val="none" w:sz="0" w:space="0" w:color="auto"/>
          </w:divBdr>
          <w:divsChild>
            <w:div w:id="19244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2143">
      <w:bodyDiv w:val="1"/>
      <w:marLeft w:val="0"/>
      <w:marRight w:val="0"/>
      <w:marTop w:val="0"/>
      <w:marBottom w:val="0"/>
      <w:divBdr>
        <w:top w:val="none" w:sz="0" w:space="0" w:color="auto"/>
        <w:left w:val="none" w:sz="0" w:space="0" w:color="auto"/>
        <w:bottom w:val="none" w:sz="0" w:space="0" w:color="auto"/>
        <w:right w:val="none" w:sz="0" w:space="0" w:color="auto"/>
      </w:divBdr>
    </w:div>
    <w:div w:id="454249988">
      <w:bodyDiv w:val="1"/>
      <w:marLeft w:val="0"/>
      <w:marRight w:val="0"/>
      <w:marTop w:val="0"/>
      <w:marBottom w:val="0"/>
      <w:divBdr>
        <w:top w:val="none" w:sz="0" w:space="0" w:color="auto"/>
        <w:left w:val="none" w:sz="0" w:space="0" w:color="auto"/>
        <w:bottom w:val="none" w:sz="0" w:space="0" w:color="auto"/>
        <w:right w:val="none" w:sz="0" w:space="0" w:color="auto"/>
      </w:divBdr>
      <w:divsChild>
        <w:div w:id="111440588">
          <w:marLeft w:val="0"/>
          <w:marRight w:val="0"/>
          <w:marTop w:val="0"/>
          <w:marBottom w:val="0"/>
          <w:divBdr>
            <w:top w:val="none" w:sz="0" w:space="0" w:color="auto"/>
            <w:left w:val="none" w:sz="0" w:space="0" w:color="auto"/>
            <w:bottom w:val="none" w:sz="0" w:space="0" w:color="auto"/>
            <w:right w:val="none" w:sz="0" w:space="0" w:color="auto"/>
          </w:divBdr>
          <w:divsChild>
            <w:div w:id="367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0360">
      <w:bodyDiv w:val="1"/>
      <w:marLeft w:val="0"/>
      <w:marRight w:val="0"/>
      <w:marTop w:val="0"/>
      <w:marBottom w:val="0"/>
      <w:divBdr>
        <w:top w:val="none" w:sz="0" w:space="0" w:color="auto"/>
        <w:left w:val="none" w:sz="0" w:space="0" w:color="auto"/>
        <w:bottom w:val="none" w:sz="0" w:space="0" w:color="auto"/>
        <w:right w:val="none" w:sz="0" w:space="0" w:color="auto"/>
      </w:divBdr>
      <w:divsChild>
        <w:div w:id="1029797563">
          <w:marLeft w:val="0"/>
          <w:marRight w:val="0"/>
          <w:marTop w:val="0"/>
          <w:marBottom w:val="0"/>
          <w:divBdr>
            <w:top w:val="none" w:sz="0" w:space="0" w:color="auto"/>
            <w:left w:val="none" w:sz="0" w:space="0" w:color="auto"/>
            <w:bottom w:val="none" w:sz="0" w:space="0" w:color="auto"/>
            <w:right w:val="none" w:sz="0" w:space="0" w:color="auto"/>
          </w:divBdr>
          <w:divsChild>
            <w:div w:id="16192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882">
      <w:bodyDiv w:val="1"/>
      <w:marLeft w:val="0"/>
      <w:marRight w:val="0"/>
      <w:marTop w:val="0"/>
      <w:marBottom w:val="0"/>
      <w:divBdr>
        <w:top w:val="none" w:sz="0" w:space="0" w:color="auto"/>
        <w:left w:val="none" w:sz="0" w:space="0" w:color="auto"/>
        <w:bottom w:val="none" w:sz="0" w:space="0" w:color="auto"/>
        <w:right w:val="none" w:sz="0" w:space="0" w:color="auto"/>
      </w:divBdr>
    </w:div>
    <w:div w:id="463695597">
      <w:bodyDiv w:val="1"/>
      <w:marLeft w:val="0"/>
      <w:marRight w:val="0"/>
      <w:marTop w:val="0"/>
      <w:marBottom w:val="0"/>
      <w:divBdr>
        <w:top w:val="none" w:sz="0" w:space="0" w:color="auto"/>
        <w:left w:val="none" w:sz="0" w:space="0" w:color="auto"/>
        <w:bottom w:val="none" w:sz="0" w:space="0" w:color="auto"/>
        <w:right w:val="none" w:sz="0" w:space="0" w:color="auto"/>
      </w:divBdr>
      <w:divsChild>
        <w:div w:id="1474758424">
          <w:marLeft w:val="0"/>
          <w:marRight w:val="0"/>
          <w:marTop w:val="0"/>
          <w:marBottom w:val="0"/>
          <w:divBdr>
            <w:top w:val="none" w:sz="0" w:space="0" w:color="auto"/>
            <w:left w:val="none" w:sz="0" w:space="0" w:color="auto"/>
            <w:bottom w:val="none" w:sz="0" w:space="0" w:color="auto"/>
            <w:right w:val="none" w:sz="0" w:space="0" w:color="auto"/>
          </w:divBdr>
          <w:divsChild>
            <w:div w:id="1591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2327">
          <w:marLeft w:val="0"/>
          <w:marRight w:val="0"/>
          <w:marTop w:val="0"/>
          <w:marBottom w:val="0"/>
          <w:divBdr>
            <w:top w:val="none" w:sz="0" w:space="0" w:color="auto"/>
            <w:left w:val="none" w:sz="0" w:space="0" w:color="auto"/>
            <w:bottom w:val="none" w:sz="0" w:space="0" w:color="auto"/>
            <w:right w:val="none" w:sz="0" w:space="0" w:color="auto"/>
          </w:divBdr>
          <w:divsChild>
            <w:div w:id="149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86">
      <w:bodyDiv w:val="1"/>
      <w:marLeft w:val="0"/>
      <w:marRight w:val="0"/>
      <w:marTop w:val="0"/>
      <w:marBottom w:val="0"/>
      <w:divBdr>
        <w:top w:val="none" w:sz="0" w:space="0" w:color="auto"/>
        <w:left w:val="none" w:sz="0" w:space="0" w:color="auto"/>
        <w:bottom w:val="none" w:sz="0" w:space="0" w:color="auto"/>
        <w:right w:val="none" w:sz="0" w:space="0" w:color="auto"/>
      </w:divBdr>
      <w:divsChild>
        <w:div w:id="1735159296">
          <w:marLeft w:val="0"/>
          <w:marRight w:val="0"/>
          <w:marTop w:val="0"/>
          <w:marBottom w:val="0"/>
          <w:divBdr>
            <w:top w:val="none" w:sz="0" w:space="0" w:color="auto"/>
            <w:left w:val="none" w:sz="0" w:space="0" w:color="auto"/>
            <w:bottom w:val="none" w:sz="0" w:space="0" w:color="auto"/>
            <w:right w:val="none" w:sz="0" w:space="0" w:color="auto"/>
          </w:divBdr>
          <w:divsChild>
            <w:div w:id="1365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3481">
      <w:bodyDiv w:val="1"/>
      <w:marLeft w:val="0"/>
      <w:marRight w:val="0"/>
      <w:marTop w:val="0"/>
      <w:marBottom w:val="0"/>
      <w:divBdr>
        <w:top w:val="none" w:sz="0" w:space="0" w:color="auto"/>
        <w:left w:val="none" w:sz="0" w:space="0" w:color="auto"/>
        <w:bottom w:val="none" w:sz="0" w:space="0" w:color="auto"/>
        <w:right w:val="none" w:sz="0" w:space="0" w:color="auto"/>
      </w:divBdr>
    </w:div>
    <w:div w:id="493380857">
      <w:bodyDiv w:val="1"/>
      <w:marLeft w:val="0"/>
      <w:marRight w:val="0"/>
      <w:marTop w:val="0"/>
      <w:marBottom w:val="0"/>
      <w:divBdr>
        <w:top w:val="none" w:sz="0" w:space="0" w:color="auto"/>
        <w:left w:val="none" w:sz="0" w:space="0" w:color="auto"/>
        <w:bottom w:val="none" w:sz="0" w:space="0" w:color="auto"/>
        <w:right w:val="none" w:sz="0" w:space="0" w:color="auto"/>
      </w:divBdr>
      <w:divsChild>
        <w:div w:id="1581676753">
          <w:marLeft w:val="0"/>
          <w:marRight w:val="0"/>
          <w:marTop w:val="0"/>
          <w:marBottom w:val="0"/>
          <w:divBdr>
            <w:top w:val="none" w:sz="0" w:space="0" w:color="auto"/>
            <w:left w:val="none" w:sz="0" w:space="0" w:color="auto"/>
            <w:bottom w:val="none" w:sz="0" w:space="0" w:color="auto"/>
            <w:right w:val="none" w:sz="0" w:space="0" w:color="auto"/>
          </w:divBdr>
          <w:divsChild>
            <w:div w:id="2120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251">
      <w:bodyDiv w:val="1"/>
      <w:marLeft w:val="0"/>
      <w:marRight w:val="0"/>
      <w:marTop w:val="0"/>
      <w:marBottom w:val="0"/>
      <w:divBdr>
        <w:top w:val="none" w:sz="0" w:space="0" w:color="auto"/>
        <w:left w:val="none" w:sz="0" w:space="0" w:color="auto"/>
        <w:bottom w:val="none" w:sz="0" w:space="0" w:color="auto"/>
        <w:right w:val="none" w:sz="0" w:space="0" w:color="auto"/>
      </w:divBdr>
      <w:divsChild>
        <w:div w:id="113985505">
          <w:marLeft w:val="0"/>
          <w:marRight w:val="0"/>
          <w:marTop w:val="0"/>
          <w:marBottom w:val="0"/>
          <w:divBdr>
            <w:top w:val="none" w:sz="0" w:space="0" w:color="auto"/>
            <w:left w:val="none" w:sz="0" w:space="0" w:color="auto"/>
            <w:bottom w:val="none" w:sz="0" w:space="0" w:color="auto"/>
            <w:right w:val="none" w:sz="0" w:space="0" w:color="auto"/>
          </w:divBdr>
          <w:divsChild>
            <w:div w:id="1864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056">
      <w:bodyDiv w:val="1"/>
      <w:marLeft w:val="0"/>
      <w:marRight w:val="0"/>
      <w:marTop w:val="0"/>
      <w:marBottom w:val="0"/>
      <w:divBdr>
        <w:top w:val="none" w:sz="0" w:space="0" w:color="auto"/>
        <w:left w:val="none" w:sz="0" w:space="0" w:color="auto"/>
        <w:bottom w:val="none" w:sz="0" w:space="0" w:color="auto"/>
        <w:right w:val="none" w:sz="0" w:space="0" w:color="auto"/>
      </w:divBdr>
    </w:div>
    <w:div w:id="499274561">
      <w:bodyDiv w:val="1"/>
      <w:marLeft w:val="0"/>
      <w:marRight w:val="0"/>
      <w:marTop w:val="0"/>
      <w:marBottom w:val="0"/>
      <w:divBdr>
        <w:top w:val="none" w:sz="0" w:space="0" w:color="auto"/>
        <w:left w:val="none" w:sz="0" w:space="0" w:color="auto"/>
        <w:bottom w:val="none" w:sz="0" w:space="0" w:color="auto"/>
        <w:right w:val="none" w:sz="0" w:space="0" w:color="auto"/>
      </w:divBdr>
      <w:divsChild>
        <w:div w:id="1994092939">
          <w:marLeft w:val="0"/>
          <w:marRight w:val="0"/>
          <w:marTop w:val="0"/>
          <w:marBottom w:val="0"/>
          <w:divBdr>
            <w:top w:val="none" w:sz="0" w:space="0" w:color="auto"/>
            <w:left w:val="none" w:sz="0" w:space="0" w:color="auto"/>
            <w:bottom w:val="none" w:sz="0" w:space="0" w:color="auto"/>
            <w:right w:val="none" w:sz="0" w:space="0" w:color="auto"/>
          </w:divBdr>
          <w:divsChild>
            <w:div w:id="1971090611">
              <w:marLeft w:val="0"/>
              <w:marRight w:val="0"/>
              <w:marTop w:val="0"/>
              <w:marBottom w:val="0"/>
              <w:divBdr>
                <w:top w:val="none" w:sz="0" w:space="0" w:color="auto"/>
                <w:left w:val="none" w:sz="0" w:space="0" w:color="auto"/>
                <w:bottom w:val="none" w:sz="0" w:space="0" w:color="auto"/>
                <w:right w:val="none" w:sz="0" w:space="0" w:color="auto"/>
              </w:divBdr>
            </w:div>
            <w:div w:id="596597974">
              <w:marLeft w:val="0"/>
              <w:marRight w:val="0"/>
              <w:marTop w:val="0"/>
              <w:marBottom w:val="0"/>
              <w:divBdr>
                <w:top w:val="none" w:sz="0" w:space="0" w:color="auto"/>
                <w:left w:val="none" w:sz="0" w:space="0" w:color="auto"/>
                <w:bottom w:val="none" w:sz="0" w:space="0" w:color="auto"/>
                <w:right w:val="none" w:sz="0" w:space="0" w:color="auto"/>
              </w:divBdr>
            </w:div>
            <w:div w:id="407457932">
              <w:marLeft w:val="0"/>
              <w:marRight w:val="0"/>
              <w:marTop w:val="0"/>
              <w:marBottom w:val="0"/>
              <w:divBdr>
                <w:top w:val="none" w:sz="0" w:space="0" w:color="auto"/>
                <w:left w:val="none" w:sz="0" w:space="0" w:color="auto"/>
                <w:bottom w:val="none" w:sz="0" w:space="0" w:color="auto"/>
                <w:right w:val="none" w:sz="0" w:space="0" w:color="auto"/>
              </w:divBdr>
            </w:div>
            <w:div w:id="657535719">
              <w:marLeft w:val="0"/>
              <w:marRight w:val="0"/>
              <w:marTop w:val="0"/>
              <w:marBottom w:val="0"/>
              <w:divBdr>
                <w:top w:val="none" w:sz="0" w:space="0" w:color="auto"/>
                <w:left w:val="none" w:sz="0" w:space="0" w:color="auto"/>
                <w:bottom w:val="none" w:sz="0" w:space="0" w:color="auto"/>
                <w:right w:val="none" w:sz="0" w:space="0" w:color="auto"/>
              </w:divBdr>
            </w:div>
            <w:div w:id="1605259958">
              <w:marLeft w:val="0"/>
              <w:marRight w:val="0"/>
              <w:marTop w:val="0"/>
              <w:marBottom w:val="0"/>
              <w:divBdr>
                <w:top w:val="none" w:sz="0" w:space="0" w:color="auto"/>
                <w:left w:val="none" w:sz="0" w:space="0" w:color="auto"/>
                <w:bottom w:val="none" w:sz="0" w:space="0" w:color="auto"/>
                <w:right w:val="none" w:sz="0" w:space="0" w:color="auto"/>
              </w:divBdr>
            </w:div>
            <w:div w:id="1059479659">
              <w:marLeft w:val="0"/>
              <w:marRight w:val="0"/>
              <w:marTop w:val="0"/>
              <w:marBottom w:val="0"/>
              <w:divBdr>
                <w:top w:val="none" w:sz="0" w:space="0" w:color="auto"/>
                <w:left w:val="none" w:sz="0" w:space="0" w:color="auto"/>
                <w:bottom w:val="none" w:sz="0" w:space="0" w:color="auto"/>
                <w:right w:val="none" w:sz="0" w:space="0" w:color="auto"/>
              </w:divBdr>
            </w:div>
            <w:div w:id="2108305527">
              <w:marLeft w:val="0"/>
              <w:marRight w:val="0"/>
              <w:marTop w:val="0"/>
              <w:marBottom w:val="0"/>
              <w:divBdr>
                <w:top w:val="none" w:sz="0" w:space="0" w:color="auto"/>
                <w:left w:val="none" w:sz="0" w:space="0" w:color="auto"/>
                <w:bottom w:val="none" w:sz="0" w:space="0" w:color="auto"/>
                <w:right w:val="none" w:sz="0" w:space="0" w:color="auto"/>
              </w:divBdr>
            </w:div>
            <w:div w:id="1617373639">
              <w:marLeft w:val="0"/>
              <w:marRight w:val="0"/>
              <w:marTop w:val="0"/>
              <w:marBottom w:val="0"/>
              <w:divBdr>
                <w:top w:val="none" w:sz="0" w:space="0" w:color="auto"/>
                <w:left w:val="none" w:sz="0" w:space="0" w:color="auto"/>
                <w:bottom w:val="none" w:sz="0" w:space="0" w:color="auto"/>
                <w:right w:val="none" w:sz="0" w:space="0" w:color="auto"/>
              </w:divBdr>
            </w:div>
            <w:div w:id="1065300358">
              <w:marLeft w:val="0"/>
              <w:marRight w:val="0"/>
              <w:marTop w:val="0"/>
              <w:marBottom w:val="0"/>
              <w:divBdr>
                <w:top w:val="none" w:sz="0" w:space="0" w:color="auto"/>
                <w:left w:val="none" w:sz="0" w:space="0" w:color="auto"/>
                <w:bottom w:val="none" w:sz="0" w:space="0" w:color="auto"/>
                <w:right w:val="none" w:sz="0" w:space="0" w:color="auto"/>
              </w:divBdr>
            </w:div>
            <w:div w:id="1829058328">
              <w:marLeft w:val="0"/>
              <w:marRight w:val="0"/>
              <w:marTop w:val="0"/>
              <w:marBottom w:val="0"/>
              <w:divBdr>
                <w:top w:val="none" w:sz="0" w:space="0" w:color="auto"/>
                <w:left w:val="none" w:sz="0" w:space="0" w:color="auto"/>
                <w:bottom w:val="none" w:sz="0" w:space="0" w:color="auto"/>
                <w:right w:val="none" w:sz="0" w:space="0" w:color="auto"/>
              </w:divBdr>
            </w:div>
            <w:div w:id="972176992">
              <w:marLeft w:val="0"/>
              <w:marRight w:val="0"/>
              <w:marTop w:val="0"/>
              <w:marBottom w:val="0"/>
              <w:divBdr>
                <w:top w:val="none" w:sz="0" w:space="0" w:color="auto"/>
                <w:left w:val="none" w:sz="0" w:space="0" w:color="auto"/>
                <w:bottom w:val="none" w:sz="0" w:space="0" w:color="auto"/>
                <w:right w:val="none" w:sz="0" w:space="0" w:color="auto"/>
              </w:divBdr>
            </w:div>
            <w:div w:id="150947894">
              <w:marLeft w:val="0"/>
              <w:marRight w:val="0"/>
              <w:marTop w:val="0"/>
              <w:marBottom w:val="0"/>
              <w:divBdr>
                <w:top w:val="none" w:sz="0" w:space="0" w:color="auto"/>
                <w:left w:val="none" w:sz="0" w:space="0" w:color="auto"/>
                <w:bottom w:val="none" w:sz="0" w:space="0" w:color="auto"/>
                <w:right w:val="none" w:sz="0" w:space="0" w:color="auto"/>
              </w:divBdr>
            </w:div>
            <w:div w:id="1435830379">
              <w:marLeft w:val="0"/>
              <w:marRight w:val="0"/>
              <w:marTop w:val="0"/>
              <w:marBottom w:val="0"/>
              <w:divBdr>
                <w:top w:val="none" w:sz="0" w:space="0" w:color="auto"/>
                <w:left w:val="none" w:sz="0" w:space="0" w:color="auto"/>
                <w:bottom w:val="none" w:sz="0" w:space="0" w:color="auto"/>
                <w:right w:val="none" w:sz="0" w:space="0" w:color="auto"/>
              </w:divBdr>
            </w:div>
            <w:div w:id="1915387892">
              <w:marLeft w:val="0"/>
              <w:marRight w:val="0"/>
              <w:marTop w:val="0"/>
              <w:marBottom w:val="0"/>
              <w:divBdr>
                <w:top w:val="none" w:sz="0" w:space="0" w:color="auto"/>
                <w:left w:val="none" w:sz="0" w:space="0" w:color="auto"/>
                <w:bottom w:val="none" w:sz="0" w:space="0" w:color="auto"/>
                <w:right w:val="none" w:sz="0" w:space="0" w:color="auto"/>
              </w:divBdr>
            </w:div>
            <w:div w:id="1598442614">
              <w:marLeft w:val="0"/>
              <w:marRight w:val="0"/>
              <w:marTop w:val="0"/>
              <w:marBottom w:val="0"/>
              <w:divBdr>
                <w:top w:val="none" w:sz="0" w:space="0" w:color="auto"/>
                <w:left w:val="none" w:sz="0" w:space="0" w:color="auto"/>
                <w:bottom w:val="none" w:sz="0" w:space="0" w:color="auto"/>
                <w:right w:val="none" w:sz="0" w:space="0" w:color="auto"/>
              </w:divBdr>
            </w:div>
            <w:div w:id="1748069120">
              <w:marLeft w:val="0"/>
              <w:marRight w:val="0"/>
              <w:marTop w:val="0"/>
              <w:marBottom w:val="0"/>
              <w:divBdr>
                <w:top w:val="none" w:sz="0" w:space="0" w:color="auto"/>
                <w:left w:val="none" w:sz="0" w:space="0" w:color="auto"/>
                <w:bottom w:val="none" w:sz="0" w:space="0" w:color="auto"/>
                <w:right w:val="none" w:sz="0" w:space="0" w:color="auto"/>
              </w:divBdr>
            </w:div>
            <w:div w:id="249199428">
              <w:marLeft w:val="0"/>
              <w:marRight w:val="0"/>
              <w:marTop w:val="0"/>
              <w:marBottom w:val="0"/>
              <w:divBdr>
                <w:top w:val="none" w:sz="0" w:space="0" w:color="auto"/>
                <w:left w:val="none" w:sz="0" w:space="0" w:color="auto"/>
                <w:bottom w:val="none" w:sz="0" w:space="0" w:color="auto"/>
                <w:right w:val="none" w:sz="0" w:space="0" w:color="auto"/>
              </w:divBdr>
            </w:div>
            <w:div w:id="341323510">
              <w:marLeft w:val="0"/>
              <w:marRight w:val="0"/>
              <w:marTop w:val="0"/>
              <w:marBottom w:val="0"/>
              <w:divBdr>
                <w:top w:val="none" w:sz="0" w:space="0" w:color="auto"/>
                <w:left w:val="none" w:sz="0" w:space="0" w:color="auto"/>
                <w:bottom w:val="none" w:sz="0" w:space="0" w:color="auto"/>
                <w:right w:val="none" w:sz="0" w:space="0" w:color="auto"/>
              </w:divBdr>
            </w:div>
            <w:div w:id="975717224">
              <w:marLeft w:val="0"/>
              <w:marRight w:val="0"/>
              <w:marTop w:val="0"/>
              <w:marBottom w:val="0"/>
              <w:divBdr>
                <w:top w:val="none" w:sz="0" w:space="0" w:color="auto"/>
                <w:left w:val="none" w:sz="0" w:space="0" w:color="auto"/>
                <w:bottom w:val="none" w:sz="0" w:space="0" w:color="auto"/>
                <w:right w:val="none" w:sz="0" w:space="0" w:color="auto"/>
              </w:divBdr>
            </w:div>
            <w:div w:id="1989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423">
      <w:bodyDiv w:val="1"/>
      <w:marLeft w:val="0"/>
      <w:marRight w:val="0"/>
      <w:marTop w:val="0"/>
      <w:marBottom w:val="0"/>
      <w:divBdr>
        <w:top w:val="none" w:sz="0" w:space="0" w:color="auto"/>
        <w:left w:val="none" w:sz="0" w:space="0" w:color="auto"/>
        <w:bottom w:val="none" w:sz="0" w:space="0" w:color="auto"/>
        <w:right w:val="none" w:sz="0" w:space="0" w:color="auto"/>
      </w:divBdr>
      <w:divsChild>
        <w:div w:id="498932585">
          <w:marLeft w:val="0"/>
          <w:marRight w:val="0"/>
          <w:marTop w:val="0"/>
          <w:marBottom w:val="0"/>
          <w:divBdr>
            <w:top w:val="none" w:sz="0" w:space="0" w:color="auto"/>
            <w:left w:val="none" w:sz="0" w:space="0" w:color="auto"/>
            <w:bottom w:val="none" w:sz="0" w:space="0" w:color="auto"/>
            <w:right w:val="none" w:sz="0" w:space="0" w:color="auto"/>
          </w:divBdr>
          <w:divsChild>
            <w:div w:id="41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111">
      <w:bodyDiv w:val="1"/>
      <w:marLeft w:val="0"/>
      <w:marRight w:val="0"/>
      <w:marTop w:val="0"/>
      <w:marBottom w:val="0"/>
      <w:divBdr>
        <w:top w:val="none" w:sz="0" w:space="0" w:color="auto"/>
        <w:left w:val="none" w:sz="0" w:space="0" w:color="auto"/>
        <w:bottom w:val="none" w:sz="0" w:space="0" w:color="auto"/>
        <w:right w:val="none" w:sz="0" w:space="0" w:color="auto"/>
      </w:divBdr>
      <w:divsChild>
        <w:div w:id="222909874">
          <w:marLeft w:val="0"/>
          <w:marRight w:val="0"/>
          <w:marTop w:val="0"/>
          <w:marBottom w:val="0"/>
          <w:divBdr>
            <w:top w:val="none" w:sz="0" w:space="0" w:color="auto"/>
            <w:left w:val="none" w:sz="0" w:space="0" w:color="auto"/>
            <w:bottom w:val="none" w:sz="0" w:space="0" w:color="auto"/>
            <w:right w:val="none" w:sz="0" w:space="0" w:color="auto"/>
          </w:divBdr>
          <w:divsChild>
            <w:div w:id="12969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41">
      <w:bodyDiv w:val="1"/>
      <w:marLeft w:val="0"/>
      <w:marRight w:val="0"/>
      <w:marTop w:val="0"/>
      <w:marBottom w:val="0"/>
      <w:divBdr>
        <w:top w:val="none" w:sz="0" w:space="0" w:color="auto"/>
        <w:left w:val="none" w:sz="0" w:space="0" w:color="auto"/>
        <w:bottom w:val="none" w:sz="0" w:space="0" w:color="auto"/>
        <w:right w:val="none" w:sz="0" w:space="0" w:color="auto"/>
      </w:divBdr>
      <w:divsChild>
        <w:div w:id="1882860174">
          <w:marLeft w:val="0"/>
          <w:marRight w:val="0"/>
          <w:marTop w:val="0"/>
          <w:marBottom w:val="0"/>
          <w:divBdr>
            <w:top w:val="none" w:sz="0" w:space="0" w:color="auto"/>
            <w:left w:val="none" w:sz="0" w:space="0" w:color="auto"/>
            <w:bottom w:val="none" w:sz="0" w:space="0" w:color="auto"/>
            <w:right w:val="none" w:sz="0" w:space="0" w:color="auto"/>
          </w:divBdr>
          <w:divsChild>
            <w:div w:id="21002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422">
      <w:bodyDiv w:val="1"/>
      <w:marLeft w:val="0"/>
      <w:marRight w:val="0"/>
      <w:marTop w:val="0"/>
      <w:marBottom w:val="0"/>
      <w:divBdr>
        <w:top w:val="none" w:sz="0" w:space="0" w:color="auto"/>
        <w:left w:val="none" w:sz="0" w:space="0" w:color="auto"/>
        <w:bottom w:val="none" w:sz="0" w:space="0" w:color="auto"/>
        <w:right w:val="none" w:sz="0" w:space="0" w:color="auto"/>
      </w:divBdr>
    </w:div>
    <w:div w:id="516651937">
      <w:bodyDiv w:val="1"/>
      <w:marLeft w:val="0"/>
      <w:marRight w:val="0"/>
      <w:marTop w:val="0"/>
      <w:marBottom w:val="0"/>
      <w:divBdr>
        <w:top w:val="none" w:sz="0" w:space="0" w:color="auto"/>
        <w:left w:val="none" w:sz="0" w:space="0" w:color="auto"/>
        <w:bottom w:val="none" w:sz="0" w:space="0" w:color="auto"/>
        <w:right w:val="none" w:sz="0" w:space="0" w:color="auto"/>
      </w:divBdr>
      <w:divsChild>
        <w:div w:id="267660539">
          <w:marLeft w:val="0"/>
          <w:marRight w:val="0"/>
          <w:marTop w:val="0"/>
          <w:marBottom w:val="0"/>
          <w:divBdr>
            <w:top w:val="none" w:sz="0" w:space="0" w:color="auto"/>
            <w:left w:val="none" w:sz="0" w:space="0" w:color="auto"/>
            <w:bottom w:val="none" w:sz="0" w:space="0" w:color="auto"/>
            <w:right w:val="none" w:sz="0" w:space="0" w:color="auto"/>
          </w:divBdr>
          <w:divsChild>
            <w:div w:id="11877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212">
      <w:bodyDiv w:val="1"/>
      <w:marLeft w:val="0"/>
      <w:marRight w:val="0"/>
      <w:marTop w:val="0"/>
      <w:marBottom w:val="0"/>
      <w:divBdr>
        <w:top w:val="none" w:sz="0" w:space="0" w:color="auto"/>
        <w:left w:val="none" w:sz="0" w:space="0" w:color="auto"/>
        <w:bottom w:val="none" w:sz="0" w:space="0" w:color="auto"/>
        <w:right w:val="none" w:sz="0" w:space="0" w:color="auto"/>
      </w:divBdr>
      <w:divsChild>
        <w:div w:id="1488596939">
          <w:marLeft w:val="0"/>
          <w:marRight w:val="0"/>
          <w:marTop w:val="0"/>
          <w:marBottom w:val="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178">
      <w:bodyDiv w:val="1"/>
      <w:marLeft w:val="0"/>
      <w:marRight w:val="0"/>
      <w:marTop w:val="0"/>
      <w:marBottom w:val="0"/>
      <w:divBdr>
        <w:top w:val="none" w:sz="0" w:space="0" w:color="auto"/>
        <w:left w:val="none" w:sz="0" w:space="0" w:color="auto"/>
        <w:bottom w:val="none" w:sz="0" w:space="0" w:color="auto"/>
        <w:right w:val="none" w:sz="0" w:space="0" w:color="auto"/>
      </w:divBdr>
      <w:divsChild>
        <w:div w:id="1301618771">
          <w:marLeft w:val="0"/>
          <w:marRight w:val="0"/>
          <w:marTop w:val="0"/>
          <w:marBottom w:val="0"/>
          <w:divBdr>
            <w:top w:val="none" w:sz="0" w:space="0" w:color="auto"/>
            <w:left w:val="none" w:sz="0" w:space="0" w:color="auto"/>
            <w:bottom w:val="none" w:sz="0" w:space="0" w:color="auto"/>
            <w:right w:val="none" w:sz="0" w:space="0" w:color="auto"/>
          </w:divBdr>
          <w:divsChild>
            <w:div w:id="3753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865">
      <w:bodyDiv w:val="1"/>
      <w:marLeft w:val="0"/>
      <w:marRight w:val="0"/>
      <w:marTop w:val="0"/>
      <w:marBottom w:val="0"/>
      <w:divBdr>
        <w:top w:val="none" w:sz="0" w:space="0" w:color="auto"/>
        <w:left w:val="none" w:sz="0" w:space="0" w:color="auto"/>
        <w:bottom w:val="none" w:sz="0" w:space="0" w:color="auto"/>
        <w:right w:val="none" w:sz="0" w:space="0" w:color="auto"/>
      </w:divBdr>
    </w:div>
    <w:div w:id="536822890">
      <w:bodyDiv w:val="1"/>
      <w:marLeft w:val="0"/>
      <w:marRight w:val="0"/>
      <w:marTop w:val="0"/>
      <w:marBottom w:val="0"/>
      <w:divBdr>
        <w:top w:val="none" w:sz="0" w:space="0" w:color="auto"/>
        <w:left w:val="none" w:sz="0" w:space="0" w:color="auto"/>
        <w:bottom w:val="none" w:sz="0" w:space="0" w:color="auto"/>
        <w:right w:val="none" w:sz="0" w:space="0" w:color="auto"/>
      </w:divBdr>
      <w:divsChild>
        <w:div w:id="2075469998">
          <w:marLeft w:val="0"/>
          <w:marRight w:val="0"/>
          <w:marTop w:val="0"/>
          <w:marBottom w:val="0"/>
          <w:divBdr>
            <w:top w:val="none" w:sz="0" w:space="0" w:color="auto"/>
            <w:left w:val="none" w:sz="0" w:space="0" w:color="auto"/>
            <w:bottom w:val="none" w:sz="0" w:space="0" w:color="auto"/>
            <w:right w:val="none" w:sz="0" w:space="0" w:color="auto"/>
          </w:divBdr>
          <w:divsChild>
            <w:div w:id="1534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831">
      <w:bodyDiv w:val="1"/>
      <w:marLeft w:val="0"/>
      <w:marRight w:val="0"/>
      <w:marTop w:val="0"/>
      <w:marBottom w:val="0"/>
      <w:divBdr>
        <w:top w:val="none" w:sz="0" w:space="0" w:color="auto"/>
        <w:left w:val="none" w:sz="0" w:space="0" w:color="auto"/>
        <w:bottom w:val="none" w:sz="0" w:space="0" w:color="auto"/>
        <w:right w:val="none" w:sz="0" w:space="0" w:color="auto"/>
      </w:divBdr>
      <w:divsChild>
        <w:div w:id="673147395">
          <w:marLeft w:val="0"/>
          <w:marRight w:val="0"/>
          <w:marTop w:val="0"/>
          <w:marBottom w:val="0"/>
          <w:divBdr>
            <w:top w:val="none" w:sz="0" w:space="0" w:color="auto"/>
            <w:left w:val="none" w:sz="0" w:space="0" w:color="auto"/>
            <w:bottom w:val="none" w:sz="0" w:space="0" w:color="auto"/>
            <w:right w:val="none" w:sz="0" w:space="0" w:color="auto"/>
          </w:divBdr>
          <w:divsChild>
            <w:div w:id="1083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7192">
      <w:bodyDiv w:val="1"/>
      <w:marLeft w:val="0"/>
      <w:marRight w:val="0"/>
      <w:marTop w:val="0"/>
      <w:marBottom w:val="0"/>
      <w:divBdr>
        <w:top w:val="none" w:sz="0" w:space="0" w:color="auto"/>
        <w:left w:val="none" w:sz="0" w:space="0" w:color="auto"/>
        <w:bottom w:val="none" w:sz="0" w:space="0" w:color="auto"/>
        <w:right w:val="none" w:sz="0" w:space="0" w:color="auto"/>
      </w:divBdr>
      <w:divsChild>
        <w:div w:id="1936787804">
          <w:marLeft w:val="0"/>
          <w:marRight w:val="0"/>
          <w:marTop w:val="0"/>
          <w:marBottom w:val="0"/>
          <w:divBdr>
            <w:top w:val="none" w:sz="0" w:space="0" w:color="auto"/>
            <w:left w:val="none" w:sz="0" w:space="0" w:color="auto"/>
            <w:bottom w:val="none" w:sz="0" w:space="0" w:color="auto"/>
            <w:right w:val="none" w:sz="0" w:space="0" w:color="auto"/>
          </w:divBdr>
          <w:divsChild>
            <w:div w:id="984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937">
      <w:bodyDiv w:val="1"/>
      <w:marLeft w:val="0"/>
      <w:marRight w:val="0"/>
      <w:marTop w:val="0"/>
      <w:marBottom w:val="0"/>
      <w:divBdr>
        <w:top w:val="none" w:sz="0" w:space="0" w:color="auto"/>
        <w:left w:val="none" w:sz="0" w:space="0" w:color="auto"/>
        <w:bottom w:val="none" w:sz="0" w:space="0" w:color="auto"/>
        <w:right w:val="none" w:sz="0" w:space="0" w:color="auto"/>
      </w:divBdr>
      <w:divsChild>
        <w:div w:id="168644724">
          <w:marLeft w:val="0"/>
          <w:marRight w:val="0"/>
          <w:marTop w:val="0"/>
          <w:marBottom w:val="0"/>
          <w:divBdr>
            <w:top w:val="none" w:sz="0" w:space="0" w:color="auto"/>
            <w:left w:val="none" w:sz="0" w:space="0" w:color="auto"/>
            <w:bottom w:val="none" w:sz="0" w:space="0" w:color="auto"/>
            <w:right w:val="none" w:sz="0" w:space="0" w:color="auto"/>
          </w:divBdr>
          <w:divsChild>
            <w:div w:id="9071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045">
      <w:bodyDiv w:val="1"/>
      <w:marLeft w:val="0"/>
      <w:marRight w:val="0"/>
      <w:marTop w:val="0"/>
      <w:marBottom w:val="0"/>
      <w:divBdr>
        <w:top w:val="none" w:sz="0" w:space="0" w:color="auto"/>
        <w:left w:val="none" w:sz="0" w:space="0" w:color="auto"/>
        <w:bottom w:val="none" w:sz="0" w:space="0" w:color="auto"/>
        <w:right w:val="none" w:sz="0" w:space="0" w:color="auto"/>
      </w:divBdr>
      <w:divsChild>
        <w:div w:id="2071682896">
          <w:marLeft w:val="0"/>
          <w:marRight w:val="0"/>
          <w:marTop w:val="0"/>
          <w:marBottom w:val="0"/>
          <w:divBdr>
            <w:top w:val="none" w:sz="0" w:space="0" w:color="auto"/>
            <w:left w:val="none" w:sz="0" w:space="0" w:color="auto"/>
            <w:bottom w:val="none" w:sz="0" w:space="0" w:color="auto"/>
            <w:right w:val="none" w:sz="0" w:space="0" w:color="auto"/>
          </w:divBdr>
          <w:divsChild>
            <w:div w:id="597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675">
      <w:bodyDiv w:val="1"/>
      <w:marLeft w:val="0"/>
      <w:marRight w:val="0"/>
      <w:marTop w:val="0"/>
      <w:marBottom w:val="0"/>
      <w:divBdr>
        <w:top w:val="none" w:sz="0" w:space="0" w:color="auto"/>
        <w:left w:val="none" w:sz="0" w:space="0" w:color="auto"/>
        <w:bottom w:val="none" w:sz="0" w:space="0" w:color="auto"/>
        <w:right w:val="none" w:sz="0" w:space="0" w:color="auto"/>
      </w:divBdr>
      <w:divsChild>
        <w:div w:id="1693725287">
          <w:marLeft w:val="0"/>
          <w:marRight w:val="0"/>
          <w:marTop w:val="0"/>
          <w:marBottom w:val="0"/>
          <w:divBdr>
            <w:top w:val="none" w:sz="0" w:space="0" w:color="auto"/>
            <w:left w:val="none" w:sz="0" w:space="0" w:color="auto"/>
            <w:bottom w:val="none" w:sz="0" w:space="0" w:color="auto"/>
            <w:right w:val="none" w:sz="0" w:space="0" w:color="auto"/>
          </w:divBdr>
          <w:divsChild>
            <w:div w:id="540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7549">
      <w:bodyDiv w:val="1"/>
      <w:marLeft w:val="0"/>
      <w:marRight w:val="0"/>
      <w:marTop w:val="0"/>
      <w:marBottom w:val="0"/>
      <w:divBdr>
        <w:top w:val="none" w:sz="0" w:space="0" w:color="auto"/>
        <w:left w:val="none" w:sz="0" w:space="0" w:color="auto"/>
        <w:bottom w:val="none" w:sz="0" w:space="0" w:color="auto"/>
        <w:right w:val="none" w:sz="0" w:space="0" w:color="auto"/>
      </w:divBdr>
      <w:divsChild>
        <w:div w:id="448352599">
          <w:marLeft w:val="0"/>
          <w:marRight w:val="0"/>
          <w:marTop w:val="0"/>
          <w:marBottom w:val="0"/>
          <w:divBdr>
            <w:top w:val="none" w:sz="0" w:space="0" w:color="auto"/>
            <w:left w:val="none" w:sz="0" w:space="0" w:color="auto"/>
            <w:bottom w:val="none" w:sz="0" w:space="0" w:color="auto"/>
            <w:right w:val="none" w:sz="0" w:space="0" w:color="auto"/>
          </w:divBdr>
          <w:divsChild>
            <w:div w:id="13604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48960">
      <w:bodyDiv w:val="1"/>
      <w:marLeft w:val="0"/>
      <w:marRight w:val="0"/>
      <w:marTop w:val="0"/>
      <w:marBottom w:val="0"/>
      <w:divBdr>
        <w:top w:val="none" w:sz="0" w:space="0" w:color="auto"/>
        <w:left w:val="none" w:sz="0" w:space="0" w:color="auto"/>
        <w:bottom w:val="none" w:sz="0" w:space="0" w:color="auto"/>
        <w:right w:val="none" w:sz="0" w:space="0" w:color="auto"/>
      </w:divBdr>
      <w:divsChild>
        <w:div w:id="1540776898">
          <w:marLeft w:val="0"/>
          <w:marRight w:val="0"/>
          <w:marTop w:val="0"/>
          <w:marBottom w:val="0"/>
          <w:divBdr>
            <w:top w:val="none" w:sz="0" w:space="0" w:color="auto"/>
            <w:left w:val="none" w:sz="0" w:space="0" w:color="auto"/>
            <w:bottom w:val="none" w:sz="0" w:space="0" w:color="auto"/>
            <w:right w:val="none" w:sz="0" w:space="0" w:color="auto"/>
          </w:divBdr>
          <w:divsChild>
            <w:div w:id="634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178">
      <w:bodyDiv w:val="1"/>
      <w:marLeft w:val="0"/>
      <w:marRight w:val="0"/>
      <w:marTop w:val="0"/>
      <w:marBottom w:val="0"/>
      <w:divBdr>
        <w:top w:val="none" w:sz="0" w:space="0" w:color="auto"/>
        <w:left w:val="none" w:sz="0" w:space="0" w:color="auto"/>
        <w:bottom w:val="none" w:sz="0" w:space="0" w:color="auto"/>
        <w:right w:val="none" w:sz="0" w:space="0" w:color="auto"/>
      </w:divBdr>
      <w:divsChild>
        <w:div w:id="1210150917">
          <w:marLeft w:val="0"/>
          <w:marRight w:val="0"/>
          <w:marTop w:val="0"/>
          <w:marBottom w:val="0"/>
          <w:divBdr>
            <w:top w:val="none" w:sz="0" w:space="0" w:color="auto"/>
            <w:left w:val="none" w:sz="0" w:space="0" w:color="auto"/>
            <w:bottom w:val="none" w:sz="0" w:space="0" w:color="auto"/>
            <w:right w:val="none" w:sz="0" w:space="0" w:color="auto"/>
          </w:divBdr>
          <w:divsChild>
            <w:div w:id="1181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253">
      <w:bodyDiv w:val="1"/>
      <w:marLeft w:val="0"/>
      <w:marRight w:val="0"/>
      <w:marTop w:val="0"/>
      <w:marBottom w:val="0"/>
      <w:divBdr>
        <w:top w:val="none" w:sz="0" w:space="0" w:color="auto"/>
        <w:left w:val="none" w:sz="0" w:space="0" w:color="auto"/>
        <w:bottom w:val="none" w:sz="0" w:space="0" w:color="auto"/>
        <w:right w:val="none" w:sz="0" w:space="0" w:color="auto"/>
      </w:divBdr>
      <w:divsChild>
        <w:div w:id="717975831">
          <w:marLeft w:val="0"/>
          <w:marRight w:val="0"/>
          <w:marTop w:val="0"/>
          <w:marBottom w:val="0"/>
          <w:divBdr>
            <w:top w:val="none" w:sz="0" w:space="0" w:color="auto"/>
            <w:left w:val="none" w:sz="0" w:space="0" w:color="auto"/>
            <w:bottom w:val="none" w:sz="0" w:space="0" w:color="auto"/>
            <w:right w:val="none" w:sz="0" w:space="0" w:color="auto"/>
          </w:divBdr>
          <w:divsChild>
            <w:div w:id="1877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758">
      <w:bodyDiv w:val="1"/>
      <w:marLeft w:val="0"/>
      <w:marRight w:val="0"/>
      <w:marTop w:val="0"/>
      <w:marBottom w:val="0"/>
      <w:divBdr>
        <w:top w:val="none" w:sz="0" w:space="0" w:color="auto"/>
        <w:left w:val="none" w:sz="0" w:space="0" w:color="auto"/>
        <w:bottom w:val="none" w:sz="0" w:space="0" w:color="auto"/>
        <w:right w:val="none" w:sz="0" w:space="0" w:color="auto"/>
      </w:divBdr>
      <w:divsChild>
        <w:div w:id="276186284">
          <w:marLeft w:val="0"/>
          <w:marRight w:val="0"/>
          <w:marTop w:val="0"/>
          <w:marBottom w:val="0"/>
          <w:divBdr>
            <w:top w:val="none" w:sz="0" w:space="0" w:color="auto"/>
            <w:left w:val="none" w:sz="0" w:space="0" w:color="auto"/>
            <w:bottom w:val="none" w:sz="0" w:space="0" w:color="auto"/>
            <w:right w:val="none" w:sz="0" w:space="0" w:color="auto"/>
          </w:divBdr>
          <w:divsChild>
            <w:div w:id="110979293">
              <w:marLeft w:val="0"/>
              <w:marRight w:val="0"/>
              <w:marTop w:val="0"/>
              <w:marBottom w:val="0"/>
              <w:divBdr>
                <w:top w:val="none" w:sz="0" w:space="0" w:color="auto"/>
                <w:left w:val="none" w:sz="0" w:space="0" w:color="auto"/>
                <w:bottom w:val="none" w:sz="0" w:space="0" w:color="auto"/>
                <w:right w:val="none" w:sz="0" w:space="0" w:color="auto"/>
              </w:divBdr>
            </w:div>
            <w:div w:id="354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0720">
      <w:bodyDiv w:val="1"/>
      <w:marLeft w:val="0"/>
      <w:marRight w:val="0"/>
      <w:marTop w:val="0"/>
      <w:marBottom w:val="0"/>
      <w:divBdr>
        <w:top w:val="none" w:sz="0" w:space="0" w:color="auto"/>
        <w:left w:val="none" w:sz="0" w:space="0" w:color="auto"/>
        <w:bottom w:val="none" w:sz="0" w:space="0" w:color="auto"/>
        <w:right w:val="none" w:sz="0" w:space="0" w:color="auto"/>
      </w:divBdr>
      <w:divsChild>
        <w:div w:id="1106776366">
          <w:marLeft w:val="0"/>
          <w:marRight w:val="0"/>
          <w:marTop w:val="0"/>
          <w:marBottom w:val="0"/>
          <w:divBdr>
            <w:top w:val="none" w:sz="0" w:space="0" w:color="auto"/>
            <w:left w:val="none" w:sz="0" w:space="0" w:color="auto"/>
            <w:bottom w:val="none" w:sz="0" w:space="0" w:color="auto"/>
            <w:right w:val="none" w:sz="0" w:space="0" w:color="auto"/>
          </w:divBdr>
          <w:divsChild>
            <w:div w:id="15051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6397">
      <w:bodyDiv w:val="1"/>
      <w:marLeft w:val="0"/>
      <w:marRight w:val="0"/>
      <w:marTop w:val="0"/>
      <w:marBottom w:val="0"/>
      <w:divBdr>
        <w:top w:val="none" w:sz="0" w:space="0" w:color="auto"/>
        <w:left w:val="none" w:sz="0" w:space="0" w:color="auto"/>
        <w:bottom w:val="none" w:sz="0" w:space="0" w:color="auto"/>
        <w:right w:val="none" w:sz="0" w:space="0" w:color="auto"/>
      </w:divBdr>
      <w:divsChild>
        <w:div w:id="1237548465">
          <w:marLeft w:val="0"/>
          <w:marRight w:val="0"/>
          <w:marTop w:val="0"/>
          <w:marBottom w:val="0"/>
          <w:divBdr>
            <w:top w:val="none" w:sz="0" w:space="0" w:color="auto"/>
            <w:left w:val="none" w:sz="0" w:space="0" w:color="auto"/>
            <w:bottom w:val="none" w:sz="0" w:space="0" w:color="auto"/>
            <w:right w:val="none" w:sz="0" w:space="0" w:color="auto"/>
          </w:divBdr>
          <w:divsChild>
            <w:div w:id="10231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7320">
          <w:marLeft w:val="0"/>
          <w:marRight w:val="0"/>
          <w:marTop w:val="0"/>
          <w:marBottom w:val="0"/>
          <w:divBdr>
            <w:top w:val="none" w:sz="0" w:space="0" w:color="auto"/>
            <w:left w:val="none" w:sz="0" w:space="0" w:color="auto"/>
            <w:bottom w:val="none" w:sz="0" w:space="0" w:color="auto"/>
            <w:right w:val="none" w:sz="0" w:space="0" w:color="auto"/>
          </w:divBdr>
          <w:divsChild>
            <w:div w:id="527836780">
              <w:marLeft w:val="0"/>
              <w:marRight w:val="0"/>
              <w:marTop w:val="0"/>
              <w:marBottom w:val="0"/>
              <w:divBdr>
                <w:top w:val="none" w:sz="0" w:space="0" w:color="auto"/>
                <w:left w:val="none" w:sz="0" w:space="0" w:color="auto"/>
                <w:bottom w:val="none" w:sz="0" w:space="0" w:color="auto"/>
                <w:right w:val="none" w:sz="0" w:space="0" w:color="auto"/>
              </w:divBdr>
            </w:div>
            <w:div w:id="171185483">
              <w:marLeft w:val="0"/>
              <w:marRight w:val="0"/>
              <w:marTop w:val="0"/>
              <w:marBottom w:val="0"/>
              <w:divBdr>
                <w:top w:val="none" w:sz="0" w:space="0" w:color="auto"/>
                <w:left w:val="none" w:sz="0" w:space="0" w:color="auto"/>
                <w:bottom w:val="none" w:sz="0" w:space="0" w:color="auto"/>
                <w:right w:val="none" w:sz="0" w:space="0" w:color="auto"/>
              </w:divBdr>
            </w:div>
            <w:div w:id="1697341897">
              <w:marLeft w:val="0"/>
              <w:marRight w:val="0"/>
              <w:marTop w:val="0"/>
              <w:marBottom w:val="0"/>
              <w:divBdr>
                <w:top w:val="none" w:sz="0" w:space="0" w:color="auto"/>
                <w:left w:val="none" w:sz="0" w:space="0" w:color="auto"/>
                <w:bottom w:val="none" w:sz="0" w:space="0" w:color="auto"/>
                <w:right w:val="none" w:sz="0" w:space="0" w:color="auto"/>
              </w:divBdr>
            </w:div>
            <w:div w:id="2024624962">
              <w:marLeft w:val="0"/>
              <w:marRight w:val="0"/>
              <w:marTop w:val="0"/>
              <w:marBottom w:val="0"/>
              <w:divBdr>
                <w:top w:val="none" w:sz="0" w:space="0" w:color="auto"/>
                <w:left w:val="none" w:sz="0" w:space="0" w:color="auto"/>
                <w:bottom w:val="none" w:sz="0" w:space="0" w:color="auto"/>
                <w:right w:val="none" w:sz="0" w:space="0" w:color="auto"/>
              </w:divBdr>
            </w:div>
            <w:div w:id="424352344">
              <w:marLeft w:val="0"/>
              <w:marRight w:val="0"/>
              <w:marTop w:val="0"/>
              <w:marBottom w:val="0"/>
              <w:divBdr>
                <w:top w:val="none" w:sz="0" w:space="0" w:color="auto"/>
                <w:left w:val="none" w:sz="0" w:space="0" w:color="auto"/>
                <w:bottom w:val="none" w:sz="0" w:space="0" w:color="auto"/>
                <w:right w:val="none" w:sz="0" w:space="0" w:color="auto"/>
              </w:divBdr>
            </w:div>
            <w:div w:id="914897697">
              <w:marLeft w:val="0"/>
              <w:marRight w:val="0"/>
              <w:marTop w:val="0"/>
              <w:marBottom w:val="0"/>
              <w:divBdr>
                <w:top w:val="none" w:sz="0" w:space="0" w:color="auto"/>
                <w:left w:val="none" w:sz="0" w:space="0" w:color="auto"/>
                <w:bottom w:val="none" w:sz="0" w:space="0" w:color="auto"/>
                <w:right w:val="none" w:sz="0" w:space="0" w:color="auto"/>
              </w:divBdr>
            </w:div>
            <w:div w:id="108015678">
              <w:marLeft w:val="0"/>
              <w:marRight w:val="0"/>
              <w:marTop w:val="0"/>
              <w:marBottom w:val="0"/>
              <w:divBdr>
                <w:top w:val="none" w:sz="0" w:space="0" w:color="auto"/>
                <w:left w:val="none" w:sz="0" w:space="0" w:color="auto"/>
                <w:bottom w:val="none" w:sz="0" w:space="0" w:color="auto"/>
                <w:right w:val="none" w:sz="0" w:space="0" w:color="auto"/>
              </w:divBdr>
            </w:div>
            <w:div w:id="1204564994">
              <w:marLeft w:val="0"/>
              <w:marRight w:val="0"/>
              <w:marTop w:val="0"/>
              <w:marBottom w:val="0"/>
              <w:divBdr>
                <w:top w:val="none" w:sz="0" w:space="0" w:color="auto"/>
                <w:left w:val="none" w:sz="0" w:space="0" w:color="auto"/>
                <w:bottom w:val="none" w:sz="0" w:space="0" w:color="auto"/>
                <w:right w:val="none" w:sz="0" w:space="0" w:color="auto"/>
              </w:divBdr>
            </w:div>
            <w:div w:id="1435831424">
              <w:marLeft w:val="0"/>
              <w:marRight w:val="0"/>
              <w:marTop w:val="0"/>
              <w:marBottom w:val="0"/>
              <w:divBdr>
                <w:top w:val="none" w:sz="0" w:space="0" w:color="auto"/>
                <w:left w:val="none" w:sz="0" w:space="0" w:color="auto"/>
                <w:bottom w:val="none" w:sz="0" w:space="0" w:color="auto"/>
                <w:right w:val="none" w:sz="0" w:space="0" w:color="auto"/>
              </w:divBdr>
            </w:div>
            <w:div w:id="83498136">
              <w:marLeft w:val="0"/>
              <w:marRight w:val="0"/>
              <w:marTop w:val="0"/>
              <w:marBottom w:val="0"/>
              <w:divBdr>
                <w:top w:val="none" w:sz="0" w:space="0" w:color="auto"/>
                <w:left w:val="none" w:sz="0" w:space="0" w:color="auto"/>
                <w:bottom w:val="none" w:sz="0" w:space="0" w:color="auto"/>
                <w:right w:val="none" w:sz="0" w:space="0" w:color="auto"/>
              </w:divBdr>
            </w:div>
            <w:div w:id="175773464">
              <w:marLeft w:val="0"/>
              <w:marRight w:val="0"/>
              <w:marTop w:val="0"/>
              <w:marBottom w:val="0"/>
              <w:divBdr>
                <w:top w:val="none" w:sz="0" w:space="0" w:color="auto"/>
                <w:left w:val="none" w:sz="0" w:space="0" w:color="auto"/>
                <w:bottom w:val="none" w:sz="0" w:space="0" w:color="auto"/>
                <w:right w:val="none" w:sz="0" w:space="0" w:color="auto"/>
              </w:divBdr>
            </w:div>
            <w:div w:id="1926842701">
              <w:marLeft w:val="0"/>
              <w:marRight w:val="0"/>
              <w:marTop w:val="0"/>
              <w:marBottom w:val="0"/>
              <w:divBdr>
                <w:top w:val="none" w:sz="0" w:space="0" w:color="auto"/>
                <w:left w:val="none" w:sz="0" w:space="0" w:color="auto"/>
                <w:bottom w:val="none" w:sz="0" w:space="0" w:color="auto"/>
                <w:right w:val="none" w:sz="0" w:space="0" w:color="auto"/>
              </w:divBdr>
            </w:div>
            <w:div w:id="656225541">
              <w:marLeft w:val="0"/>
              <w:marRight w:val="0"/>
              <w:marTop w:val="0"/>
              <w:marBottom w:val="0"/>
              <w:divBdr>
                <w:top w:val="none" w:sz="0" w:space="0" w:color="auto"/>
                <w:left w:val="none" w:sz="0" w:space="0" w:color="auto"/>
                <w:bottom w:val="none" w:sz="0" w:space="0" w:color="auto"/>
                <w:right w:val="none" w:sz="0" w:space="0" w:color="auto"/>
              </w:divBdr>
            </w:div>
            <w:div w:id="448278318">
              <w:marLeft w:val="0"/>
              <w:marRight w:val="0"/>
              <w:marTop w:val="0"/>
              <w:marBottom w:val="0"/>
              <w:divBdr>
                <w:top w:val="none" w:sz="0" w:space="0" w:color="auto"/>
                <w:left w:val="none" w:sz="0" w:space="0" w:color="auto"/>
                <w:bottom w:val="none" w:sz="0" w:space="0" w:color="auto"/>
                <w:right w:val="none" w:sz="0" w:space="0" w:color="auto"/>
              </w:divBdr>
            </w:div>
            <w:div w:id="68813074">
              <w:marLeft w:val="0"/>
              <w:marRight w:val="0"/>
              <w:marTop w:val="0"/>
              <w:marBottom w:val="0"/>
              <w:divBdr>
                <w:top w:val="none" w:sz="0" w:space="0" w:color="auto"/>
                <w:left w:val="none" w:sz="0" w:space="0" w:color="auto"/>
                <w:bottom w:val="none" w:sz="0" w:space="0" w:color="auto"/>
                <w:right w:val="none" w:sz="0" w:space="0" w:color="auto"/>
              </w:divBdr>
            </w:div>
            <w:div w:id="526333915">
              <w:marLeft w:val="0"/>
              <w:marRight w:val="0"/>
              <w:marTop w:val="0"/>
              <w:marBottom w:val="0"/>
              <w:divBdr>
                <w:top w:val="none" w:sz="0" w:space="0" w:color="auto"/>
                <w:left w:val="none" w:sz="0" w:space="0" w:color="auto"/>
                <w:bottom w:val="none" w:sz="0" w:space="0" w:color="auto"/>
                <w:right w:val="none" w:sz="0" w:space="0" w:color="auto"/>
              </w:divBdr>
            </w:div>
            <w:div w:id="1804812140">
              <w:marLeft w:val="0"/>
              <w:marRight w:val="0"/>
              <w:marTop w:val="0"/>
              <w:marBottom w:val="0"/>
              <w:divBdr>
                <w:top w:val="none" w:sz="0" w:space="0" w:color="auto"/>
                <w:left w:val="none" w:sz="0" w:space="0" w:color="auto"/>
                <w:bottom w:val="none" w:sz="0" w:space="0" w:color="auto"/>
                <w:right w:val="none" w:sz="0" w:space="0" w:color="auto"/>
              </w:divBdr>
            </w:div>
            <w:div w:id="600333562">
              <w:marLeft w:val="0"/>
              <w:marRight w:val="0"/>
              <w:marTop w:val="0"/>
              <w:marBottom w:val="0"/>
              <w:divBdr>
                <w:top w:val="none" w:sz="0" w:space="0" w:color="auto"/>
                <w:left w:val="none" w:sz="0" w:space="0" w:color="auto"/>
                <w:bottom w:val="none" w:sz="0" w:space="0" w:color="auto"/>
                <w:right w:val="none" w:sz="0" w:space="0" w:color="auto"/>
              </w:divBdr>
            </w:div>
            <w:div w:id="374476608">
              <w:marLeft w:val="0"/>
              <w:marRight w:val="0"/>
              <w:marTop w:val="0"/>
              <w:marBottom w:val="0"/>
              <w:divBdr>
                <w:top w:val="none" w:sz="0" w:space="0" w:color="auto"/>
                <w:left w:val="none" w:sz="0" w:space="0" w:color="auto"/>
                <w:bottom w:val="none" w:sz="0" w:space="0" w:color="auto"/>
                <w:right w:val="none" w:sz="0" w:space="0" w:color="auto"/>
              </w:divBdr>
            </w:div>
            <w:div w:id="535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1987">
      <w:bodyDiv w:val="1"/>
      <w:marLeft w:val="0"/>
      <w:marRight w:val="0"/>
      <w:marTop w:val="0"/>
      <w:marBottom w:val="0"/>
      <w:divBdr>
        <w:top w:val="none" w:sz="0" w:space="0" w:color="auto"/>
        <w:left w:val="none" w:sz="0" w:space="0" w:color="auto"/>
        <w:bottom w:val="none" w:sz="0" w:space="0" w:color="auto"/>
        <w:right w:val="none" w:sz="0" w:space="0" w:color="auto"/>
      </w:divBdr>
      <w:divsChild>
        <w:div w:id="1444379995">
          <w:marLeft w:val="0"/>
          <w:marRight w:val="0"/>
          <w:marTop w:val="0"/>
          <w:marBottom w:val="0"/>
          <w:divBdr>
            <w:top w:val="none" w:sz="0" w:space="0" w:color="auto"/>
            <w:left w:val="none" w:sz="0" w:space="0" w:color="auto"/>
            <w:bottom w:val="none" w:sz="0" w:space="0" w:color="auto"/>
            <w:right w:val="none" w:sz="0" w:space="0" w:color="auto"/>
          </w:divBdr>
          <w:divsChild>
            <w:div w:id="842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2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76">
          <w:marLeft w:val="0"/>
          <w:marRight w:val="0"/>
          <w:marTop w:val="0"/>
          <w:marBottom w:val="0"/>
          <w:divBdr>
            <w:top w:val="none" w:sz="0" w:space="0" w:color="auto"/>
            <w:left w:val="none" w:sz="0" w:space="0" w:color="auto"/>
            <w:bottom w:val="none" w:sz="0" w:space="0" w:color="auto"/>
            <w:right w:val="none" w:sz="0" w:space="0" w:color="auto"/>
          </w:divBdr>
          <w:divsChild>
            <w:div w:id="11541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120">
      <w:bodyDiv w:val="1"/>
      <w:marLeft w:val="0"/>
      <w:marRight w:val="0"/>
      <w:marTop w:val="0"/>
      <w:marBottom w:val="0"/>
      <w:divBdr>
        <w:top w:val="none" w:sz="0" w:space="0" w:color="auto"/>
        <w:left w:val="none" w:sz="0" w:space="0" w:color="auto"/>
        <w:bottom w:val="none" w:sz="0" w:space="0" w:color="auto"/>
        <w:right w:val="none" w:sz="0" w:space="0" w:color="auto"/>
      </w:divBdr>
      <w:divsChild>
        <w:div w:id="552813720">
          <w:marLeft w:val="0"/>
          <w:marRight w:val="0"/>
          <w:marTop w:val="0"/>
          <w:marBottom w:val="0"/>
          <w:divBdr>
            <w:top w:val="none" w:sz="0" w:space="0" w:color="auto"/>
            <w:left w:val="none" w:sz="0" w:space="0" w:color="auto"/>
            <w:bottom w:val="none" w:sz="0" w:space="0" w:color="auto"/>
            <w:right w:val="none" w:sz="0" w:space="0" w:color="auto"/>
          </w:divBdr>
          <w:divsChild>
            <w:div w:id="19409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411">
      <w:bodyDiv w:val="1"/>
      <w:marLeft w:val="0"/>
      <w:marRight w:val="0"/>
      <w:marTop w:val="0"/>
      <w:marBottom w:val="0"/>
      <w:divBdr>
        <w:top w:val="none" w:sz="0" w:space="0" w:color="auto"/>
        <w:left w:val="none" w:sz="0" w:space="0" w:color="auto"/>
        <w:bottom w:val="none" w:sz="0" w:space="0" w:color="auto"/>
        <w:right w:val="none" w:sz="0" w:space="0" w:color="auto"/>
      </w:divBdr>
    </w:div>
    <w:div w:id="712269174">
      <w:bodyDiv w:val="1"/>
      <w:marLeft w:val="0"/>
      <w:marRight w:val="0"/>
      <w:marTop w:val="0"/>
      <w:marBottom w:val="0"/>
      <w:divBdr>
        <w:top w:val="none" w:sz="0" w:space="0" w:color="auto"/>
        <w:left w:val="none" w:sz="0" w:space="0" w:color="auto"/>
        <w:bottom w:val="none" w:sz="0" w:space="0" w:color="auto"/>
        <w:right w:val="none" w:sz="0" w:space="0" w:color="auto"/>
      </w:divBdr>
      <w:divsChild>
        <w:div w:id="1200818484">
          <w:marLeft w:val="0"/>
          <w:marRight w:val="0"/>
          <w:marTop w:val="0"/>
          <w:marBottom w:val="0"/>
          <w:divBdr>
            <w:top w:val="none" w:sz="0" w:space="0" w:color="auto"/>
            <w:left w:val="none" w:sz="0" w:space="0" w:color="auto"/>
            <w:bottom w:val="none" w:sz="0" w:space="0" w:color="auto"/>
            <w:right w:val="none" w:sz="0" w:space="0" w:color="auto"/>
          </w:divBdr>
          <w:divsChild>
            <w:div w:id="2064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8830">
      <w:bodyDiv w:val="1"/>
      <w:marLeft w:val="0"/>
      <w:marRight w:val="0"/>
      <w:marTop w:val="0"/>
      <w:marBottom w:val="0"/>
      <w:divBdr>
        <w:top w:val="none" w:sz="0" w:space="0" w:color="auto"/>
        <w:left w:val="none" w:sz="0" w:space="0" w:color="auto"/>
        <w:bottom w:val="none" w:sz="0" w:space="0" w:color="auto"/>
        <w:right w:val="none" w:sz="0" w:space="0" w:color="auto"/>
      </w:divBdr>
    </w:div>
    <w:div w:id="722872508">
      <w:bodyDiv w:val="1"/>
      <w:marLeft w:val="0"/>
      <w:marRight w:val="0"/>
      <w:marTop w:val="0"/>
      <w:marBottom w:val="0"/>
      <w:divBdr>
        <w:top w:val="none" w:sz="0" w:space="0" w:color="auto"/>
        <w:left w:val="none" w:sz="0" w:space="0" w:color="auto"/>
        <w:bottom w:val="none" w:sz="0" w:space="0" w:color="auto"/>
        <w:right w:val="none" w:sz="0" w:space="0" w:color="auto"/>
      </w:divBdr>
      <w:divsChild>
        <w:div w:id="339699437">
          <w:marLeft w:val="0"/>
          <w:marRight w:val="0"/>
          <w:marTop w:val="0"/>
          <w:marBottom w:val="0"/>
          <w:divBdr>
            <w:top w:val="none" w:sz="0" w:space="0" w:color="auto"/>
            <w:left w:val="none" w:sz="0" w:space="0" w:color="auto"/>
            <w:bottom w:val="none" w:sz="0" w:space="0" w:color="auto"/>
            <w:right w:val="none" w:sz="0" w:space="0" w:color="auto"/>
          </w:divBdr>
          <w:divsChild>
            <w:div w:id="2009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538">
      <w:bodyDiv w:val="1"/>
      <w:marLeft w:val="0"/>
      <w:marRight w:val="0"/>
      <w:marTop w:val="0"/>
      <w:marBottom w:val="0"/>
      <w:divBdr>
        <w:top w:val="none" w:sz="0" w:space="0" w:color="auto"/>
        <w:left w:val="none" w:sz="0" w:space="0" w:color="auto"/>
        <w:bottom w:val="none" w:sz="0" w:space="0" w:color="auto"/>
        <w:right w:val="none" w:sz="0" w:space="0" w:color="auto"/>
      </w:divBdr>
      <w:divsChild>
        <w:div w:id="1955137080">
          <w:marLeft w:val="0"/>
          <w:marRight w:val="0"/>
          <w:marTop w:val="0"/>
          <w:marBottom w:val="0"/>
          <w:divBdr>
            <w:top w:val="none" w:sz="0" w:space="0" w:color="auto"/>
            <w:left w:val="none" w:sz="0" w:space="0" w:color="auto"/>
            <w:bottom w:val="none" w:sz="0" w:space="0" w:color="auto"/>
            <w:right w:val="none" w:sz="0" w:space="0" w:color="auto"/>
          </w:divBdr>
          <w:divsChild>
            <w:div w:id="1629778632">
              <w:marLeft w:val="0"/>
              <w:marRight w:val="0"/>
              <w:marTop w:val="0"/>
              <w:marBottom w:val="0"/>
              <w:divBdr>
                <w:top w:val="none" w:sz="0" w:space="0" w:color="auto"/>
                <w:left w:val="none" w:sz="0" w:space="0" w:color="auto"/>
                <w:bottom w:val="none" w:sz="0" w:space="0" w:color="auto"/>
                <w:right w:val="none" w:sz="0" w:space="0" w:color="auto"/>
              </w:divBdr>
            </w:div>
            <w:div w:id="387194271">
              <w:marLeft w:val="0"/>
              <w:marRight w:val="0"/>
              <w:marTop w:val="0"/>
              <w:marBottom w:val="0"/>
              <w:divBdr>
                <w:top w:val="none" w:sz="0" w:space="0" w:color="auto"/>
                <w:left w:val="none" w:sz="0" w:space="0" w:color="auto"/>
                <w:bottom w:val="none" w:sz="0" w:space="0" w:color="auto"/>
                <w:right w:val="none" w:sz="0" w:space="0" w:color="auto"/>
              </w:divBdr>
            </w:div>
            <w:div w:id="1823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497">
      <w:bodyDiv w:val="1"/>
      <w:marLeft w:val="0"/>
      <w:marRight w:val="0"/>
      <w:marTop w:val="0"/>
      <w:marBottom w:val="0"/>
      <w:divBdr>
        <w:top w:val="none" w:sz="0" w:space="0" w:color="auto"/>
        <w:left w:val="none" w:sz="0" w:space="0" w:color="auto"/>
        <w:bottom w:val="none" w:sz="0" w:space="0" w:color="auto"/>
        <w:right w:val="none" w:sz="0" w:space="0" w:color="auto"/>
      </w:divBdr>
      <w:divsChild>
        <w:div w:id="2096005087">
          <w:marLeft w:val="0"/>
          <w:marRight w:val="0"/>
          <w:marTop w:val="0"/>
          <w:marBottom w:val="0"/>
          <w:divBdr>
            <w:top w:val="none" w:sz="0" w:space="0" w:color="auto"/>
            <w:left w:val="none" w:sz="0" w:space="0" w:color="auto"/>
            <w:bottom w:val="none" w:sz="0" w:space="0" w:color="auto"/>
            <w:right w:val="none" w:sz="0" w:space="0" w:color="auto"/>
          </w:divBdr>
          <w:divsChild>
            <w:div w:id="25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774">
      <w:bodyDiv w:val="1"/>
      <w:marLeft w:val="0"/>
      <w:marRight w:val="0"/>
      <w:marTop w:val="0"/>
      <w:marBottom w:val="0"/>
      <w:divBdr>
        <w:top w:val="none" w:sz="0" w:space="0" w:color="auto"/>
        <w:left w:val="none" w:sz="0" w:space="0" w:color="auto"/>
        <w:bottom w:val="none" w:sz="0" w:space="0" w:color="auto"/>
        <w:right w:val="none" w:sz="0" w:space="0" w:color="auto"/>
      </w:divBdr>
    </w:div>
    <w:div w:id="749275446">
      <w:bodyDiv w:val="1"/>
      <w:marLeft w:val="0"/>
      <w:marRight w:val="0"/>
      <w:marTop w:val="0"/>
      <w:marBottom w:val="0"/>
      <w:divBdr>
        <w:top w:val="none" w:sz="0" w:space="0" w:color="auto"/>
        <w:left w:val="none" w:sz="0" w:space="0" w:color="auto"/>
        <w:bottom w:val="none" w:sz="0" w:space="0" w:color="auto"/>
        <w:right w:val="none" w:sz="0" w:space="0" w:color="auto"/>
      </w:divBdr>
      <w:divsChild>
        <w:div w:id="1390613466">
          <w:marLeft w:val="0"/>
          <w:marRight w:val="0"/>
          <w:marTop w:val="0"/>
          <w:marBottom w:val="0"/>
          <w:divBdr>
            <w:top w:val="none" w:sz="0" w:space="0" w:color="auto"/>
            <w:left w:val="none" w:sz="0" w:space="0" w:color="auto"/>
            <w:bottom w:val="none" w:sz="0" w:space="0" w:color="auto"/>
            <w:right w:val="none" w:sz="0" w:space="0" w:color="auto"/>
          </w:divBdr>
          <w:divsChild>
            <w:div w:id="1244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4921">
      <w:bodyDiv w:val="1"/>
      <w:marLeft w:val="0"/>
      <w:marRight w:val="0"/>
      <w:marTop w:val="0"/>
      <w:marBottom w:val="0"/>
      <w:divBdr>
        <w:top w:val="none" w:sz="0" w:space="0" w:color="auto"/>
        <w:left w:val="none" w:sz="0" w:space="0" w:color="auto"/>
        <w:bottom w:val="none" w:sz="0" w:space="0" w:color="auto"/>
        <w:right w:val="none" w:sz="0" w:space="0" w:color="auto"/>
      </w:divBdr>
      <w:divsChild>
        <w:div w:id="815415912">
          <w:marLeft w:val="0"/>
          <w:marRight w:val="0"/>
          <w:marTop w:val="0"/>
          <w:marBottom w:val="0"/>
          <w:divBdr>
            <w:top w:val="none" w:sz="0" w:space="0" w:color="auto"/>
            <w:left w:val="none" w:sz="0" w:space="0" w:color="auto"/>
            <w:bottom w:val="none" w:sz="0" w:space="0" w:color="auto"/>
            <w:right w:val="none" w:sz="0" w:space="0" w:color="auto"/>
          </w:divBdr>
          <w:divsChild>
            <w:div w:id="1269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5981">
      <w:bodyDiv w:val="1"/>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49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5318">
      <w:bodyDiv w:val="1"/>
      <w:marLeft w:val="0"/>
      <w:marRight w:val="0"/>
      <w:marTop w:val="0"/>
      <w:marBottom w:val="0"/>
      <w:divBdr>
        <w:top w:val="none" w:sz="0" w:space="0" w:color="auto"/>
        <w:left w:val="none" w:sz="0" w:space="0" w:color="auto"/>
        <w:bottom w:val="none" w:sz="0" w:space="0" w:color="auto"/>
        <w:right w:val="none" w:sz="0" w:space="0" w:color="auto"/>
      </w:divBdr>
      <w:divsChild>
        <w:div w:id="1047492077">
          <w:marLeft w:val="0"/>
          <w:marRight w:val="0"/>
          <w:marTop w:val="0"/>
          <w:marBottom w:val="0"/>
          <w:divBdr>
            <w:top w:val="none" w:sz="0" w:space="0" w:color="auto"/>
            <w:left w:val="none" w:sz="0" w:space="0" w:color="auto"/>
            <w:bottom w:val="none" w:sz="0" w:space="0" w:color="auto"/>
            <w:right w:val="none" w:sz="0" w:space="0" w:color="auto"/>
          </w:divBdr>
          <w:divsChild>
            <w:div w:id="3409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8194">
      <w:bodyDiv w:val="1"/>
      <w:marLeft w:val="0"/>
      <w:marRight w:val="0"/>
      <w:marTop w:val="0"/>
      <w:marBottom w:val="0"/>
      <w:divBdr>
        <w:top w:val="none" w:sz="0" w:space="0" w:color="auto"/>
        <w:left w:val="none" w:sz="0" w:space="0" w:color="auto"/>
        <w:bottom w:val="none" w:sz="0" w:space="0" w:color="auto"/>
        <w:right w:val="none" w:sz="0" w:space="0" w:color="auto"/>
      </w:divBdr>
      <w:divsChild>
        <w:div w:id="1945728596">
          <w:marLeft w:val="0"/>
          <w:marRight w:val="0"/>
          <w:marTop w:val="0"/>
          <w:marBottom w:val="0"/>
          <w:divBdr>
            <w:top w:val="none" w:sz="0" w:space="0" w:color="auto"/>
            <w:left w:val="none" w:sz="0" w:space="0" w:color="auto"/>
            <w:bottom w:val="none" w:sz="0" w:space="0" w:color="auto"/>
            <w:right w:val="none" w:sz="0" w:space="0" w:color="auto"/>
          </w:divBdr>
          <w:divsChild>
            <w:div w:id="342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40312">
      <w:bodyDiv w:val="1"/>
      <w:marLeft w:val="0"/>
      <w:marRight w:val="0"/>
      <w:marTop w:val="0"/>
      <w:marBottom w:val="0"/>
      <w:divBdr>
        <w:top w:val="none" w:sz="0" w:space="0" w:color="auto"/>
        <w:left w:val="none" w:sz="0" w:space="0" w:color="auto"/>
        <w:bottom w:val="none" w:sz="0" w:space="0" w:color="auto"/>
        <w:right w:val="none" w:sz="0" w:space="0" w:color="auto"/>
      </w:divBdr>
      <w:divsChild>
        <w:div w:id="1620332841">
          <w:marLeft w:val="0"/>
          <w:marRight w:val="0"/>
          <w:marTop w:val="0"/>
          <w:marBottom w:val="0"/>
          <w:divBdr>
            <w:top w:val="none" w:sz="0" w:space="0" w:color="auto"/>
            <w:left w:val="none" w:sz="0" w:space="0" w:color="auto"/>
            <w:bottom w:val="none" w:sz="0" w:space="0" w:color="auto"/>
            <w:right w:val="none" w:sz="0" w:space="0" w:color="auto"/>
          </w:divBdr>
          <w:divsChild>
            <w:div w:id="7683828">
              <w:marLeft w:val="0"/>
              <w:marRight w:val="0"/>
              <w:marTop w:val="0"/>
              <w:marBottom w:val="0"/>
              <w:divBdr>
                <w:top w:val="none" w:sz="0" w:space="0" w:color="auto"/>
                <w:left w:val="none" w:sz="0" w:space="0" w:color="auto"/>
                <w:bottom w:val="none" w:sz="0" w:space="0" w:color="auto"/>
                <w:right w:val="none" w:sz="0" w:space="0" w:color="auto"/>
              </w:divBdr>
            </w:div>
            <w:div w:id="34741371">
              <w:marLeft w:val="0"/>
              <w:marRight w:val="0"/>
              <w:marTop w:val="0"/>
              <w:marBottom w:val="0"/>
              <w:divBdr>
                <w:top w:val="none" w:sz="0" w:space="0" w:color="auto"/>
                <w:left w:val="none" w:sz="0" w:space="0" w:color="auto"/>
                <w:bottom w:val="none" w:sz="0" w:space="0" w:color="auto"/>
                <w:right w:val="none" w:sz="0" w:space="0" w:color="auto"/>
              </w:divBdr>
            </w:div>
            <w:div w:id="58483727">
              <w:marLeft w:val="0"/>
              <w:marRight w:val="0"/>
              <w:marTop w:val="0"/>
              <w:marBottom w:val="0"/>
              <w:divBdr>
                <w:top w:val="none" w:sz="0" w:space="0" w:color="auto"/>
                <w:left w:val="none" w:sz="0" w:space="0" w:color="auto"/>
                <w:bottom w:val="none" w:sz="0" w:space="0" w:color="auto"/>
                <w:right w:val="none" w:sz="0" w:space="0" w:color="auto"/>
              </w:divBdr>
            </w:div>
            <w:div w:id="82801855">
              <w:marLeft w:val="0"/>
              <w:marRight w:val="0"/>
              <w:marTop w:val="0"/>
              <w:marBottom w:val="0"/>
              <w:divBdr>
                <w:top w:val="none" w:sz="0" w:space="0" w:color="auto"/>
                <w:left w:val="none" w:sz="0" w:space="0" w:color="auto"/>
                <w:bottom w:val="none" w:sz="0" w:space="0" w:color="auto"/>
                <w:right w:val="none" w:sz="0" w:space="0" w:color="auto"/>
              </w:divBdr>
            </w:div>
            <w:div w:id="97144026">
              <w:marLeft w:val="0"/>
              <w:marRight w:val="0"/>
              <w:marTop w:val="0"/>
              <w:marBottom w:val="0"/>
              <w:divBdr>
                <w:top w:val="none" w:sz="0" w:space="0" w:color="auto"/>
                <w:left w:val="none" w:sz="0" w:space="0" w:color="auto"/>
                <w:bottom w:val="none" w:sz="0" w:space="0" w:color="auto"/>
                <w:right w:val="none" w:sz="0" w:space="0" w:color="auto"/>
              </w:divBdr>
            </w:div>
            <w:div w:id="187107329">
              <w:marLeft w:val="0"/>
              <w:marRight w:val="0"/>
              <w:marTop w:val="0"/>
              <w:marBottom w:val="0"/>
              <w:divBdr>
                <w:top w:val="none" w:sz="0" w:space="0" w:color="auto"/>
                <w:left w:val="none" w:sz="0" w:space="0" w:color="auto"/>
                <w:bottom w:val="none" w:sz="0" w:space="0" w:color="auto"/>
                <w:right w:val="none" w:sz="0" w:space="0" w:color="auto"/>
              </w:divBdr>
            </w:div>
            <w:div w:id="189882950">
              <w:marLeft w:val="0"/>
              <w:marRight w:val="0"/>
              <w:marTop w:val="0"/>
              <w:marBottom w:val="0"/>
              <w:divBdr>
                <w:top w:val="none" w:sz="0" w:space="0" w:color="auto"/>
                <w:left w:val="none" w:sz="0" w:space="0" w:color="auto"/>
                <w:bottom w:val="none" w:sz="0" w:space="0" w:color="auto"/>
                <w:right w:val="none" w:sz="0" w:space="0" w:color="auto"/>
              </w:divBdr>
            </w:div>
            <w:div w:id="592324250">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823933565">
              <w:marLeft w:val="0"/>
              <w:marRight w:val="0"/>
              <w:marTop w:val="0"/>
              <w:marBottom w:val="0"/>
              <w:divBdr>
                <w:top w:val="none" w:sz="0" w:space="0" w:color="auto"/>
                <w:left w:val="none" w:sz="0" w:space="0" w:color="auto"/>
                <w:bottom w:val="none" w:sz="0" w:space="0" w:color="auto"/>
                <w:right w:val="none" w:sz="0" w:space="0" w:color="auto"/>
              </w:divBdr>
            </w:div>
            <w:div w:id="891842781">
              <w:marLeft w:val="0"/>
              <w:marRight w:val="0"/>
              <w:marTop w:val="0"/>
              <w:marBottom w:val="0"/>
              <w:divBdr>
                <w:top w:val="none" w:sz="0" w:space="0" w:color="auto"/>
                <w:left w:val="none" w:sz="0" w:space="0" w:color="auto"/>
                <w:bottom w:val="none" w:sz="0" w:space="0" w:color="auto"/>
                <w:right w:val="none" w:sz="0" w:space="0" w:color="auto"/>
              </w:divBdr>
            </w:div>
            <w:div w:id="1004817595">
              <w:marLeft w:val="0"/>
              <w:marRight w:val="0"/>
              <w:marTop w:val="0"/>
              <w:marBottom w:val="0"/>
              <w:divBdr>
                <w:top w:val="none" w:sz="0" w:space="0" w:color="auto"/>
                <w:left w:val="none" w:sz="0" w:space="0" w:color="auto"/>
                <w:bottom w:val="none" w:sz="0" w:space="0" w:color="auto"/>
                <w:right w:val="none" w:sz="0" w:space="0" w:color="auto"/>
              </w:divBdr>
            </w:div>
            <w:div w:id="1075855448">
              <w:marLeft w:val="0"/>
              <w:marRight w:val="0"/>
              <w:marTop w:val="0"/>
              <w:marBottom w:val="0"/>
              <w:divBdr>
                <w:top w:val="none" w:sz="0" w:space="0" w:color="auto"/>
                <w:left w:val="none" w:sz="0" w:space="0" w:color="auto"/>
                <w:bottom w:val="none" w:sz="0" w:space="0" w:color="auto"/>
                <w:right w:val="none" w:sz="0" w:space="0" w:color="auto"/>
              </w:divBdr>
            </w:div>
            <w:div w:id="1115056487">
              <w:marLeft w:val="0"/>
              <w:marRight w:val="0"/>
              <w:marTop w:val="0"/>
              <w:marBottom w:val="0"/>
              <w:divBdr>
                <w:top w:val="none" w:sz="0" w:space="0" w:color="auto"/>
                <w:left w:val="none" w:sz="0" w:space="0" w:color="auto"/>
                <w:bottom w:val="none" w:sz="0" w:space="0" w:color="auto"/>
                <w:right w:val="none" w:sz="0" w:space="0" w:color="auto"/>
              </w:divBdr>
            </w:div>
            <w:div w:id="1160661706">
              <w:marLeft w:val="0"/>
              <w:marRight w:val="0"/>
              <w:marTop w:val="0"/>
              <w:marBottom w:val="0"/>
              <w:divBdr>
                <w:top w:val="none" w:sz="0" w:space="0" w:color="auto"/>
                <w:left w:val="none" w:sz="0" w:space="0" w:color="auto"/>
                <w:bottom w:val="none" w:sz="0" w:space="0" w:color="auto"/>
                <w:right w:val="none" w:sz="0" w:space="0" w:color="auto"/>
              </w:divBdr>
            </w:div>
            <w:div w:id="1171334710">
              <w:marLeft w:val="0"/>
              <w:marRight w:val="0"/>
              <w:marTop w:val="0"/>
              <w:marBottom w:val="0"/>
              <w:divBdr>
                <w:top w:val="none" w:sz="0" w:space="0" w:color="auto"/>
                <w:left w:val="none" w:sz="0" w:space="0" w:color="auto"/>
                <w:bottom w:val="none" w:sz="0" w:space="0" w:color="auto"/>
                <w:right w:val="none" w:sz="0" w:space="0" w:color="auto"/>
              </w:divBdr>
            </w:div>
            <w:div w:id="1285965632">
              <w:marLeft w:val="0"/>
              <w:marRight w:val="0"/>
              <w:marTop w:val="0"/>
              <w:marBottom w:val="0"/>
              <w:divBdr>
                <w:top w:val="none" w:sz="0" w:space="0" w:color="auto"/>
                <w:left w:val="none" w:sz="0" w:space="0" w:color="auto"/>
                <w:bottom w:val="none" w:sz="0" w:space="0" w:color="auto"/>
                <w:right w:val="none" w:sz="0" w:space="0" w:color="auto"/>
              </w:divBdr>
            </w:div>
            <w:div w:id="1552039734">
              <w:marLeft w:val="0"/>
              <w:marRight w:val="0"/>
              <w:marTop w:val="0"/>
              <w:marBottom w:val="0"/>
              <w:divBdr>
                <w:top w:val="none" w:sz="0" w:space="0" w:color="auto"/>
                <w:left w:val="none" w:sz="0" w:space="0" w:color="auto"/>
                <w:bottom w:val="none" w:sz="0" w:space="0" w:color="auto"/>
                <w:right w:val="none" w:sz="0" w:space="0" w:color="auto"/>
              </w:divBdr>
            </w:div>
            <w:div w:id="1578056636">
              <w:marLeft w:val="0"/>
              <w:marRight w:val="0"/>
              <w:marTop w:val="0"/>
              <w:marBottom w:val="0"/>
              <w:divBdr>
                <w:top w:val="none" w:sz="0" w:space="0" w:color="auto"/>
                <w:left w:val="none" w:sz="0" w:space="0" w:color="auto"/>
                <w:bottom w:val="none" w:sz="0" w:space="0" w:color="auto"/>
                <w:right w:val="none" w:sz="0" w:space="0" w:color="auto"/>
              </w:divBdr>
            </w:div>
            <w:div w:id="1819878723">
              <w:marLeft w:val="0"/>
              <w:marRight w:val="0"/>
              <w:marTop w:val="0"/>
              <w:marBottom w:val="0"/>
              <w:divBdr>
                <w:top w:val="none" w:sz="0" w:space="0" w:color="auto"/>
                <w:left w:val="none" w:sz="0" w:space="0" w:color="auto"/>
                <w:bottom w:val="none" w:sz="0" w:space="0" w:color="auto"/>
                <w:right w:val="none" w:sz="0" w:space="0" w:color="auto"/>
              </w:divBdr>
            </w:div>
            <w:div w:id="1833832615">
              <w:marLeft w:val="0"/>
              <w:marRight w:val="0"/>
              <w:marTop w:val="0"/>
              <w:marBottom w:val="0"/>
              <w:divBdr>
                <w:top w:val="none" w:sz="0" w:space="0" w:color="auto"/>
                <w:left w:val="none" w:sz="0" w:space="0" w:color="auto"/>
                <w:bottom w:val="none" w:sz="0" w:space="0" w:color="auto"/>
                <w:right w:val="none" w:sz="0" w:space="0" w:color="auto"/>
              </w:divBdr>
            </w:div>
            <w:div w:id="1878852901">
              <w:marLeft w:val="0"/>
              <w:marRight w:val="0"/>
              <w:marTop w:val="0"/>
              <w:marBottom w:val="0"/>
              <w:divBdr>
                <w:top w:val="none" w:sz="0" w:space="0" w:color="auto"/>
                <w:left w:val="none" w:sz="0" w:space="0" w:color="auto"/>
                <w:bottom w:val="none" w:sz="0" w:space="0" w:color="auto"/>
                <w:right w:val="none" w:sz="0" w:space="0" w:color="auto"/>
              </w:divBdr>
            </w:div>
            <w:div w:id="2128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006">
      <w:bodyDiv w:val="1"/>
      <w:marLeft w:val="0"/>
      <w:marRight w:val="0"/>
      <w:marTop w:val="0"/>
      <w:marBottom w:val="0"/>
      <w:divBdr>
        <w:top w:val="none" w:sz="0" w:space="0" w:color="auto"/>
        <w:left w:val="none" w:sz="0" w:space="0" w:color="auto"/>
        <w:bottom w:val="none" w:sz="0" w:space="0" w:color="auto"/>
        <w:right w:val="none" w:sz="0" w:space="0" w:color="auto"/>
      </w:divBdr>
      <w:divsChild>
        <w:div w:id="1827748279">
          <w:marLeft w:val="0"/>
          <w:marRight w:val="0"/>
          <w:marTop w:val="0"/>
          <w:marBottom w:val="0"/>
          <w:divBdr>
            <w:top w:val="none" w:sz="0" w:space="0" w:color="auto"/>
            <w:left w:val="none" w:sz="0" w:space="0" w:color="auto"/>
            <w:bottom w:val="none" w:sz="0" w:space="0" w:color="auto"/>
            <w:right w:val="none" w:sz="0" w:space="0" w:color="auto"/>
          </w:divBdr>
          <w:divsChild>
            <w:div w:id="32271250">
              <w:marLeft w:val="0"/>
              <w:marRight w:val="0"/>
              <w:marTop w:val="0"/>
              <w:marBottom w:val="0"/>
              <w:divBdr>
                <w:top w:val="none" w:sz="0" w:space="0" w:color="auto"/>
                <w:left w:val="none" w:sz="0" w:space="0" w:color="auto"/>
                <w:bottom w:val="none" w:sz="0" w:space="0" w:color="auto"/>
                <w:right w:val="none" w:sz="0" w:space="0" w:color="auto"/>
              </w:divBdr>
            </w:div>
            <w:div w:id="768047351">
              <w:marLeft w:val="0"/>
              <w:marRight w:val="0"/>
              <w:marTop w:val="0"/>
              <w:marBottom w:val="0"/>
              <w:divBdr>
                <w:top w:val="none" w:sz="0" w:space="0" w:color="auto"/>
                <w:left w:val="none" w:sz="0" w:space="0" w:color="auto"/>
                <w:bottom w:val="none" w:sz="0" w:space="0" w:color="auto"/>
                <w:right w:val="none" w:sz="0" w:space="0" w:color="auto"/>
              </w:divBdr>
            </w:div>
            <w:div w:id="1431389072">
              <w:marLeft w:val="0"/>
              <w:marRight w:val="0"/>
              <w:marTop w:val="0"/>
              <w:marBottom w:val="0"/>
              <w:divBdr>
                <w:top w:val="none" w:sz="0" w:space="0" w:color="auto"/>
                <w:left w:val="none" w:sz="0" w:space="0" w:color="auto"/>
                <w:bottom w:val="none" w:sz="0" w:space="0" w:color="auto"/>
                <w:right w:val="none" w:sz="0" w:space="0" w:color="auto"/>
              </w:divBdr>
            </w:div>
            <w:div w:id="1666131656">
              <w:marLeft w:val="0"/>
              <w:marRight w:val="0"/>
              <w:marTop w:val="0"/>
              <w:marBottom w:val="0"/>
              <w:divBdr>
                <w:top w:val="none" w:sz="0" w:space="0" w:color="auto"/>
                <w:left w:val="none" w:sz="0" w:space="0" w:color="auto"/>
                <w:bottom w:val="none" w:sz="0" w:space="0" w:color="auto"/>
                <w:right w:val="none" w:sz="0" w:space="0" w:color="auto"/>
              </w:divBdr>
            </w:div>
            <w:div w:id="21131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881">
      <w:bodyDiv w:val="1"/>
      <w:marLeft w:val="0"/>
      <w:marRight w:val="0"/>
      <w:marTop w:val="0"/>
      <w:marBottom w:val="0"/>
      <w:divBdr>
        <w:top w:val="none" w:sz="0" w:space="0" w:color="auto"/>
        <w:left w:val="none" w:sz="0" w:space="0" w:color="auto"/>
        <w:bottom w:val="none" w:sz="0" w:space="0" w:color="auto"/>
        <w:right w:val="none" w:sz="0" w:space="0" w:color="auto"/>
      </w:divBdr>
      <w:divsChild>
        <w:div w:id="35469254">
          <w:marLeft w:val="0"/>
          <w:marRight w:val="0"/>
          <w:marTop w:val="0"/>
          <w:marBottom w:val="0"/>
          <w:divBdr>
            <w:top w:val="none" w:sz="0" w:space="0" w:color="auto"/>
            <w:left w:val="none" w:sz="0" w:space="0" w:color="auto"/>
            <w:bottom w:val="none" w:sz="0" w:space="0" w:color="auto"/>
            <w:right w:val="none" w:sz="0" w:space="0" w:color="auto"/>
          </w:divBdr>
          <w:divsChild>
            <w:div w:id="1236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406">
      <w:bodyDiv w:val="1"/>
      <w:marLeft w:val="0"/>
      <w:marRight w:val="0"/>
      <w:marTop w:val="0"/>
      <w:marBottom w:val="0"/>
      <w:divBdr>
        <w:top w:val="none" w:sz="0" w:space="0" w:color="auto"/>
        <w:left w:val="none" w:sz="0" w:space="0" w:color="auto"/>
        <w:bottom w:val="none" w:sz="0" w:space="0" w:color="auto"/>
        <w:right w:val="none" w:sz="0" w:space="0" w:color="auto"/>
      </w:divBdr>
      <w:divsChild>
        <w:div w:id="1136988940">
          <w:marLeft w:val="0"/>
          <w:marRight w:val="0"/>
          <w:marTop w:val="0"/>
          <w:marBottom w:val="0"/>
          <w:divBdr>
            <w:top w:val="none" w:sz="0" w:space="0" w:color="auto"/>
            <w:left w:val="none" w:sz="0" w:space="0" w:color="auto"/>
            <w:bottom w:val="none" w:sz="0" w:space="0" w:color="auto"/>
            <w:right w:val="none" w:sz="0" w:space="0" w:color="auto"/>
          </w:divBdr>
          <w:divsChild>
            <w:div w:id="1932986">
              <w:marLeft w:val="0"/>
              <w:marRight w:val="0"/>
              <w:marTop w:val="0"/>
              <w:marBottom w:val="0"/>
              <w:divBdr>
                <w:top w:val="none" w:sz="0" w:space="0" w:color="auto"/>
                <w:left w:val="none" w:sz="0" w:space="0" w:color="auto"/>
                <w:bottom w:val="none" w:sz="0" w:space="0" w:color="auto"/>
                <w:right w:val="none" w:sz="0" w:space="0" w:color="auto"/>
              </w:divBdr>
            </w:div>
            <w:div w:id="3673232">
              <w:marLeft w:val="0"/>
              <w:marRight w:val="0"/>
              <w:marTop w:val="0"/>
              <w:marBottom w:val="0"/>
              <w:divBdr>
                <w:top w:val="none" w:sz="0" w:space="0" w:color="auto"/>
                <w:left w:val="none" w:sz="0" w:space="0" w:color="auto"/>
                <w:bottom w:val="none" w:sz="0" w:space="0" w:color="auto"/>
                <w:right w:val="none" w:sz="0" w:space="0" w:color="auto"/>
              </w:divBdr>
            </w:div>
            <w:div w:id="19360942">
              <w:marLeft w:val="0"/>
              <w:marRight w:val="0"/>
              <w:marTop w:val="0"/>
              <w:marBottom w:val="0"/>
              <w:divBdr>
                <w:top w:val="none" w:sz="0" w:space="0" w:color="auto"/>
                <w:left w:val="none" w:sz="0" w:space="0" w:color="auto"/>
                <w:bottom w:val="none" w:sz="0" w:space="0" w:color="auto"/>
                <w:right w:val="none" w:sz="0" w:space="0" w:color="auto"/>
              </w:divBdr>
            </w:div>
            <w:div w:id="30032896">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41485622">
              <w:marLeft w:val="0"/>
              <w:marRight w:val="0"/>
              <w:marTop w:val="0"/>
              <w:marBottom w:val="0"/>
              <w:divBdr>
                <w:top w:val="none" w:sz="0" w:space="0" w:color="auto"/>
                <w:left w:val="none" w:sz="0" w:space="0" w:color="auto"/>
                <w:bottom w:val="none" w:sz="0" w:space="0" w:color="auto"/>
                <w:right w:val="none" w:sz="0" w:space="0" w:color="auto"/>
              </w:divBdr>
            </w:div>
            <w:div w:id="43062089">
              <w:marLeft w:val="0"/>
              <w:marRight w:val="0"/>
              <w:marTop w:val="0"/>
              <w:marBottom w:val="0"/>
              <w:divBdr>
                <w:top w:val="none" w:sz="0" w:space="0" w:color="auto"/>
                <w:left w:val="none" w:sz="0" w:space="0" w:color="auto"/>
                <w:bottom w:val="none" w:sz="0" w:space="0" w:color="auto"/>
                <w:right w:val="none" w:sz="0" w:space="0" w:color="auto"/>
              </w:divBdr>
            </w:div>
            <w:div w:id="61418017">
              <w:marLeft w:val="0"/>
              <w:marRight w:val="0"/>
              <w:marTop w:val="0"/>
              <w:marBottom w:val="0"/>
              <w:divBdr>
                <w:top w:val="none" w:sz="0" w:space="0" w:color="auto"/>
                <w:left w:val="none" w:sz="0" w:space="0" w:color="auto"/>
                <w:bottom w:val="none" w:sz="0" w:space="0" w:color="auto"/>
                <w:right w:val="none" w:sz="0" w:space="0" w:color="auto"/>
              </w:divBdr>
            </w:div>
            <w:div w:id="62994582">
              <w:marLeft w:val="0"/>
              <w:marRight w:val="0"/>
              <w:marTop w:val="0"/>
              <w:marBottom w:val="0"/>
              <w:divBdr>
                <w:top w:val="none" w:sz="0" w:space="0" w:color="auto"/>
                <w:left w:val="none" w:sz="0" w:space="0" w:color="auto"/>
                <w:bottom w:val="none" w:sz="0" w:space="0" w:color="auto"/>
                <w:right w:val="none" w:sz="0" w:space="0" w:color="auto"/>
              </w:divBdr>
            </w:div>
            <w:div w:id="70737046">
              <w:marLeft w:val="0"/>
              <w:marRight w:val="0"/>
              <w:marTop w:val="0"/>
              <w:marBottom w:val="0"/>
              <w:divBdr>
                <w:top w:val="none" w:sz="0" w:space="0" w:color="auto"/>
                <w:left w:val="none" w:sz="0" w:space="0" w:color="auto"/>
                <w:bottom w:val="none" w:sz="0" w:space="0" w:color="auto"/>
                <w:right w:val="none" w:sz="0" w:space="0" w:color="auto"/>
              </w:divBdr>
            </w:div>
            <w:div w:id="70856315">
              <w:marLeft w:val="0"/>
              <w:marRight w:val="0"/>
              <w:marTop w:val="0"/>
              <w:marBottom w:val="0"/>
              <w:divBdr>
                <w:top w:val="none" w:sz="0" w:space="0" w:color="auto"/>
                <w:left w:val="none" w:sz="0" w:space="0" w:color="auto"/>
                <w:bottom w:val="none" w:sz="0" w:space="0" w:color="auto"/>
                <w:right w:val="none" w:sz="0" w:space="0" w:color="auto"/>
              </w:divBdr>
            </w:div>
            <w:div w:id="78407156">
              <w:marLeft w:val="0"/>
              <w:marRight w:val="0"/>
              <w:marTop w:val="0"/>
              <w:marBottom w:val="0"/>
              <w:divBdr>
                <w:top w:val="none" w:sz="0" w:space="0" w:color="auto"/>
                <w:left w:val="none" w:sz="0" w:space="0" w:color="auto"/>
                <w:bottom w:val="none" w:sz="0" w:space="0" w:color="auto"/>
                <w:right w:val="none" w:sz="0" w:space="0" w:color="auto"/>
              </w:divBdr>
            </w:div>
            <w:div w:id="8042037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 w:id="102188934">
              <w:marLeft w:val="0"/>
              <w:marRight w:val="0"/>
              <w:marTop w:val="0"/>
              <w:marBottom w:val="0"/>
              <w:divBdr>
                <w:top w:val="none" w:sz="0" w:space="0" w:color="auto"/>
                <w:left w:val="none" w:sz="0" w:space="0" w:color="auto"/>
                <w:bottom w:val="none" w:sz="0" w:space="0" w:color="auto"/>
                <w:right w:val="none" w:sz="0" w:space="0" w:color="auto"/>
              </w:divBdr>
            </w:div>
            <w:div w:id="127817357">
              <w:marLeft w:val="0"/>
              <w:marRight w:val="0"/>
              <w:marTop w:val="0"/>
              <w:marBottom w:val="0"/>
              <w:divBdr>
                <w:top w:val="none" w:sz="0" w:space="0" w:color="auto"/>
                <w:left w:val="none" w:sz="0" w:space="0" w:color="auto"/>
                <w:bottom w:val="none" w:sz="0" w:space="0" w:color="auto"/>
                <w:right w:val="none" w:sz="0" w:space="0" w:color="auto"/>
              </w:divBdr>
            </w:div>
            <w:div w:id="129516568">
              <w:marLeft w:val="0"/>
              <w:marRight w:val="0"/>
              <w:marTop w:val="0"/>
              <w:marBottom w:val="0"/>
              <w:divBdr>
                <w:top w:val="none" w:sz="0" w:space="0" w:color="auto"/>
                <w:left w:val="none" w:sz="0" w:space="0" w:color="auto"/>
                <w:bottom w:val="none" w:sz="0" w:space="0" w:color="auto"/>
                <w:right w:val="none" w:sz="0" w:space="0" w:color="auto"/>
              </w:divBdr>
            </w:div>
            <w:div w:id="130289616">
              <w:marLeft w:val="0"/>
              <w:marRight w:val="0"/>
              <w:marTop w:val="0"/>
              <w:marBottom w:val="0"/>
              <w:divBdr>
                <w:top w:val="none" w:sz="0" w:space="0" w:color="auto"/>
                <w:left w:val="none" w:sz="0" w:space="0" w:color="auto"/>
                <w:bottom w:val="none" w:sz="0" w:space="0" w:color="auto"/>
                <w:right w:val="none" w:sz="0" w:space="0" w:color="auto"/>
              </w:divBdr>
            </w:div>
            <w:div w:id="131947067">
              <w:marLeft w:val="0"/>
              <w:marRight w:val="0"/>
              <w:marTop w:val="0"/>
              <w:marBottom w:val="0"/>
              <w:divBdr>
                <w:top w:val="none" w:sz="0" w:space="0" w:color="auto"/>
                <w:left w:val="none" w:sz="0" w:space="0" w:color="auto"/>
                <w:bottom w:val="none" w:sz="0" w:space="0" w:color="auto"/>
                <w:right w:val="none" w:sz="0" w:space="0" w:color="auto"/>
              </w:divBdr>
            </w:div>
            <w:div w:id="153181622">
              <w:marLeft w:val="0"/>
              <w:marRight w:val="0"/>
              <w:marTop w:val="0"/>
              <w:marBottom w:val="0"/>
              <w:divBdr>
                <w:top w:val="none" w:sz="0" w:space="0" w:color="auto"/>
                <w:left w:val="none" w:sz="0" w:space="0" w:color="auto"/>
                <w:bottom w:val="none" w:sz="0" w:space="0" w:color="auto"/>
                <w:right w:val="none" w:sz="0" w:space="0" w:color="auto"/>
              </w:divBdr>
            </w:div>
            <w:div w:id="154149967">
              <w:marLeft w:val="0"/>
              <w:marRight w:val="0"/>
              <w:marTop w:val="0"/>
              <w:marBottom w:val="0"/>
              <w:divBdr>
                <w:top w:val="none" w:sz="0" w:space="0" w:color="auto"/>
                <w:left w:val="none" w:sz="0" w:space="0" w:color="auto"/>
                <w:bottom w:val="none" w:sz="0" w:space="0" w:color="auto"/>
                <w:right w:val="none" w:sz="0" w:space="0" w:color="auto"/>
              </w:divBdr>
            </w:div>
            <w:div w:id="154958508">
              <w:marLeft w:val="0"/>
              <w:marRight w:val="0"/>
              <w:marTop w:val="0"/>
              <w:marBottom w:val="0"/>
              <w:divBdr>
                <w:top w:val="none" w:sz="0" w:space="0" w:color="auto"/>
                <w:left w:val="none" w:sz="0" w:space="0" w:color="auto"/>
                <w:bottom w:val="none" w:sz="0" w:space="0" w:color="auto"/>
                <w:right w:val="none" w:sz="0" w:space="0" w:color="auto"/>
              </w:divBdr>
            </w:div>
            <w:div w:id="155271978">
              <w:marLeft w:val="0"/>
              <w:marRight w:val="0"/>
              <w:marTop w:val="0"/>
              <w:marBottom w:val="0"/>
              <w:divBdr>
                <w:top w:val="none" w:sz="0" w:space="0" w:color="auto"/>
                <w:left w:val="none" w:sz="0" w:space="0" w:color="auto"/>
                <w:bottom w:val="none" w:sz="0" w:space="0" w:color="auto"/>
                <w:right w:val="none" w:sz="0" w:space="0" w:color="auto"/>
              </w:divBdr>
            </w:div>
            <w:div w:id="180166212">
              <w:marLeft w:val="0"/>
              <w:marRight w:val="0"/>
              <w:marTop w:val="0"/>
              <w:marBottom w:val="0"/>
              <w:divBdr>
                <w:top w:val="none" w:sz="0" w:space="0" w:color="auto"/>
                <w:left w:val="none" w:sz="0" w:space="0" w:color="auto"/>
                <w:bottom w:val="none" w:sz="0" w:space="0" w:color="auto"/>
                <w:right w:val="none" w:sz="0" w:space="0" w:color="auto"/>
              </w:divBdr>
            </w:div>
            <w:div w:id="188177383">
              <w:marLeft w:val="0"/>
              <w:marRight w:val="0"/>
              <w:marTop w:val="0"/>
              <w:marBottom w:val="0"/>
              <w:divBdr>
                <w:top w:val="none" w:sz="0" w:space="0" w:color="auto"/>
                <w:left w:val="none" w:sz="0" w:space="0" w:color="auto"/>
                <w:bottom w:val="none" w:sz="0" w:space="0" w:color="auto"/>
                <w:right w:val="none" w:sz="0" w:space="0" w:color="auto"/>
              </w:divBdr>
            </w:div>
            <w:div w:id="188571585">
              <w:marLeft w:val="0"/>
              <w:marRight w:val="0"/>
              <w:marTop w:val="0"/>
              <w:marBottom w:val="0"/>
              <w:divBdr>
                <w:top w:val="none" w:sz="0" w:space="0" w:color="auto"/>
                <w:left w:val="none" w:sz="0" w:space="0" w:color="auto"/>
                <w:bottom w:val="none" w:sz="0" w:space="0" w:color="auto"/>
                <w:right w:val="none" w:sz="0" w:space="0" w:color="auto"/>
              </w:divBdr>
            </w:div>
            <w:div w:id="193152539">
              <w:marLeft w:val="0"/>
              <w:marRight w:val="0"/>
              <w:marTop w:val="0"/>
              <w:marBottom w:val="0"/>
              <w:divBdr>
                <w:top w:val="none" w:sz="0" w:space="0" w:color="auto"/>
                <w:left w:val="none" w:sz="0" w:space="0" w:color="auto"/>
                <w:bottom w:val="none" w:sz="0" w:space="0" w:color="auto"/>
                <w:right w:val="none" w:sz="0" w:space="0" w:color="auto"/>
              </w:divBdr>
            </w:div>
            <w:div w:id="201669758">
              <w:marLeft w:val="0"/>
              <w:marRight w:val="0"/>
              <w:marTop w:val="0"/>
              <w:marBottom w:val="0"/>
              <w:divBdr>
                <w:top w:val="none" w:sz="0" w:space="0" w:color="auto"/>
                <w:left w:val="none" w:sz="0" w:space="0" w:color="auto"/>
                <w:bottom w:val="none" w:sz="0" w:space="0" w:color="auto"/>
                <w:right w:val="none" w:sz="0" w:space="0" w:color="auto"/>
              </w:divBdr>
            </w:div>
            <w:div w:id="201866827">
              <w:marLeft w:val="0"/>
              <w:marRight w:val="0"/>
              <w:marTop w:val="0"/>
              <w:marBottom w:val="0"/>
              <w:divBdr>
                <w:top w:val="none" w:sz="0" w:space="0" w:color="auto"/>
                <w:left w:val="none" w:sz="0" w:space="0" w:color="auto"/>
                <w:bottom w:val="none" w:sz="0" w:space="0" w:color="auto"/>
                <w:right w:val="none" w:sz="0" w:space="0" w:color="auto"/>
              </w:divBdr>
            </w:div>
            <w:div w:id="210843430">
              <w:marLeft w:val="0"/>
              <w:marRight w:val="0"/>
              <w:marTop w:val="0"/>
              <w:marBottom w:val="0"/>
              <w:divBdr>
                <w:top w:val="none" w:sz="0" w:space="0" w:color="auto"/>
                <w:left w:val="none" w:sz="0" w:space="0" w:color="auto"/>
                <w:bottom w:val="none" w:sz="0" w:space="0" w:color="auto"/>
                <w:right w:val="none" w:sz="0" w:space="0" w:color="auto"/>
              </w:divBdr>
            </w:div>
            <w:div w:id="211818690">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217786223">
              <w:marLeft w:val="0"/>
              <w:marRight w:val="0"/>
              <w:marTop w:val="0"/>
              <w:marBottom w:val="0"/>
              <w:divBdr>
                <w:top w:val="none" w:sz="0" w:space="0" w:color="auto"/>
                <w:left w:val="none" w:sz="0" w:space="0" w:color="auto"/>
                <w:bottom w:val="none" w:sz="0" w:space="0" w:color="auto"/>
                <w:right w:val="none" w:sz="0" w:space="0" w:color="auto"/>
              </w:divBdr>
            </w:div>
            <w:div w:id="235432059">
              <w:marLeft w:val="0"/>
              <w:marRight w:val="0"/>
              <w:marTop w:val="0"/>
              <w:marBottom w:val="0"/>
              <w:divBdr>
                <w:top w:val="none" w:sz="0" w:space="0" w:color="auto"/>
                <w:left w:val="none" w:sz="0" w:space="0" w:color="auto"/>
                <w:bottom w:val="none" w:sz="0" w:space="0" w:color="auto"/>
                <w:right w:val="none" w:sz="0" w:space="0" w:color="auto"/>
              </w:divBdr>
            </w:div>
            <w:div w:id="241258010">
              <w:marLeft w:val="0"/>
              <w:marRight w:val="0"/>
              <w:marTop w:val="0"/>
              <w:marBottom w:val="0"/>
              <w:divBdr>
                <w:top w:val="none" w:sz="0" w:space="0" w:color="auto"/>
                <w:left w:val="none" w:sz="0" w:space="0" w:color="auto"/>
                <w:bottom w:val="none" w:sz="0" w:space="0" w:color="auto"/>
                <w:right w:val="none" w:sz="0" w:space="0" w:color="auto"/>
              </w:divBdr>
            </w:div>
            <w:div w:id="243996926">
              <w:marLeft w:val="0"/>
              <w:marRight w:val="0"/>
              <w:marTop w:val="0"/>
              <w:marBottom w:val="0"/>
              <w:divBdr>
                <w:top w:val="none" w:sz="0" w:space="0" w:color="auto"/>
                <w:left w:val="none" w:sz="0" w:space="0" w:color="auto"/>
                <w:bottom w:val="none" w:sz="0" w:space="0" w:color="auto"/>
                <w:right w:val="none" w:sz="0" w:space="0" w:color="auto"/>
              </w:divBdr>
            </w:div>
            <w:div w:id="248781493">
              <w:marLeft w:val="0"/>
              <w:marRight w:val="0"/>
              <w:marTop w:val="0"/>
              <w:marBottom w:val="0"/>
              <w:divBdr>
                <w:top w:val="none" w:sz="0" w:space="0" w:color="auto"/>
                <w:left w:val="none" w:sz="0" w:space="0" w:color="auto"/>
                <w:bottom w:val="none" w:sz="0" w:space="0" w:color="auto"/>
                <w:right w:val="none" w:sz="0" w:space="0" w:color="auto"/>
              </w:divBdr>
            </w:div>
            <w:div w:id="262299730">
              <w:marLeft w:val="0"/>
              <w:marRight w:val="0"/>
              <w:marTop w:val="0"/>
              <w:marBottom w:val="0"/>
              <w:divBdr>
                <w:top w:val="none" w:sz="0" w:space="0" w:color="auto"/>
                <w:left w:val="none" w:sz="0" w:space="0" w:color="auto"/>
                <w:bottom w:val="none" w:sz="0" w:space="0" w:color="auto"/>
                <w:right w:val="none" w:sz="0" w:space="0" w:color="auto"/>
              </w:divBdr>
            </w:div>
            <w:div w:id="267548022">
              <w:marLeft w:val="0"/>
              <w:marRight w:val="0"/>
              <w:marTop w:val="0"/>
              <w:marBottom w:val="0"/>
              <w:divBdr>
                <w:top w:val="none" w:sz="0" w:space="0" w:color="auto"/>
                <w:left w:val="none" w:sz="0" w:space="0" w:color="auto"/>
                <w:bottom w:val="none" w:sz="0" w:space="0" w:color="auto"/>
                <w:right w:val="none" w:sz="0" w:space="0" w:color="auto"/>
              </w:divBdr>
            </w:div>
            <w:div w:id="271017412">
              <w:marLeft w:val="0"/>
              <w:marRight w:val="0"/>
              <w:marTop w:val="0"/>
              <w:marBottom w:val="0"/>
              <w:divBdr>
                <w:top w:val="none" w:sz="0" w:space="0" w:color="auto"/>
                <w:left w:val="none" w:sz="0" w:space="0" w:color="auto"/>
                <w:bottom w:val="none" w:sz="0" w:space="0" w:color="auto"/>
                <w:right w:val="none" w:sz="0" w:space="0" w:color="auto"/>
              </w:divBdr>
            </w:div>
            <w:div w:id="292642771">
              <w:marLeft w:val="0"/>
              <w:marRight w:val="0"/>
              <w:marTop w:val="0"/>
              <w:marBottom w:val="0"/>
              <w:divBdr>
                <w:top w:val="none" w:sz="0" w:space="0" w:color="auto"/>
                <w:left w:val="none" w:sz="0" w:space="0" w:color="auto"/>
                <w:bottom w:val="none" w:sz="0" w:space="0" w:color="auto"/>
                <w:right w:val="none" w:sz="0" w:space="0" w:color="auto"/>
              </w:divBdr>
            </w:div>
            <w:div w:id="293607266">
              <w:marLeft w:val="0"/>
              <w:marRight w:val="0"/>
              <w:marTop w:val="0"/>
              <w:marBottom w:val="0"/>
              <w:divBdr>
                <w:top w:val="none" w:sz="0" w:space="0" w:color="auto"/>
                <w:left w:val="none" w:sz="0" w:space="0" w:color="auto"/>
                <w:bottom w:val="none" w:sz="0" w:space="0" w:color="auto"/>
                <w:right w:val="none" w:sz="0" w:space="0" w:color="auto"/>
              </w:divBdr>
            </w:div>
            <w:div w:id="296297112">
              <w:marLeft w:val="0"/>
              <w:marRight w:val="0"/>
              <w:marTop w:val="0"/>
              <w:marBottom w:val="0"/>
              <w:divBdr>
                <w:top w:val="none" w:sz="0" w:space="0" w:color="auto"/>
                <w:left w:val="none" w:sz="0" w:space="0" w:color="auto"/>
                <w:bottom w:val="none" w:sz="0" w:space="0" w:color="auto"/>
                <w:right w:val="none" w:sz="0" w:space="0" w:color="auto"/>
              </w:divBdr>
            </w:div>
            <w:div w:id="297301504">
              <w:marLeft w:val="0"/>
              <w:marRight w:val="0"/>
              <w:marTop w:val="0"/>
              <w:marBottom w:val="0"/>
              <w:divBdr>
                <w:top w:val="none" w:sz="0" w:space="0" w:color="auto"/>
                <w:left w:val="none" w:sz="0" w:space="0" w:color="auto"/>
                <w:bottom w:val="none" w:sz="0" w:space="0" w:color="auto"/>
                <w:right w:val="none" w:sz="0" w:space="0" w:color="auto"/>
              </w:divBdr>
            </w:div>
            <w:div w:id="301036371">
              <w:marLeft w:val="0"/>
              <w:marRight w:val="0"/>
              <w:marTop w:val="0"/>
              <w:marBottom w:val="0"/>
              <w:divBdr>
                <w:top w:val="none" w:sz="0" w:space="0" w:color="auto"/>
                <w:left w:val="none" w:sz="0" w:space="0" w:color="auto"/>
                <w:bottom w:val="none" w:sz="0" w:space="0" w:color="auto"/>
                <w:right w:val="none" w:sz="0" w:space="0" w:color="auto"/>
              </w:divBdr>
            </w:div>
            <w:div w:id="305008543">
              <w:marLeft w:val="0"/>
              <w:marRight w:val="0"/>
              <w:marTop w:val="0"/>
              <w:marBottom w:val="0"/>
              <w:divBdr>
                <w:top w:val="none" w:sz="0" w:space="0" w:color="auto"/>
                <w:left w:val="none" w:sz="0" w:space="0" w:color="auto"/>
                <w:bottom w:val="none" w:sz="0" w:space="0" w:color="auto"/>
                <w:right w:val="none" w:sz="0" w:space="0" w:color="auto"/>
              </w:divBdr>
            </w:div>
            <w:div w:id="308560534">
              <w:marLeft w:val="0"/>
              <w:marRight w:val="0"/>
              <w:marTop w:val="0"/>
              <w:marBottom w:val="0"/>
              <w:divBdr>
                <w:top w:val="none" w:sz="0" w:space="0" w:color="auto"/>
                <w:left w:val="none" w:sz="0" w:space="0" w:color="auto"/>
                <w:bottom w:val="none" w:sz="0" w:space="0" w:color="auto"/>
                <w:right w:val="none" w:sz="0" w:space="0" w:color="auto"/>
              </w:divBdr>
            </w:div>
            <w:div w:id="335696026">
              <w:marLeft w:val="0"/>
              <w:marRight w:val="0"/>
              <w:marTop w:val="0"/>
              <w:marBottom w:val="0"/>
              <w:divBdr>
                <w:top w:val="none" w:sz="0" w:space="0" w:color="auto"/>
                <w:left w:val="none" w:sz="0" w:space="0" w:color="auto"/>
                <w:bottom w:val="none" w:sz="0" w:space="0" w:color="auto"/>
                <w:right w:val="none" w:sz="0" w:space="0" w:color="auto"/>
              </w:divBdr>
            </w:div>
            <w:div w:id="336034881">
              <w:marLeft w:val="0"/>
              <w:marRight w:val="0"/>
              <w:marTop w:val="0"/>
              <w:marBottom w:val="0"/>
              <w:divBdr>
                <w:top w:val="none" w:sz="0" w:space="0" w:color="auto"/>
                <w:left w:val="none" w:sz="0" w:space="0" w:color="auto"/>
                <w:bottom w:val="none" w:sz="0" w:space="0" w:color="auto"/>
                <w:right w:val="none" w:sz="0" w:space="0" w:color="auto"/>
              </w:divBdr>
            </w:div>
            <w:div w:id="337466154">
              <w:marLeft w:val="0"/>
              <w:marRight w:val="0"/>
              <w:marTop w:val="0"/>
              <w:marBottom w:val="0"/>
              <w:divBdr>
                <w:top w:val="none" w:sz="0" w:space="0" w:color="auto"/>
                <w:left w:val="none" w:sz="0" w:space="0" w:color="auto"/>
                <w:bottom w:val="none" w:sz="0" w:space="0" w:color="auto"/>
                <w:right w:val="none" w:sz="0" w:space="0" w:color="auto"/>
              </w:divBdr>
            </w:div>
            <w:div w:id="340549431">
              <w:marLeft w:val="0"/>
              <w:marRight w:val="0"/>
              <w:marTop w:val="0"/>
              <w:marBottom w:val="0"/>
              <w:divBdr>
                <w:top w:val="none" w:sz="0" w:space="0" w:color="auto"/>
                <w:left w:val="none" w:sz="0" w:space="0" w:color="auto"/>
                <w:bottom w:val="none" w:sz="0" w:space="0" w:color="auto"/>
                <w:right w:val="none" w:sz="0" w:space="0" w:color="auto"/>
              </w:divBdr>
            </w:div>
            <w:div w:id="347028114">
              <w:marLeft w:val="0"/>
              <w:marRight w:val="0"/>
              <w:marTop w:val="0"/>
              <w:marBottom w:val="0"/>
              <w:divBdr>
                <w:top w:val="none" w:sz="0" w:space="0" w:color="auto"/>
                <w:left w:val="none" w:sz="0" w:space="0" w:color="auto"/>
                <w:bottom w:val="none" w:sz="0" w:space="0" w:color="auto"/>
                <w:right w:val="none" w:sz="0" w:space="0" w:color="auto"/>
              </w:divBdr>
            </w:div>
            <w:div w:id="348799626">
              <w:marLeft w:val="0"/>
              <w:marRight w:val="0"/>
              <w:marTop w:val="0"/>
              <w:marBottom w:val="0"/>
              <w:divBdr>
                <w:top w:val="none" w:sz="0" w:space="0" w:color="auto"/>
                <w:left w:val="none" w:sz="0" w:space="0" w:color="auto"/>
                <w:bottom w:val="none" w:sz="0" w:space="0" w:color="auto"/>
                <w:right w:val="none" w:sz="0" w:space="0" w:color="auto"/>
              </w:divBdr>
            </w:div>
            <w:div w:id="358167203">
              <w:marLeft w:val="0"/>
              <w:marRight w:val="0"/>
              <w:marTop w:val="0"/>
              <w:marBottom w:val="0"/>
              <w:divBdr>
                <w:top w:val="none" w:sz="0" w:space="0" w:color="auto"/>
                <w:left w:val="none" w:sz="0" w:space="0" w:color="auto"/>
                <w:bottom w:val="none" w:sz="0" w:space="0" w:color="auto"/>
                <w:right w:val="none" w:sz="0" w:space="0" w:color="auto"/>
              </w:divBdr>
            </w:div>
            <w:div w:id="369887167">
              <w:marLeft w:val="0"/>
              <w:marRight w:val="0"/>
              <w:marTop w:val="0"/>
              <w:marBottom w:val="0"/>
              <w:divBdr>
                <w:top w:val="none" w:sz="0" w:space="0" w:color="auto"/>
                <w:left w:val="none" w:sz="0" w:space="0" w:color="auto"/>
                <w:bottom w:val="none" w:sz="0" w:space="0" w:color="auto"/>
                <w:right w:val="none" w:sz="0" w:space="0" w:color="auto"/>
              </w:divBdr>
            </w:div>
            <w:div w:id="385105458">
              <w:marLeft w:val="0"/>
              <w:marRight w:val="0"/>
              <w:marTop w:val="0"/>
              <w:marBottom w:val="0"/>
              <w:divBdr>
                <w:top w:val="none" w:sz="0" w:space="0" w:color="auto"/>
                <w:left w:val="none" w:sz="0" w:space="0" w:color="auto"/>
                <w:bottom w:val="none" w:sz="0" w:space="0" w:color="auto"/>
                <w:right w:val="none" w:sz="0" w:space="0" w:color="auto"/>
              </w:divBdr>
            </w:div>
            <w:div w:id="385107896">
              <w:marLeft w:val="0"/>
              <w:marRight w:val="0"/>
              <w:marTop w:val="0"/>
              <w:marBottom w:val="0"/>
              <w:divBdr>
                <w:top w:val="none" w:sz="0" w:space="0" w:color="auto"/>
                <w:left w:val="none" w:sz="0" w:space="0" w:color="auto"/>
                <w:bottom w:val="none" w:sz="0" w:space="0" w:color="auto"/>
                <w:right w:val="none" w:sz="0" w:space="0" w:color="auto"/>
              </w:divBdr>
            </w:div>
            <w:div w:id="386757395">
              <w:marLeft w:val="0"/>
              <w:marRight w:val="0"/>
              <w:marTop w:val="0"/>
              <w:marBottom w:val="0"/>
              <w:divBdr>
                <w:top w:val="none" w:sz="0" w:space="0" w:color="auto"/>
                <w:left w:val="none" w:sz="0" w:space="0" w:color="auto"/>
                <w:bottom w:val="none" w:sz="0" w:space="0" w:color="auto"/>
                <w:right w:val="none" w:sz="0" w:space="0" w:color="auto"/>
              </w:divBdr>
            </w:div>
            <w:div w:id="387842473">
              <w:marLeft w:val="0"/>
              <w:marRight w:val="0"/>
              <w:marTop w:val="0"/>
              <w:marBottom w:val="0"/>
              <w:divBdr>
                <w:top w:val="none" w:sz="0" w:space="0" w:color="auto"/>
                <w:left w:val="none" w:sz="0" w:space="0" w:color="auto"/>
                <w:bottom w:val="none" w:sz="0" w:space="0" w:color="auto"/>
                <w:right w:val="none" w:sz="0" w:space="0" w:color="auto"/>
              </w:divBdr>
            </w:div>
            <w:div w:id="390008957">
              <w:marLeft w:val="0"/>
              <w:marRight w:val="0"/>
              <w:marTop w:val="0"/>
              <w:marBottom w:val="0"/>
              <w:divBdr>
                <w:top w:val="none" w:sz="0" w:space="0" w:color="auto"/>
                <w:left w:val="none" w:sz="0" w:space="0" w:color="auto"/>
                <w:bottom w:val="none" w:sz="0" w:space="0" w:color="auto"/>
                <w:right w:val="none" w:sz="0" w:space="0" w:color="auto"/>
              </w:divBdr>
            </w:div>
            <w:div w:id="394011130">
              <w:marLeft w:val="0"/>
              <w:marRight w:val="0"/>
              <w:marTop w:val="0"/>
              <w:marBottom w:val="0"/>
              <w:divBdr>
                <w:top w:val="none" w:sz="0" w:space="0" w:color="auto"/>
                <w:left w:val="none" w:sz="0" w:space="0" w:color="auto"/>
                <w:bottom w:val="none" w:sz="0" w:space="0" w:color="auto"/>
                <w:right w:val="none" w:sz="0" w:space="0" w:color="auto"/>
              </w:divBdr>
            </w:div>
            <w:div w:id="395906976">
              <w:marLeft w:val="0"/>
              <w:marRight w:val="0"/>
              <w:marTop w:val="0"/>
              <w:marBottom w:val="0"/>
              <w:divBdr>
                <w:top w:val="none" w:sz="0" w:space="0" w:color="auto"/>
                <w:left w:val="none" w:sz="0" w:space="0" w:color="auto"/>
                <w:bottom w:val="none" w:sz="0" w:space="0" w:color="auto"/>
                <w:right w:val="none" w:sz="0" w:space="0" w:color="auto"/>
              </w:divBdr>
            </w:div>
            <w:div w:id="399332961">
              <w:marLeft w:val="0"/>
              <w:marRight w:val="0"/>
              <w:marTop w:val="0"/>
              <w:marBottom w:val="0"/>
              <w:divBdr>
                <w:top w:val="none" w:sz="0" w:space="0" w:color="auto"/>
                <w:left w:val="none" w:sz="0" w:space="0" w:color="auto"/>
                <w:bottom w:val="none" w:sz="0" w:space="0" w:color="auto"/>
                <w:right w:val="none" w:sz="0" w:space="0" w:color="auto"/>
              </w:divBdr>
            </w:div>
            <w:div w:id="406809008">
              <w:marLeft w:val="0"/>
              <w:marRight w:val="0"/>
              <w:marTop w:val="0"/>
              <w:marBottom w:val="0"/>
              <w:divBdr>
                <w:top w:val="none" w:sz="0" w:space="0" w:color="auto"/>
                <w:left w:val="none" w:sz="0" w:space="0" w:color="auto"/>
                <w:bottom w:val="none" w:sz="0" w:space="0" w:color="auto"/>
                <w:right w:val="none" w:sz="0" w:space="0" w:color="auto"/>
              </w:divBdr>
            </w:div>
            <w:div w:id="415513159">
              <w:marLeft w:val="0"/>
              <w:marRight w:val="0"/>
              <w:marTop w:val="0"/>
              <w:marBottom w:val="0"/>
              <w:divBdr>
                <w:top w:val="none" w:sz="0" w:space="0" w:color="auto"/>
                <w:left w:val="none" w:sz="0" w:space="0" w:color="auto"/>
                <w:bottom w:val="none" w:sz="0" w:space="0" w:color="auto"/>
                <w:right w:val="none" w:sz="0" w:space="0" w:color="auto"/>
              </w:divBdr>
            </w:div>
            <w:div w:id="420104080">
              <w:marLeft w:val="0"/>
              <w:marRight w:val="0"/>
              <w:marTop w:val="0"/>
              <w:marBottom w:val="0"/>
              <w:divBdr>
                <w:top w:val="none" w:sz="0" w:space="0" w:color="auto"/>
                <w:left w:val="none" w:sz="0" w:space="0" w:color="auto"/>
                <w:bottom w:val="none" w:sz="0" w:space="0" w:color="auto"/>
                <w:right w:val="none" w:sz="0" w:space="0" w:color="auto"/>
              </w:divBdr>
            </w:div>
            <w:div w:id="424771494">
              <w:marLeft w:val="0"/>
              <w:marRight w:val="0"/>
              <w:marTop w:val="0"/>
              <w:marBottom w:val="0"/>
              <w:divBdr>
                <w:top w:val="none" w:sz="0" w:space="0" w:color="auto"/>
                <w:left w:val="none" w:sz="0" w:space="0" w:color="auto"/>
                <w:bottom w:val="none" w:sz="0" w:space="0" w:color="auto"/>
                <w:right w:val="none" w:sz="0" w:space="0" w:color="auto"/>
              </w:divBdr>
            </w:div>
            <w:div w:id="430904129">
              <w:marLeft w:val="0"/>
              <w:marRight w:val="0"/>
              <w:marTop w:val="0"/>
              <w:marBottom w:val="0"/>
              <w:divBdr>
                <w:top w:val="none" w:sz="0" w:space="0" w:color="auto"/>
                <w:left w:val="none" w:sz="0" w:space="0" w:color="auto"/>
                <w:bottom w:val="none" w:sz="0" w:space="0" w:color="auto"/>
                <w:right w:val="none" w:sz="0" w:space="0" w:color="auto"/>
              </w:divBdr>
            </w:div>
            <w:div w:id="433521067">
              <w:marLeft w:val="0"/>
              <w:marRight w:val="0"/>
              <w:marTop w:val="0"/>
              <w:marBottom w:val="0"/>
              <w:divBdr>
                <w:top w:val="none" w:sz="0" w:space="0" w:color="auto"/>
                <w:left w:val="none" w:sz="0" w:space="0" w:color="auto"/>
                <w:bottom w:val="none" w:sz="0" w:space="0" w:color="auto"/>
                <w:right w:val="none" w:sz="0" w:space="0" w:color="auto"/>
              </w:divBdr>
            </w:div>
            <w:div w:id="433980102">
              <w:marLeft w:val="0"/>
              <w:marRight w:val="0"/>
              <w:marTop w:val="0"/>
              <w:marBottom w:val="0"/>
              <w:divBdr>
                <w:top w:val="none" w:sz="0" w:space="0" w:color="auto"/>
                <w:left w:val="none" w:sz="0" w:space="0" w:color="auto"/>
                <w:bottom w:val="none" w:sz="0" w:space="0" w:color="auto"/>
                <w:right w:val="none" w:sz="0" w:space="0" w:color="auto"/>
              </w:divBdr>
            </w:div>
            <w:div w:id="443622395">
              <w:marLeft w:val="0"/>
              <w:marRight w:val="0"/>
              <w:marTop w:val="0"/>
              <w:marBottom w:val="0"/>
              <w:divBdr>
                <w:top w:val="none" w:sz="0" w:space="0" w:color="auto"/>
                <w:left w:val="none" w:sz="0" w:space="0" w:color="auto"/>
                <w:bottom w:val="none" w:sz="0" w:space="0" w:color="auto"/>
                <w:right w:val="none" w:sz="0" w:space="0" w:color="auto"/>
              </w:divBdr>
            </w:div>
            <w:div w:id="445195412">
              <w:marLeft w:val="0"/>
              <w:marRight w:val="0"/>
              <w:marTop w:val="0"/>
              <w:marBottom w:val="0"/>
              <w:divBdr>
                <w:top w:val="none" w:sz="0" w:space="0" w:color="auto"/>
                <w:left w:val="none" w:sz="0" w:space="0" w:color="auto"/>
                <w:bottom w:val="none" w:sz="0" w:space="0" w:color="auto"/>
                <w:right w:val="none" w:sz="0" w:space="0" w:color="auto"/>
              </w:divBdr>
            </w:div>
            <w:div w:id="449905937">
              <w:marLeft w:val="0"/>
              <w:marRight w:val="0"/>
              <w:marTop w:val="0"/>
              <w:marBottom w:val="0"/>
              <w:divBdr>
                <w:top w:val="none" w:sz="0" w:space="0" w:color="auto"/>
                <w:left w:val="none" w:sz="0" w:space="0" w:color="auto"/>
                <w:bottom w:val="none" w:sz="0" w:space="0" w:color="auto"/>
                <w:right w:val="none" w:sz="0" w:space="0" w:color="auto"/>
              </w:divBdr>
            </w:div>
            <w:div w:id="456097675">
              <w:marLeft w:val="0"/>
              <w:marRight w:val="0"/>
              <w:marTop w:val="0"/>
              <w:marBottom w:val="0"/>
              <w:divBdr>
                <w:top w:val="none" w:sz="0" w:space="0" w:color="auto"/>
                <w:left w:val="none" w:sz="0" w:space="0" w:color="auto"/>
                <w:bottom w:val="none" w:sz="0" w:space="0" w:color="auto"/>
                <w:right w:val="none" w:sz="0" w:space="0" w:color="auto"/>
              </w:divBdr>
            </w:div>
            <w:div w:id="471949944">
              <w:marLeft w:val="0"/>
              <w:marRight w:val="0"/>
              <w:marTop w:val="0"/>
              <w:marBottom w:val="0"/>
              <w:divBdr>
                <w:top w:val="none" w:sz="0" w:space="0" w:color="auto"/>
                <w:left w:val="none" w:sz="0" w:space="0" w:color="auto"/>
                <w:bottom w:val="none" w:sz="0" w:space="0" w:color="auto"/>
                <w:right w:val="none" w:sz="0" w:space="0" w:color="auto"/>
              </w:divBdr>
            </w:div>
            <w:div w:id="475682319">
              <w:marLeft w:val="0"/>
              <w:marRight w:val="0"/>
              <w:marTop w:val="0"/>
              <w:marBottom w:val="0"/>
              <w:divBdr>
                <w:top w:val="none" w:sz="0" w:space="0" w:color="auto"/>
                <w:left w:val="none" w:sz="0" w:space="0" w:color="auto"/>
                <w:bottom w:val="none" w:sz="0" w:space="0" w:color="auto"/>
                <w:right w:val="none" w:sz="0" w:space="0" w:color="auto"/>
              </w:divBdr>
            </w:div>
            <w:div w:id="478813911">
              <w:marLeft w:val="0"/>
              <w:marRight w:val="0"/>
              <w:marTop w:val="0"/>
              <w:marBottom w:val="0"/>
              <w:divBdr>
                <w:top w:val="none" w:sz="0" w:space="0" w:color="auto"/>
                <w:left w:val="none" w:sz="0" w:space="0" w:color="auto"/>
                <w:bottom w:val="none" w:sz="0" w:space="0" w:color="auto"/>
                <w:right w:val="none" w:sz="0" w:space="0" w:color="auto"/>
              </w:divBdr>
            </w:div>
            <w:div w:id="492648714">
              <w:marLeft w:val="0"/>
              <w:marRight w:val="0"/>
              <w:marTop w:val="0"/>
              <w:marBottom w:val="0"/>
              <w:divBdr>
                <w:top w:val="none" w:sz="0" w:space="0" w:color="auto"/>
                <w:left w:val="none" w:sz="0" w:space="0" w:color="auto"/>
                <w:bottom w:val="none" w:sz="0" w:space="0" w:color="auto"/>
                <w:right w:val="none" w:sz="0" w:space="0" w:color="auto"/>
              </w:divBdr>
            </w:div>
            <w:div w:id="494032797">
              <w:marLeft w:val="0"/>
              <w:marRight w:val="0"/>
              <w:marTop w:val="0"/>
              <w:marBottom w:val="0"/>
              <w:divBdr>
                <w:top w:val="none" w:sz="0" w:space="0" w:color="auto"/>
                <w:left w:val="none" w:sz="0" w:space="0" w:color="auto"/>
                <w:bottom w:val="none" w:sz="0" w:space="0" w:color="auto"/>
                <w:right w:val="none" w:sz="0" w:space="0" w:color="auto"/>
              </w:divBdr>
            </w:div>
            <w:div w:id="506166958">
              <w:marLeft w:val="0"/>
              <w:marRight w:val="0"/>
              <w:marTop w:val="0"/>
              <w:marBottom w:val="0"/>
              <w:divBdr>
                <w:top w:val="none" w:sz="0" w:space="0" w:color="auto"/>
                <w:left w:val="none" w:sz="0" w:space="0" w:color="auto"/>
                <w:bottom w:val="none" w:sz="0" w:space="0" w:color="auto"/>
                <w:right w:val="none" w:sz="0" w:space="0" w:color="auto"/>
              </w:divBdr>
            </w:div>
            <w:div w:id="509370403">
              <w:marLeft w:val="0"/>
              <w:marRight w:val="0"/>
              <w:marTop w:val="0"/>
              <w:marBottom w:val="0"/>
              <w:divBdr>
                <w:top w:val="none" w:sz="0" w:space="0" w:color="auto"/>
                <w:left w:val="none" w:sz="0" w:space="0" w:color="auto"/>
                <w:bottom w:val="none" w:sz="0" w:space="0" w:color="auto"/>
                <w:right w:val="none" w:sz="0" w:space="0" w:color="auto"/>
              </w:divBdr>
            </w:div>
            <w:div w:id="518472623">
              <w:marLeft w:val="0"/>
              <w:marRight w:val="0"/>
              <w:marTop w:val="0"/>
              <w:marBottom w:val="0"/>
              <w:divBdr>
                <w:top w:val="none" w:sz="0" w:space="0" w:color="auto"/>
                <w:left w:val="none" w:sz="0" w:space="0" w:color="auto"/>
                <w:bottom w:val="none" w:sz="0" w:space="0" w:color="auto"/>
                <w:right w:val="none" w:sz="0" w:space="0" w:color="auto"/>
              </w:divBdr>
            </w:div>
            <w:div w:id="522785798">
              <w:marLeft w:val="0"/>
              <w:marRight w:val="0"/>
              <w:marTop w:val="0"/>
              <w:marBottom w:val="0"/>
              <w:divBdr>
                <w:top w:val="none" w:sz="0" w:space="0" w:color="auto"/>
                <w:left w:val="none" w:sz="0" w:space="0" w:color="auto"/>
                <w:bottom w:val="none" w:sz="0" w:space="0" w:color="auto"/>
                <w:right w:val="none" w:sz="0" w:space="0" w:color="auto"/>
              </w:divBdr>
            </w:div>
            <w:div w:id="526676830">
              <w:marLeft w:val="0"/>
              <w:marRight w:val="0"/>
              <w:marTop w:val="0"/>
              <w:marBottom w:val="0"/>
              <w:divBdr>
                <w:top w:val="none" w:sz="0" w:space="0" w:color="auto"/>
                <w:left w:val="none" w:sz="0" w:space="0" w:color="auto"/>
                <w:bottom w:val="none" w:sz="0" w:space="0" w:color="auto"/>
                <w:right w:val="none" w:sz="0" w:space="0" w:color="auto"/>
              </w:divBdr>
            </w:div>
            <w:div w:id="527526501">
              <w:marLeft w:val="0"/>
              <w:marRight w:val="0"/>
              <w:marTop w:val="0"/>
              <w:marBottom w:val="0"/>
              <w:divBdr>
                <w:top w:val="none" w:sz="0" w:space="0" w:color="auto"/>
                <w:left w:val="none" w:sz="0" w:space="0" w:color="auto"/>
                <w:bottom w:val="none" w:sz="0" w:space="0" w:color="auto"/>
                <w:right w:val="none" w:sz="0" w:space="0" w:color="auto"/>
              </w:divBdr>
            </w:div>
            <w:div w:id="527908820">
              <w:marLeft w:val="0"/>
              <w:marRight w:val="0"/>
              <w:marTop w:val="0"/>
              <w:marBottom w:val="0"/>
              <w:divBdr>
                <w:top w:val="none" w:sz="0" w:space="0" w:color="auto"/>
                <w:left w:val="none" w:sz="0" w:space="0" w:color="auto"/>
                <w:bottom w:val="none" w:sz="0" w:space="0" w:color="auto"/>
                <w:right w:val="none" w:sz="0" w:space="0" w:color="auto"/>
              </w:divBdr>
            </w:div>
            <w:div w:id="533495263">
              <w:marLeft w:val="0"/>
              <w:marRight w:val="0"/>
              <w:marTop w:val="0"/>
              <w:marBottom w:val="0"/>
              <w:divBdr>
                <w:top w:val="none" w:sz="0" w:space="0" w:color="auto"/>
                <w:left w:val="none" w:sz="0" w:space="0" w:color="auto"/>
                <w:bottom w:val="none" w:sz="0" w:space="0" w:color="auto"/>
                <w:right w:val="none" w:sz="0" w:space="0" w:color="auto"/>
              </w:divBdr>
            </w:div>
            <w:div w:id="537282030">
              <w:marLeft w:val="0"/>
              <w:marRight w:val="0"/>
              <w:marTop w:val="0"/>
              <w:marBottom w:val="0"/>
              <w:divBdr>
                <w:top w:val="none" w:sz="0" w:space="0" w:color="auto"/>
                <w:left w:val="none" w:sz="0" w:space="0" w:color="auto"/>
                <w:bottom w:val="none" w:sz="0" w:space="0" w:color="auto"/>
                <w:right w:val="none" w:sz="0" w:space="0" w:color="auto"/>
              </w:divBdr>
            </w:div>
            <w:div w:id="543714704">
              <w:marLeft w:val="0"/>
              <w:marRight w:val="0"/>
              <w:marTop w:val="0"/>
              <w:marBottom w:val="0"/>
              <w:divBdr>
                <w:top w:val="none" w:sz="0" w:space="0" w:color="auto"/>
                <w:left w:val="none" w:sz="0" w:space="0" w:color="auto"/>
                <w:bottom w:val="none" w:sz="0" w:space="0" w:color="auto"/>
                <w:right w:val="none" w:sz="0" w:space="0" w:color="auto"/>
              </w:divBdr>
            </w:div>
            <w:div w:id="548760920">
              <w:marLeft w:val="0"/>
              <w:marRight w:val="0"/>
              <w:marTop w:val="0"/>
              <w:marBottom w:val="0"/>
              <w:divBdr>
                <w:top w:val="none" w:sz="0" w:space="0" w:color="auto"/>
                <w:left w:val="none" w:sz="0" w:space="0" w:color="auto"/>
                <w:bottom w:val="none" w:sz="0" w:space="0" w:color="auto"/>
                <w:right w:val="none" w:sz="0" w:space="0" w:color="auto"/>
              </w:divBdr>
            </w:div>
            <w:div w:id="550463350">
              <w:marLeft w:val="0"/>
              <w:marRight w:val="0"/>
              <w:marTop w:val="0"/>
              <w:marBottom w:val="0"/>
              <w:divBdr>
                <w:top w:val="none" w:sz="0" w:space="0" w:color="auto"/>
                <w:left w:val="none" w:sz="0" w:space="0" w:color="auto"/>
                <w:bottom w:val="none" w:sz="0" w:space="0" w:color="auto"/>
                <w:right w:val="none" w:sz="0" w:space="0" w:color="auto"/>
              </w:divBdr>
            </w:div>
            <w:div w:id="558327472">
              <w:marLeft w:val="0"/>
              <w:marRight w:val="0"/>
              <w:marTop w:val="0"/>
              <w:marBottom w:val="0"/>
              <w:divBdr>
                <w:top w:val="none" w:sz="0" w:space="0" w:color="auto"/>
                <w:left w:val="none" w:sz="0" w:space="0" w:color="auto"/>
                <w:bottom w:val="none" w:sz="0" w:space="0" w:color="auto"/>
                <w:right w:val="none" w:sz="0" w:space="0" w:color="auto"/>
              </w:divBdr>
            </w:div>
            <w:div w:id="571475259">
              <w:marLeft w:val="0"/>
              <w:marRight w:val="0"/>
              <w:marTop w:val="0"/>
              <w:marBottom w:val="0"/>
              <w:divBdr>
                <w:top w:val="none" w:sz="0" w:space="0" w:color="auto"/>
                <w:left w:val="none" w:sz="0" w:space="0" w:color="auto"/>
                <w:bottom w:val="none" w:sz="0" w:space="0" w:color="auto"/>
                <w:right w:val="none" w:sz="0" w:space="0" w:color="auto"/>
              </w:divBdr>
            </w:div>
            <w:div w:id="583955676">
              <w:marLeft w:val="0"/>
              <w:marRight w:val="0"/>
              <w:marTop w:val="0"/>
              <w:marBottom w:val="0"/>
              <w:divBdr>
                <w:top w:val="none" w:sz="0" w:space="0" w:color="auto"/>
                <w:left w:val="none" w:sz="0" w:space="0" w:color="auto"/>
                <w:bottom w:val="none" w:sz="0" w:space="0" w:color="auto"/>
                <w:right w:val="none" w:sz="0" w:space="0" w:color="auto"/>
              </w:divBdr>
            </w:div>
            <w:div w:id="589893809">
              <w:marLeft w:val="0"/>
              <w:marRight w:val="0"/>
              <w:marTop w:val="0"/>
              <w:marBottom w:val="0"/>
              <w:divBdr>
                <w:top w:val="none" w:sz="0" w:space="0" w:color="auto"/>
                <w:left w:val="none" w:sz="0" w:space="0" w:color="auto"/>
                <w:bottom w:val="none" w:sz="0" w:space="0" w:color="auto"/>
                <w:right w:val="none" w:sz="0" w:space="0" w:color="auto"/>
              </w:divBdr>
            </w:div>
            <w:div w:id="596594977">
              <w:marLeft w:val="0"/>
              <w:marRight w:val="0"/>
              <w:marTop w:val="0"/>
              <w:marBottom w:val="0"/>
              <w:divBdr>
                <w:top w:val="none" w:sz="0" w:space="0" w:color="auto"/>
                <w:left w:val="none" w:sz="0" w:space="0" w:color="auto"/>
                <w:bottom w:val="none" w:sz="0" w:space="0" w:color="auto"/>
                <w:right w:val="none" w:sz="0" w:space="0" w:color="auto"/>
              </w:divBdr>
            </w:div>
            <w:div w:id="599991555">
              <w:marLeft w:val="0"/>
              <w:marRight w:val="0"/>
              <w:marTop w:val="0"/>
              <w:marBottom w:val="0"/>
              <w:divBdr>
                <w:top w:val="none" w:sz="0" w:space="0" w:color="auto"/>
                <w:left w:val="none" w:sz="0" w:space="0" w:color="auto"/>
                <w:bottom w:val="none" w:sz="0" w:space="0" w:color="auto"/>
                <w:right w:val="none" w:sz="0" w:space="0" w:color="auto"/>
              </w:divBdr>
            </w:div>
            <w:div w:id="600652337">
              <w:marLeft w:val="0"/>
              <w:marRight w:val="0"/>
              <w:marTop w:val="0"/>
              <w:marBottom w:val="0"/>
              <w:divBdr>
                <w:top w:val="none" w:sz="0" w:space="0" w:color="auto"/>
                <w:left w:val="none" w:sz="0" w:space="0" w:color="auto"/>
                <w:bottom w:val="none" w:sz="0" w:space="0" w:color="auto"/>
                <w:right w:val="none" w:sz="0" w:space="0" w:color="auto"/>
              </w:divBdr>
            </w:div>
            <w:div w:id="605429346">
              <w:marLeft w:val="0"/>
              <w:marRight w:val="0"/>
              <w:marTop w:val="0"/>
              <w:marBottom w:val="0"/>
              <w:divBdr>
                <w:top w:val="none" w:sz="0" w:space="0" w:color="auto"/>
                <w:left w:val="none" w:sz="0" w:space="0" w:color="auto"/>
                <w:bottom w:val="none" w:sz="0" w:space="0" w:color="auto"/>
                <w:right w:val="none" w:sz="0" w:space="0" w:color="auto"/>
              </w:divBdr>
            </w:div>
            <w:div w:id="611594723">
              <w:marLeft w:val="0"/>
              <w:marRight w:val="0"/>
              <w:marTop w:val="0"/>
              <w:marBottom w:val="0"/>
              <w:divBdr>
                <w:top w:val="none" w:sz="0" w:space="0" w:color="auto"/>
                <w:left w:val="none" w:sz="0" w:space="0" w:color="auto"/>
                <w:bottom w:val="none" w:sz="0" w:space="0" w:color="auto"/>
                <w:right w:val="none" w:sz="0" w:space="0" w:color="auto"/>
              </w:divBdr>
            </w:div>
            <w:div w:id="612370719">
              <w:marLeft w:val="0"/>
              <w:marRight w:val="0"/>
              <w:marTop w:val="0"/>
              <w:marBottom w:val="0"/>
              <w:divBdr>
                <w:top w:val="none" w:sz="0" w:space="0" w:color="auto"/>
                <w:left w:val="none" w:sz="0" w:space="0" w:color="auto"/>
                <w:bottom w:val="none" w:sz="0" w:space="0" w:color="auto"/>
                <w:right w:val="none" w:sz="0" w:space="0" w:color="auto"/>
              </w:divBdr>
            </w:div>
            <w:div w:id="620890172">
              <w:marLeft w:val="0"/>
              <w:marRight w:val="0"/>
              <w:marTop w:val="0"/>
              <w:marBottom w:val="0"/>
              <w:divBdr>
                <w:top w:val="none" w:sz="0" w:space="0" w:color="auto"/>
                <w:left w:val="none" w:sz="0" w:space="0" w:color="auto"/>
                <w:bottom w:val="none" w:sz="0" w:space="0" w:color="auto"/>
                <w:right w:val="none" w:sz="0" w:space="0" w:color="auto"/>
              </w:divBdr>
            </w:div>
            <w:div w:id="628896430">
              <w:marLeft w:val="0"/>
              <w:marRight w:val="0"/>
              <w:marTop w:val="0"/>
              <w:marBottom w:val="0"/>
              <w:divBdr>
                <w:top w:val="none" w:sz="0" w:space="0" w:color="auto"/>
                <w:left w:val="none" w:sz="0" w:space="0" w:color="auto"/>
                <w:bottom w:val="none" w:sz="0" w:space="0" w:color="auto"/>
                <w:right w:val="none" w:sz="0" w:space="0" w:color="auto"/>
              </w:divBdr>
            </w:div>
            <w:div w:id="633876196">
              <w:marLeft w:val="0"/>
              <w:marRight w:val="0"/>
              <w:marTop w:val="0"/>
              <w:marBottom w:val="0"/>
              <w:divBdr>
                <w:top w:val="none" w:sz="0" w:space="0" w:color="auto"/>
                <w:left w:val="none" w:sz="0" w:space="0" w:color="auto"/>
                <w:bottom w:val="none" w:sz="0" w:space="0" w:color="auto"/>
                <w:right w:val="none" w:sz="0" w:space="0" w:color="auto"/>
              </w:divBdr>
            </w:div>
            <w:div w:id="637150085">
              <w:marLeft w:val="0"/>
              <w:marRight w:val="0"/>
              <w:marTop w:val="0"/>
              <w:marBottom w:val="0"/>
              <w:divBdr>
                <w:top w:val="none" w:sz="0" w:space="0" w:color="auto"/>
                <w:left w:val="none" w:sz="0" w:space="0" w:color="auto"/>
                <w:bottom w:val="none" w:sz="0" w:space="0" w:color="auto"/>
                <w:right w:val="none" w:sz="0" w:space="0" w:color="auto"/>
              </w:divBdr>
            </w:div>
            <w:div w:id="638610029">
              <w:marLeft w:val="0"/>
              <w:marRight w:val="0"/>
              <w:marTop w:val="0"/>
              <w:marBottom w:val="0"/>
              <w:divBdr>
                <w:top w:val="none" w:sz="0" w:space="0" w:color="auto"/>
                <w:left w:val="none" w:sz="0" w:space="0" w:color="auto"/>
                <w:bottom w:val="none" w:sz="0" w:space="0" w:color="auto"/>
                <w:right w:val="none" w:sz="0" w:space="0" w:color="auto"/>
              </w:divBdr>
            </w:div>
            <w:div w:id="642581852">
              <w:marLeft w:val="0"/>
              <w:marRight w:val="0"/>
              <w:marTop w:val="0"/>
              <w:marBottom w:val="0"/>
              <w:divBdr>
                <w:top w:val="none" w:sz="0" w:space="0" w:color="auto"/>
                <w:left w:val="none" w:sz="0" w:space="0" w:color="auto"/>
                <w:bottom w:val="none" w:sz="0" w:space="0" w:color="auto"/>
                <w:right w:val="none" w:sz="0" w:space="0" w:color="auto"/>
              </w:divBdr>
            </w:div>
            <w:div w:id="646278010">
              <w:marLeft w:val="0"/>
              <w:marRight w:val="0"/>
              <w:marTop w:val="0"/>
              <w:marBottom w:val="0"/>
              <w:divBdr>
                <w:top w:val="none" w:sz="0" w:space="0" w:color="auto"/>
                <w:left w:val="none" w:sz="0" w:space="0" w:color="auto"/>
                <w:bottom w:val="none" w:sz="0" w:space="0" w:color="auto"/>
                <w:right w:val="none" w:sz="0" w:space="0" w:color="auto"/>
              </w:divBdr>
            </w:div>
            <w:div w:id="646669906">
              <w:marLeft w:val="0"/>
              <w:marRight w:val="0"/>
              <w:marTop w:val="0"/>
              <w:marBottom w:val="0"/>
              <w:divBdr>
                <w:top w:val="none" w:sz="0" w:space="0" w:color="auto"/>
                <w:left w:val="none" w:sz="0" w:space="0" w:color="auto"/>
                <w:bottom w:val="none" w:sz="0" w:space="0" w:color="auto"/>
                <w:right w:val="none" w:sz="0" w:space="0" w:color="auto"/>
              </w:divBdr>
            </w:div>
            <w:div w:id="656567078">
              <w:marLeft w:val="0"/>
              <w:marRight w:val="0"/>
              <w:marTop w:val="0"/>
              <w:marBottom w:val="0"/>
              <w:divBdr>
                <w:top w:val="none" w:sz="0" w:space="0" w:color="auto"/>
                <w:left w:val="none" w:sz="0" w:space="0" w:color="auto"/>
                <w:bottom w:val="none" w:sz="0" w:space="0" w:color="auto"/>
                <w:right w:val="none" w:sz="0" w:space="0" w:color="auto"/>
              </w:divBdr>
            </w:div>
            <w:div w:id="656960841">
              <w:marLeft w:val="0"/>
              <w:marRight w:val="0"/>
              <w:marTop w:val="0"/>
              <w:marBottom w:val="0"/>
              <w:divBdr>
                <w:top w:val="none" w:sz="0" w:space="0" w:color="auto"/>
                <w:left w:val="none" w:sz="0" w:space="0" w:color="auto"/>
                <w:bottom w:val="none" w:sz="0" w:space="0" w:color="auto"/>
                <w:right w:val="none" w:sz="0" w:space="0" w:color="auto"/>
              </w:divBdr>
            </w:div>
            <w:div w:id="665399006">
              <w:marLeft w:val="0"/>
              <w:marRight w:val="0"/>
              <w:marTop w:val="0"/>
              <w:marBottom w:val="0"/>
              <w:divBdr>
                <w:top w:val="none" w:sz="0" w:space="0" w:color="auto"/>
                <w:left w:val="none" w:sz="0" w:space="0" w:color="auto"/>
                <w:bottom w:val="none" w:sz="0" w:space="0" w:color="auto"/>
                <w:right w:val="none" w:sz="0" w:space="0" w:color="auto"/>
              </w:divBdr>
            </w:div>
            <w:div w:id="668947367">
              <w:marLeft w:val="0"/>
              <w:marRight w:val="0"/>
              <w:marTop w:val="0"/>
              <w:marBottom w:val="0"/>
              <w:divBdr>
                <w:top w:val="none" w:sz="0" w:space="0" w:color="auto"/>
                <w:left w:val="none" w:sz="0" w:space="0" w:color="auto"/>
                <w:bottom w:val="none" w:sz="0" w:space="0" w:color="auto"/>
                <w:right w:val="none" w:sz="0" w:space="0" w:color="auto"/>
              </w:divBdr>
            </w:div>
            <w:div w:id="670106463">
              <w:marLeft w:val="0"/>
              <w:marRight w:val="0"/>
              <w:marTop w:val="0"/>
              <w:marBottom w:val="0"/>
              <w:divBdr>
                <w:top w:val="none" w:sz="0" w:space="0" w:color="auto"/>
                <w:left w:val="none" w:sz="0" w:space="0" w:color="auto"/>
                <w:bottom w:val="none" w:sz="0" w:space="0" w:color="auto"/>
                <w:right w:val="none" w:sz="0" w:space="0" w:color="auto"/>
              </w:divBdr>
            </w:div>
            <w:div w:id="686060374">
              <w:marLeft w:val="0"/>
              <w:marRight w:val="0"/>
              <w:marTop w:val="0"/>
              <w:marBottom w:val="0"/>
              <w:divBdr>
                <w:top w:val="none" w:sz="0" w:space="0" w:color="auto"/>
                <w:left w:val="none" w:sz="0" w:space="0" w:color="auto"/>
                <w:bottom w:val="none" w:sz="0" w:space="0" w:color="auto"/>
                <w:right w:val="none" w:sz="0" w:space="0" w:color="auto"/>
              </w:divBdr>
            </w:div>
            <w:div w:id="694616281">
              <w:marLeft w:val="0"/>
              <w:marRight w:val="0"/>
              <w:marTop w:val="0"/>
              <w:marBottom w:val="0"/>
              <w:divBdr>
                <w:top w:val="none" w:sz="0" w:space="0" w:color="auto"/>
                <w:left w:val="none" w:sz="0" w:space="0" w:color="auto"/>
                <w:bottom w:val="none" w:sz="0" w:space="0" w:color="auto"/>
                <w:right w:val="none" w:sz="0" w:space="0" w:color="auto"/>
              </w:divBdr>
            </w:div>
            <w:div w:id="709762056">
              <w:marLeft w:val="0"/>
              <w:marRight w:val="0"/>
              <w:marTop w:val="0"/>
              <w:marBottom w:val="0"/>
              <w:divBdr>
                <w:top w:val="none" w:sz="0" w:space="0" w:color="auto"/>
                <w:left w:val="none" w:sz="0" w:space="0" w:color="auto"/>
                <w:bottom w:val="none" w:sz="0" w:space="0" w:color="auto"/>
                <w:right w:val="none" w:sz="0" w:space="0" w:color="auto"/>
              </w:divBdr>
            </w:div>
            <w:div w:id="717973001">
              <w:marLeft w:val="0"/>
              <w:marRight w:val="0"/>
              <w:marTop w:val="0"/>
              <w:marBottom w:val="0"/>
              <w:divBdr>
                <w:top w:val="none" w:sz="0" w:space="0" w:color="auto"/>
                <w:left w:val="none" w:sz="0" w:space="0" w:color="auto"/>
                <w:bottom w:val="none" w:sz="0" w:space="0" w:color="auto"/>
                <w:right w:val="none" w:sz="0" w:space="0" w:color="auto"/>
              </w:divBdr>
            </w:div>
            <w:div w:id="721517827">
              <w:marLeft w:val="0"/>
              <w:marRight w:val="0"/>
              <w:marTop w:val="0"/>
              <w:marBottom w:val="0"/>
              <w:divBdr>
                <w:top w:val="none" w:sz="0" w:space="0" w:color="auto"/>
                <w:left w:val="none" w:sz="0" w:space="0" w:color="auto"/>
                <w:bottom w:val="none" w:sz="0" w:space="0" w:color="auto"/>
                <w:right w:val="none" w:sz="0" w:space="0" w:color="auto"/>
              </w:divBdr>
            </w:div>
            <w:div w:id="722219468">
              <w:marLeft w:val="0"/>
              <w:marRight w:val="0"/>
              <w:marTop w:val="0"/>
              <w:marBottom w:val="0"/>
              <w:divBdr>
                <w:top w:val="none" w:sz="0" w:space="0" w:color="auto"/>
                <w:left w:val="none" w:sz="0" w:space="0" w:color="auto"/>
                <w:bottom w:val="none" w:sz="0" w:space="0" w:color="auto"/>
                <w:right w:val="none" w:sz="0" w:space="0" w:color="auto"/>
              </w:divBdr>
            </w:div>
            <w:div w:id="726800497">
              <w:marLeft w:val="0"/>
              <w:marRight w:val="0"/>
              <w:marTop w:val="0"/>
              <w:marBottom w:val="0"/>
              <w:divBdr>
                <w:top w:val="none" w:sz="0" w:space="0" w:color="auto"/>
                <w:left w:val="none" w:sz="0" w:space="0" w:color="auto"/>
                <w:bottom w:val="none" w:sz="0" w:space="0" w:color="auto"/>
                <w:right w:val="none" w:sz="0" w:space="0" w:color="auto"/>
              </w:divBdr>
            </w:div>
            <w:div w:id="728070176">
              <w:marLeft w:val="0"/>
              <w:marRight w:val="0"/>
              <w:marTop w:val="0"/>
              <w:marBottom w:val="0"/>
              <w:divBdr>
                <w:top w:val="none" w:sz="0" w:space="0" w:color="auto"/>
                <w:left w:val="none" w:sz="0" w:space="0" w:color="auto"/>
                <w:bottom w:val="none" w:sz="0" w:space="0" w:color="auto"/>
                <w:right w:val="none" w:sz="0" w:space="0" w:color="auto"/>
              </w:divBdr>
            </w:div>
            <w:div w:id="731932463">
              <w:marLeft w:val="0"/>
              <w:marRight w:val="0"/>
              <w:marTop w:val="0"/>
              <w:marBottom w:val="0"/>
              <w:divBdr>
                <w:top w:val="none" w:sz="0" w:space="0" w:color="auto"/>
                <w:left w:val="none" w:sz="0" w:space="0" w:color="auto"/>
                <w:bottom w:val="none" w:sz="0" w:space="0" w:color="auto"/>
                <w:right w:val="none" w:sz="0" w:space="0" w:color="auto"/>
              </w:divBdr>
            </w:div>
            <w:div w:id="733622624">
              <w:marLeft w:val="0"/>
              <w:marRight w:val="0"/>
              <w:marTop w:val="0"/>
              <w:marBottom w:val="0"/>
              <w:divBdr>
                <w:top w:val="none" w:sz="0" w:space="0" w:color="auto"/>
                <w:left w:val="none" w:sz="0" w:space="0" w:color="auto"/>
                <w:bottom w:val="none" w:sz="0" w:space="0" w:color="auto"/>
                <w:right w:val="none" w:sz="0" w:space="0" w:color="auto"/>
              </w:divBdr>
            </w:div>
            <w:div w:id="745885894">
              <w:marLeft w:val="0"/>
              <w:marRight w:val="0"/>
              <w:marTop w:val="0"/>
              <w:marBottom w:val="0"/>
              <w:divBdr>
                <w:top w:val="none" w:sz="0" w:space="0" w:color="auto"/>
                <w:left w:val="none" w:sz="0" w:space="0" w:color="auto"/>
                <w:bottom w:val="none" w:sz="0" w:space="0" w:color="auto"/>
                <w:right w:val="none" w:sz="0" w:space="0" w:color="auto"/>
              </w:divBdr>
            </w:div>
            <w:div w:id="746002932">
              <w:marLeft w:val="0"/>
              <w:marRight w:val="0"/>
              <w:marTop w:val="0"/>
              <w:marBottom w:val="0"/>
              <w:divBdr>
                <w:top w:val="none" w:sz="0" w:space="0" w:color="auto"/>
                <w:left w:val="none" w:sz="0" w:space="0" w:color="auto"/>
                <w:bottom w:val="none" w:sz="0" w:space="0" w:color="auto"/>
                <w:right w:val="none" w:sz="0" w:space="0" w:color="auto"/>
              </w:divBdr>
            </w:div>
            <w:div w:id="747507452">
              <w:marLeft w:val="0"/>
              <w:marRight w:val="0"/>
              <w:marTop w:val="0"/>
              <w:marBottom w:val="0"/>
              <w:divBdr>
                <w:top w:val="none" w:sz="0" w:space="0" w:color="auto"/>
                <w:left w:val="none" w:sz="0" w:space="0" w:color="auto"/>
                <w:bottom w:val="none" w:sz="0" w:space="0" w:color="auto"/>
                <w:right w:val="none" w:sz="0" w:space="0" w:color="auto"/>
              </w:divBdr>
            </w:div>
            <w:div w:id="759447463">
              <w:marLeft w:val="0"/>
              <w:marRight w:val="0"/>
              <w:marTop w:val="0"/>
              <w:marBottom w:val="0"/>
              <w:divBdr>
                <w:top w:val="none" w:sz="0" w:space="0" w:color="auto"/>
                <w:left w:val="none" w:sz="0" w:space="0" w:color="auto"/>
                <w:bottom w:val="none" w:sz="0" w:space="0" w:color="auto"/>
                <w:right w:val="none" w:sz="0" w:space="0" w:color="auto"/>
              </w:divBdr>
            </w:div>
            <w:div w:id="762383318">
              <w:marLeft w:val="0"/>
              <w:marRight w:val="0"/>
              <w:marTop w:val="0"/>
              <w:marBottom w:val="0"/>
              <w:divBdr>
                <w:top w:val="none" w:sz="0" w:space="0" w:color="auto"/>
                <w:left w:val="none" w:sz="0" w:space="0" w:color="auto"/>
                <w:bottom w:val="none" w:sz="0" w:space="0" w:color="auto"/>
                <w:right w:val="none" w:sz="0" w:space="0" w:color="auto"/>
              </w:divBdr>
            </w:div>
            <w:div w:id="764572023">
              <w:marLeft w:val="0"/>
              <w:marRight w:val="0"/>
              <w:marTop w:val="0"/>
              <w:marBottom w:val="0"/>
              <w:divBdr>
                <w:top w:val="none" w:sz="0" w:space="0" w:color="auto"/>
                <w:left w:val="none" w:sz="0" w:space="0" w:color="auto"/>
                <w:bottom w:val="none" w:sz="0" w:space="0" w:color="auto"/>
                <w:right w:val="none" w:sz="0" w:space="0" w:color="auto"/>
              </w:divBdr>
            </w:div>
            <w:div w:id="772407460">
              <w:marLeft w:val="0"/>
              <w:marRight w:val="0"/>
              <w:marTop w:val="0"/>
              <w:marBottom w:val="0"/>
              <w:divBdr>
                <w:top w:val="none" w:sz="0" w:space="0" w:color="auto"/>
                <w:left w:val="none" w:sz="0" w:space="0" w:color="auto"/>
                <w:bottom w:val="none" w:sz="0" w:space="0" w:color="auto"/>
                <w:right w:val="none" w:sz="0" w:space="0" w:color="auto"/>
              </w:divBdr>
            </w:div>
            <w:div w:id="773280183">
              <w:marLeft w:val="0"/>
              <w:marRight w:val="0"/>
              <w:marTop w:val="0"/>
              <w:marBottom w:val="0"/>
              <w:divBdr>
                <w:top w:val="none" w:sz="0" w:space="0" w:color="auto"/>
                <w:left w:val="none" w:sz="0" w:space="0" w:color="auto"/>
                <w:bottom w:val="none" w:sz="0" w:space="0" w:color="auto"/>
                <w:right w:val="none" w:sz="0" w:space="0" w:color="auto"/>
              </w:divBdr>
            </w:div>
            <w:div w:id="776217924">
              <w:marLeft w:val="0"/>
              <w:marRight w:val="0"/>
              <w:marTop w:val="0"/>
              <w:marBottom w:val="0"/>
              <w:divBdr>
                <w:top w:val="none" w:sz="0" w:space="0" w:color="auto"/>
                <w:left w:val="none" w:sz="0" w:space="0" w:color="auto"/>
                <w:bottom w:val="none" w:sz="0" w:space="0" w:color="auto"/>
                <w:right w:val="none" w:sz="0" w:space="0" w:color="auto"/>
              </w:divBdr>
            </w:div>
            <w:div w:id="782379462">
              <w:marLeft w:val="0"/>
              <w:marRight w:val="0"/>
              <w:marTop w:val="0"/>
              <w:marBottom w:val="0"/>
              <w:divBdr>
                <w:top w:val="none" w:sz="0" w:space="0" w:color="auto"/>
                <w:left w:val="none" w:sz="0" w:space="0" w:color="auto"/>
                <w:bottom w:val="none" w:sz="0" w:space="0" w:color="auto"/>
                <w:right w:val="none" w:sz="0" w:space="0" w:color="auto"/>
              </w:divBdr>
            </w:div>
            <w:div w:id="790905258">
              <w:marLeft w:val="0"/>
              <w:marRight w:val="0"/>
              <w:marTop w:val="0"/>
              <w:marBottom w:val="0"/>
              <w:divBdr>
                <w:top w:val="none" w:sz="0" w:space="0" w:color="auto"/>
                <w:left w:val="none" w:sz="0" w:space="0" w:color="auto"/>
                <w:bottom w:val="none" w:sz="0" w:space="0" w:color="auto"/>
                <w:right w:val="none" w:sz="0" w:space="0" w:color="auto"/>
              </w:divBdr>
            </w:div>
            <w:div w:id="795609717">
              <w:marLeft w:val="0"/>
              <w:marRight w:val="0"/>
              <w:marTop w:val="0"/>
              <w:marBottom w:val="0"/>
              <w:divBdr>
                <w:top w:val="none" w:sz="0" w:space="0" w:color="auto"/>
                <w:left w:val="none" w:sz="0" w:space="0" w:color="auto"/>
                <w:bottom w:val="none" w:sz="0" w:space="0" w:color="auto"/>
                <w:right w:val="none" w:sz="0" w:space="0" w:color="auto"/>
              </w:divBdr>
            </w:div>
            <w:div w:id="798230911">
              <w:marLeft w:val="0"/>
              <w:marRight w:val="0"/>
              <w:marTop w:val="0"/>
              <w:marBottom w:val="0"/>
              <w:divBdr>
                <w:top w:val="none" w:sz="0" w:space="0" w:color="auto"/>
                <w:left w:val="none" w:sz="0" w:space="0" w:color="auto"/>
                <w:bottom w:val="none" w:sz="0" w:space="0" w:color="auto"/>
                <w:right w:val="none" w:sz="0" w:space="0" w:color="auto"/>
              </w:divBdr>
            </w:div>
            <w:div w:id="802500815">
              <w:marLeft w:val="0"/>
              <w:marRight w:val="0"/>
              <w:marTop w:val="0"/>
              <w:marBottom w:val="0"/>
              <w:divBdr>
                <w:top w:val="none" w:sz="0" w:space="0" w:color="auto"/>
                <w:left w:val="none" w:sz="0" w:space="0" w:color="auto"/>
                <w:bottom w:val="none" w:sz="0" w:space="0" w:color="auto"/>
                <w:right w:val="none" w:sz="0" w:space="0" w:color="auto"/>
              </w:divBdr>
            </w:div>
            <w:div w:id="805271063">
              <w:marLeft w:val="0"/>
              <w:marRight w:val="0"/>
              <w:marTop w:val="0"/>
              <w:marBottom w:val="0"/>
              <w:divBdr>
                <w:top w:val="none" w:sz="0" w:space="0" w:color="auto"/>
                <w:left w:val="none" w:sz="0" w:space="0" w:color="auto"/>
                <w:bottom w:val="none" w:sz="0" w:space="0" w:color="auto"/>
                <w:right w:val="none" w:sz="0" w:space="0" w:color="auto"/>
              </w:divBdr>
            </w:div>
            <w:div w:id="807406180">
              <w:marLeft w:val="0"/>
              <w:marRight w:val="0"/>
              <w:marTop w:val="0"/>
              <w:marBottom w:val="0"/>
              <w:divBdr>
                <w:top w:val="none" w:sz="0" w:space="0" w:color="auto"/>
                <w:left w:val="none" w:sz="0" w:space="0" w:color="auto"/>
                <w:bottom w:val="none" w:sz="0" w:space="0" w:color="auto"/>
                <w:right w:val="none" w:sz="0" w:space="0" w:color="auto"/>
              </w:divBdr>
            </w:div>
            <w:div w:id="816145706">
              <w:marLeft w:val="0"/>
              <w:marRight w:val="0"/>
              <w:marTop w:val="0"/>
              <w:marBottom w:val="0"/>
              <w:divBdr>
                <w:top w:val="none" w:sz="0" w:space="0" w:color="auto"/>
                <w:left w:val="none" w:sz="0" w:space="0" w:color="auto"/>
                <w:bottom w:val="none" w:sz="0" w:space="0" w:color="auto"/>
                <w:right w:val="none" w:sz="0" w:space="0" w:color="auto"/>
              </w:divBdr>
            </w:div>
            <w:div w:id="816727368">
              <w:marLeft w:val="0"/>
              <w:marRight w:val="0"/>
              <w:marTop w:val="0"/>
              <w:marBottom w:val="0"/>
              <w:divBdr>
                <w:top w:val="none" w:sz="0" w:space="0" w:color="auto"/>
                <w:left w:val="none" w:sz="0" w:space="0" w:color="auto"/>
                <w:bottom w:val="none" w:sz="0" w:space="0" w:color="auto"/>
                <w:right w:val="none" w:sz="0" w:space="0" w:color="auto"/>
              </w:divBdr>
            </w:div>
            <w:div w:id="847793511">
              <w:marLeft w:val="0"/>
              <w:marRight w:val="0"/>
              <w:marTop w:val="0"/>
              <w:marBottom w:val="0"/>
              <w:divBdr>
                <w:top w:val="none" w:sz="0" w:space="0" w:color="auto"/>
                <w:left w:val="none" w:sz="0" w:space="0" w:color="auto"/>
                <w:bottom w:val="none" w:sz="0" w:space="0" w:color="auto"/>
                <w:right w:val="none" w:sz="0" w:space="0" w:color="auto"/>
              </w:divBdr>
            </w:div>
            <w:div w:id="857963537">
              <w:marLeft w:val="0"/>
              <w:marRight w:val="0"/>
              <w:marTop w:val="0"/>
              <w:marBottom w:val="0"/>
              <w:divBdr>
                <w:top w:val="none" w:sz="0" w:space="0" w:color="auto"/>
                <w:left w:val="none" w:sz="0" w:space="0" w:color="auto"/>
                <w:bottom w:val="none" w:sz="0" w:space="0" w:color="auto"/>
                <w:right w:val="none" w:sz="0" w:space="0" w:color="auto"/>
              </w:divBdr>
            </w:div>
            <w:div w:id="858736065">
              <w:marLeft w:val="0"/>
              <w:marRight w:val="0"/>
              <w:marTop w:val="0"/>
              <w:marBottom w:val="0"/>
              <w:divBdr>
                <w:top w:val="none" w:sz="0" w:space="0" w:color="auto"/>
                <w:left w:val="none" w:sz="0" w:space="0" w:color="auto"/>
                <w:bottom w:val="none" w:sz="0" w:space="0" w:color="auto"/>
                <w:right w:val="none" w:sz="0" w:space="0" w:color="auto"/>
              </w:divBdr>
            </w:div>
            <w:div w:id="859011093">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65173177">
              <w:marLeft w:val="0"/>
              <w:marRight w:val="0"/>
              <w:marTop w:val="0"/>
              <w:marBottom w:val="0"/>
              <w:divBdr>
                <w:top w:val="none" w:sz="0" w:space="0" w:color="auto"/>
                <w:left w:val="none" w:sz="0" w:space="0" w:color="auto"/>
                <w:bottom w:val="none" w:sz="0" w:space="0" w:color="auto"/>
                <w:right w:val="none" w:sz="0" w:space="0" w:color="auto"/>
              </w:divBdr>
            </w:div>
            <w:div w:id="867527784">
              <w:marLeft w:val="0"/>
              <w:marRight w:val="0"/>
              <w:marTop w:val="0"/>
              <w:marBottom w:val="0"/>
              <w:divBdr>
                <w:top w:val="none" w:sz="0" w:space="0" w:color="auto"/>
                <w:left w:val="none" w:sz="0" w:space="0" w:color="auto"/>
                <w:bottom w:val="none" w:sz="0" w:space="0" w:color="auto"/>
                <w:right w:val="none" w:sz="0" w:space="0" w:color="auto"/>
              </w:divBdr>
            </w:div>
            <w:div w:id="872577890">
              <w:marLeft w:val="0"/>
              <w:marRight w:val="0"/>
              <w:marTop w:val="0"/>
              <w:marBottom w:val="0"/>
              <w:divBdr>
                <w:top w:val="none" w:sz="0" w:space="0" w:color="auto"/>
                <w:left w:val="none" w:sz="0" w:space="0" w:color="auto"/>
                <w:bottom w:val="none" w:sz="0" w:space="0" w:color="auto"/>
                <w:right w:val="none" w:sz="0" w:space="0" w:color="auto"/>
              </w:divBdr>
            </w:div>
            <w:div w:id="886184253">
              <w:marLeft w:val="0"/>
              <w:marRight w:val="0"/>
              <w:marTop w:val="0"/>
              <w:marBottom w:val="0"/>
              <w:divBdr>
                <w:top w:val="none" w:sz="0" w:space="0" w:color="auto"/>
                <w:left w:val="none" w:sz="0" w:space="0" w:color="auto"/>
                <w:bottom w:val="none" w:sz="0" w:space="0" w:color="auto"/>
                <w:right w:val="none" w:sz="0" w:space="0" w:color="auto"/>
              </w:divBdr>
            </w:div>
            <w:div w:id="891621935">
              <w:marLeft w:val="0"/>
              <w:marRight w:val="0"/>
              <w:marTop w:val="0"/>
              <w:marBottom w:val="0"/>
              <w:divBdr>
                <w:top w:val="none" w:sz="0" w:space="0" w:color="auto"/>
                <w:left w:val="none" w:sz="0" w:space="0" w:color="auto"/>
                <w:bottom w:val="none" w:sz="0" w:space="0" w:color="auto"/>
                <w:right w:val="none" w:sz="0" w:space="0" w:color="auto"/>
              </w:divBdr>
            </w:div>
            <w:div w:id="899941172">
              <w:marLeft w:val="0"/>
              <w:marRight w:val="0"/>
              <w:marTop w:val="0"/>
              <w:marBottom w:val="0"/>
              <w:divBdr>
                <w:top w:val="none" w:sz="0" w:space="0" w:color="auto"/>
                <w:left w:val="none" w:sz="0" w:space="0" w:color="auto"/>
                <w:bottom w:val="none" w:sz="0" w:space="0" w:color="auto"/>
                <w:right w:val="none" w:sz="0" w:space="0" w:color="auto"/>
              </w:divBdr>
            </w:div>
            <w:div w:id="903418270">
              <w:marLeft w:val="0"/>
              <w:marRight w:val="0"/>
              <w:marTop w:val="0"/>
              <w:marBottom w:val="0"/>
              <w:divBdr>
                <w:top w:val="none" w:sz="0" w:space="0" w:color="auto"/>
                <w:left w:val="none" w:sz="0" w:space="0" w:color="auto"/>
                <w:bottom w:val="none" w:sz="0" w:space="0" w:color="auto"/>
                <w:right w:val="none" w:sz="0" w:space="0" w:color="auto"/>
              </w:divBdr>
            </w:div>
            <w:div w:id="906113474">
              <w:marLeft w:val="0"/>
              <w:marRight w:val="0"/>
              <w:marTop w:val="0"/>
              <w:marBottom w:val="0"/>
              <w:divBdr>
                <w:top w:val="none" w:sz="0" w:space="0" w:color="auto"/>
                <w:left w:val="none" w:sz="0" w:space="0" w:color="auto"/>
                <w:bottom w:val="none" w:sz="0" w:space="0" w:color="auto"/>
                <w:right w:val="none" w:sz="0" w:space="0" w:color="auto"/>
              </w:divBdr>
            </w:div>
            <w:div w:id="913930287">
              <w:marLeft w:val="0"/>
              <w:marRight w:val="0"/>
              <w:marTop w:val="0"/>
              <w:marBottom w:val="0"/>
              <w:divBdr>
                <w:top w:val="none" w:sz="0" w:space="0" w:color="auto"/>
                <w:left w:val="none" w:sz="0" w:space="0" w:color="auto"/>
                <w:bottom w:val="none" w:sz="0" w:space="0" w:color="auto"/>
                <w:right w:val="none" w:sz="0" w:space="0" w:color="auto"/>
              </w:divBdr>
            </w:div>
            <w:div w:id="914247525">
              <w:marLeft w:val="0"/>
              <w:marRight w:val="0"/>
              <w:marTop w:val="0"/>
              <w:marBottom w:val="0"/>
              <w:divBdr>
                <w:top w:val="none" w:sz="0" w:space="0" w:color="auto"/>
                <w:left w:val="none" w:sz="0" w:space="0" w:color="auto"/>
                <w:bottom w:val="none" w:sz="0" w:space="0" w:color="auto"/>
                <w:right w:val="none" w:sz="0" w:space="0" w:color="auto"/>
              </w:divBdr>
            </w:div>
            <w:div w:id="914511702">
              <w:marLeft w:val="0"/>
              <w:marRight w:val="0"/>
              <w:marTop w:val="0"/>
              <w:marBottom w:val="0"/>
              <w:divBdr>
                <w:top w:val="none" w:sz="0" w:space="0" w:color="auto"/>
                <w:left w:val="none" w:sz="0" w:space="0" w:color="auto"/>
                <w:bottom w:val="none" w:sz="0" w:space="0" w:color="auto"/>
                <w:right w:val="none" w:sz="0" w:space="0" w:color="auto"/>
              </w:divBdr>
            </w:div>
            <w:div w:id="920259581">
              <w:marLeft w:val="0"/>
              <w:marRight w:val="0"/>
              <w:marTop w:val="0"/>
              <w:marBottom w:val="0"/>
              <w:divBdr>
                <w:top w:val="none" w:sz="0" w:space="0" w:color="auto"/>
                <w:left w:val="none" w:sz="0" w:space="0" w:color="auto"/>
                <w:bottom w:val="none" w:sz="0" w:space="0" w:color="auto"/>
                <w:right w:val="none" w:sz="0" w:space="0" w:color="auto"/>
              </w:divBdr>
            </w:div>
            <w:div w:id="926420177">
              <w:marLeft w:val="0"/>
              <w:marRight w:val="0"/>
              <w:marTop w:val="0"/>
              <w:marBottom w:val="0"/>
              <w:divBdr>
                <w:top w:val="none" w:sz="0" w:space="0" w:color="auto"/>
                <w:left w:val="none" w:sz="0" w:space="0" w:color="auto"/>
                <w:bottom w:val="none" w:sz="0" w:space="0" w:color="auto"/>
                <w:right w:val="none" w:sz="0" w:space="0" w:color="auto"/>
              </w:divBdr>
            </w:div>
            <w:div w:id="926617649">
              <w:marLeft w:val="0"/>
              <w:marRight w:val="0"/>
              <w:marTop w:val="0"/>
              <w:marBottom w:val="0"/>
              <w:divBdr>
                <w:top w:val="none" w:sz="0" w:space="0" w:color="auto"/>
                <w:left w:val="none" w:sz="0" w:space="0" w:color="auto"/>
                <w:bottom w:val="none" w:sz="0" w:space="0" w:color="auto"/>
                <w:right w:val="none" w:sz="0" w:space="0" w:color="auto"/>
              </w:divBdr>
            </w:div>
            <w:div w:id="926692887">
              <w:marLeft w:val="0"/>
              <w:marRight w:val="0"/>
              <w:marTop w:val="0"/>
              <w:marBottom w:val="0"/>
              <w:divBdr>
                <w:top w:val="none" w:sz="0" w:space="0" w:color="auto"/>
                <w:left w:val="none" w:sz="0" w:space="0" w:color="auto"/>
                <w:bottom w:val="none" w:sz="0" w:space="0" w:color="auto"/>
                <w:right w:val="none" w:sz="0" w:space="0" w:color="auto"/>
              </w:divBdr>
            </w:div>
            <w:div w:id="927465926">
              <w:marLeft w:val="0"/>
              <w:marRight w:val="0"/>
              <w:marTop w:val="0"/>
              <w:marBottom w:val="0"/>
              <w:divBdr>
                <w:top w:val="none" w:sz="0" w:space="0" w:color="auto"/>
                <w:left w:val="none" w:sz="0" w:space="0" w:color="auto"/>
                <w:bottom w:val="none" w:sz="0" w:space="0" w:color="auto"/>
                <w:right w:val="none" w:sz="0" w:space="0" w:color="auto"/>
              </w:divBdr>
            </w:div>
            <w:div w:id="940146520">
              <w:marLeft w:val="0"/>
              <w:marRight w:val="0"/>
              <w:marTop w:val="0"/>
              <w:marBottom w:val="0"/>
              <w:divBdr>
                <w:top w:val="none" w:sz="0" w:space="0" w:color="auto"/>
                <w:left w:val="none" w:sz="0" w:space="0" w:color="auto"/>
                <w:bottom w:val="none" w:sz="0" w:space="0" w:color="auto"/>
                <w:right w:val="none" w:sz="0" w:space="0" w:color="auto"/>
              </w:divBdr>
            </w:div>
            <w:div w:id="955016288">
              <w:marLeft w:val="0"/>
              <w:marRight w:val="0"/>
              <w:marTop w:val="0"/>
              <w:marBottom w:val="0"/>
              <w:divBdr>
                <w:top w:val="none" w:sz="0" w:space="0" w:color="auto"/>
                <w:left w:val="none" w:sz="0" w:space="0" w:color="auto"/>
                <w:bottom w:val="none" w:sz="0" w:space="0" w:color="auto"/>
                <w:right w:val="none" w:sz="0" w:space="0" w:color="auto"/>
              </w:divBdr>
            </w:div>
            <w:div w:id="958221802">
              <w:marLeft w:val="0"/>
              <w:marRight w:val="0"/>
              <w:marTop w:val="0"/>
              <w:marBottom w:val="0"/>
              <w:divBdr>
                <w:top w:val="none" w:sz="0" w:space="0" w:color="auto"/>
                <w:left w:val="none" w:sz="0" w:space="0" w:color="auto"/>
                <w:bottom w:val="none" w:sz="0" w:space="0" w:color="auto"/>
                <w:right w:val="none" w:sz="0" w:space="0" w:color="auto"/>
              </w:divBdr>
            </w:div>
            <w:div w:id="964888562">
              <w:marLeft w:val="0"/>
              <w:marRight w:val="0"/>
              <w:marTop w:val="0"/>
              <w:marBottom w:val="0"/>
              <w:divBdr>
                <w:top w:val="none" w:sz="0" w:space="0" w:color="auto"/>
                <w:left w:val="none" w:sz="0" w:space="0" w:color="auto"/>
                <w:bottom w:val="none" w:sz="0" w:space="0" w:color="auto"/>
                <w:right w:val="none" w:sz="0" w:space="0" w:color="auto"/>
              </w:divBdr>
            </w:div>
            <w:div w:id="978338407">
              <w:marLeft w:val="0"/>
              <w:marRight w:val="0"/>
              <w:marTop w:val="0"/>
              <w:marBottom w:val="0"/>
              <w:divBdr>
                <w:top w:val="none" w:sz="0" w:space="0" w:color="auto"/>
                <w:left w:val="none" w:sz="0" w:space="0" w:color="auto"/>
                <w:bottom w:val="none" w:sz="0" w:space="0" w:color="auto"/>
                <w:right w:val="none" w:sz="0" w:space="0" w:color="auto"/>
              </w:divBdr>
            </w:div>
            <w:div w:id="984579789">
              <w:marLeft w:val="0"/>
              <w:marRight w:val="0"/>
              <w:marTop w:val="0"/>
              <w:marBottom w:val="0"/>
              <w:divBdr>
                <w:top w:val="none" w:sz="0" w:space="0" w:color="auto"/>
                <w:left w:val="none" w:sz="0" w:space="0" w:color="auto"/>
                <w:bottom w:val="none" w:sz="0" w:space="0" w:color="auto"/>
                <w:right w:val="none" w:sz="0" w:space="0" w:color="auto"/>
              </w:divBdr>
            </w:div>
            <w:div w:id="987781901">
              <w:marLeft w:val="0"/>
              <w:marRight w:val="0"/>
              <w:marTop w:val="0"/>
              <w:marBottom w:val="0"/>
              <w:divBdr>
                <w:top w:val="none" w:sz="0" w:space="0" w:color="auto"/>
                <w:left w:val="none" w:sz="0" w:space="0" w:color="auto"/>
                <w:bottom w:val="none" w:sz="0" w:space="0" w:color="auto"/>
                <w:right w:val="none" w:sz="0" w:space="0" w:color="auto"/>
              </w:divBdr>
            </w:div>
            <w:div w:id="1007903491">
              <w:marLeft w:val="0"/>
              <w:marRight w:val="0"/>
              <w:marTop w:val="0"/>
              <w:marBottom w:val="0"/>
              <w:divBdr>
                <w:top w:val="none" w:sz="0" w:space="0" w:color="auto"/>
                <w:left w:val="none" w:sz="0" w:space="0" w:color="auto"/>
                <w:bottom w:val="none" w:sz="0" w:space="0" w:color="auto"/>
                <w:right w:val="none" w:sz="0" w:space="0" w:color="auto"/>
              </w:divBdr>
            </w:div>
            <w:div w:id="1018458855">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1021318945">
              <w:marLeft w:val="0"/>
              <w:marRight w:val="0"/>
              <w:marTop w:val="0"/>
              <w:marBottom w:val="0"/>
              <w:divBdr>
                <w:top w:val="none" w:sz="0" w:space="0" w:color="auto"/>
                <w:left w:val="none" w:sz="0" w:space="0" w:color="auto"/>
                <w:bottom w:val="none" w:sz="0" w:space="0" w:color="auto"/>
                <w:right w:val="none" w:sz="0" w:space="0" w:color="auto"/>
              </w:divBdr>
            </w:div>
            <w:div w:id="1025597241">
              <w:marLeft w:val="0"/>
              <w:marRight w:val="0"/>
              <w:marTop w:val="0"/>
              <w:marBottom w:val="0"/>
              <w:divBdr>
                <w:top w:val="none" w:sz="0" w:space="0" w:color="auto"/>
                <w:left w:val="none" w:sz="0" w:space="0" w:color="auto"/>
                <w:bottom w:val="none" w:sz="0" w:space="0" w:color="auto"/>
                <w:right w:val="none" w:sz="0" w:space="0" w:color="auto"/>
              </w:divBdr>
            </w:div>
            <w:div w:id="1031035759">
              <w:marLeft w:val="0"/>
              <w:marRight w:val="0"/>
              <w:marTop w:val="0"/>
              <w:marBottom w:val="0"/>
              <w:divBdr>
                <w:top w:val="none" w:sz="0" w:space="0" w:color="auto"/>
                <w:left w:val="none" w:sz="0" w:space="0" w:color="auto"/>
                <w:bottom w:val="none" w:sz="0" w:space="0" w:color="auto"/>
                <w:right w:val="none" w:sz="0" w:space="0" w:color="auto"/>
              </w:divBdr>
            </w:div>
            <w:div w:id="1039552934">
              <w:marLeft w:val="0"/>
              <w:marRight w:val="0"/>
              <w:marTop w:val="0"/>
              <w:marBottom w:val="0"/>
              <w:divBdr>
                <w:top w:val="none" w:sz="0" w:space="0" w:color="auto"/>
                <w:left w:val="none" w:sz="0" w:space="0" w:color="auto"/>
                <w:bottom w:val="none" w:sz="0" w:space="0" w:color="auto"/>
                <w:right w:val="none" w:sz="0" w:space="0" w:color="auto"/>
              </w:divBdr>
            </w:div>
            <w:div w:id="1046300177">
              <w:marLeft w:val="0"/>
              <w:marRight w:val="0"/>
              <w:marTop w:val="0"/>
              <w:marBottom w:val="0"/>
              <w:divBdr>
                <w:top w:val="none" w:sz="0" w:space="0" w:color="auto"/>
                <w:left w:val="none" w:sz="0" w:space="0" w:color="auto"/>
                <w:bottom w:val="none" w:sz="0" w:space="0" w:color="auto"/>
                <w:right w:val="none" w:sz="0" w:space="0" w:color="auto"/>
              </w:divBdr>
            </w:div>
            <w:div w:id="1058699314">
              <w:marLeft w:val="0"/>
              <w:marRight w:val="0"/>
              <w:marTop w:val="0"/>
              <w:marBottom w:val="0"/>
              <w:divBdr>
                <w:top w:val="none" w:sz="0" w:space="0" w:color="auto"/>
                <w:left w:val="none" w:sz="0" w:space="0" w:color="auto"/>
                <w:bottom w:val="none" w:sz="0" w:space="0" w:color="auto"/>
                <w:right w:val="none" w:sz="0" w:space="0" w:color="auto"/>
              </w:divBdr>
            </w:div>
            <w:div w:id="1071855574">
              <w:marLeft w:val="0"/>
              <w:marRight w:val="0"/>
              <w:marTop w:val="0"/>
              <w:marBottom w:val="0"/>
              <w:divBdr>
                <w:top w:val="none" w:sz="0" w:space="0" w:color="auto"/>
                <w:left w:val="none" w:sz="0" w:space="0" w:color="auto"/>
                <w:bottom w:val="none" w:sz="0" w:space="0" w:color="auto"/>
                <w:right w:val="none" w:sz="0" w:space="0" w:color="auto"/>
              </w:divBdr>
            </w:div>
            <w:div w:id="1073813759">
              <w:marLeft w:val="0"/>
              <w:marRight w:val="0"/>
              <w:marTop w:val="0"/>
              <w:marBottom w:val="0"/>
              <w:divBdr>
                <w:top w:val="none" w:sz="0" w:space="0" w:color="auto"/>
                <w:left w:val="none" w:sz="0" w:space="0" w:color="auto"/>
                <w:bottom w:val="none" w:sz="0" w:space="0" w:color="auto"/>
                <w:right w:val="none" w:sz="0" w:space="0" w:color="auto"/>
              </w:divBdr>
            </w:div>
            <w:div w:id="1076168122">
              <w:marLeft w:val="0"/>
              <w:marRight w:val="0"/>
              <w:marTop w:val="0"/>
              <w:marBottom w:val="0"/>
              <w:divBdr>
                <w:top w:val="none" w:sz="0" w:space="0" w:color="auto"/>
                <w:left w:val="none" w:sz="0" w:space="0" w:color="auto"/>
                <w:bottom w:val="none" w:sz="0" w:space="0" w:color="auto"/>
                <w:right w:val="none" w:sz="0" w:space="0" w:color="auto"/>
              </w:divBdr>
            </w:div>
            <w:div w:id="1081564642">
              <w:marLeft w:val="0"/>
              <w:marRight w:val="0"/>
              <w:marTop w:val="0"/>
              <w:marBottom w:val="0"/>
              <w:divBdr>
                <w:top w:val="none" w:sz="0" w:space="0" w:color="auto"/>
                <w:left w:val="none" w:sz="0" w:space="0" w:color="auto"/>
                <w:bottom w:val="none" w:sz="0" w:space="0" w:color="auto"/>
                <w:right w:val="none" w:sz="0" w:space="0" w:color="auto"/>
              </w:divBdr>
            </w:div>
            <w:div w:id="1085036027">
              <w:marLeft w:val="0"/>
              <w:marRight w:val="0"/>
              <w:marTop w:val="0"/>
              <w:marBottom w:val="0"/>
              <w:divBdr>
                <w:top w:val="none" w:sz="0" w:space="0" w:color="auto"/>
                <w:left w:val="none" w:sz="0" w:space="0" w:color="auto"/>
                <w:bottom w:val="none" w:sz="0" w:space="0" w:color="auto"/>
                <w:right w:val="none" w:sz="0" w:space="0" w:color="auto"/>
              </w:divBdr>
            </w:div>
            <w:div w:id="1087311303">
              <w:marLeft w:val="0"/>
              <w:marRight w:val="0"/>
              <w:marTop w:val="0"/>
              <w:marBottom w:val="0"/>
              <w:divBdr>
                <w:top w:val="none" w:sz="0" w:space="0" w:color="auto"/>
                <w:left w:val="none" w:sz="0" w:space="0" w:color="auto"/>
                <w:bottom w:val="none" w:sz="0" w:space="0" w:color="auto"/>
                <w:right w:val="none" w:sz="0" w:space="0" w:color="auto"/>
              </w:divBdr>
            </w:div>
            <w:div w:id="1091390050">
              <w:marLeft w:val="0"/>
              <w:marRight w:val="0"/>
              <w:marTop w:val="0"/>
              <w:marBottom w:val="0"/>
              <w:divBdr>
                <w:top w:val="none" w:sz="0" w:space="0" w:color="auto"/>
                <w:left w:val="none" w:sz="0" w:space="0" w:color="auto"/>
                <w:bottom w:val="none" w:sz="0" w:space="0" w:color="auto"/>
                <w:right w:val="none" w:sz="0" w:space="0" w:color="auto"/>
              </w:divBdr>
            </w:div>
            <w:div w:id="1093672740">
              <w:marLeft w:val="0"/>
              <w:marRight w:val="0"/>
              <w:marTop w:val="0"/>
              <w:marBottom w:val="0"/>
              <w:divBdr>
                <w:top w:val="none" w:sz="0" w:space="0" w:color="auto"/>
                <w:left w:val="none" w:sz="0" w:space="0" w:color="auto"/>
                <w:bottom w:val="none" w:sz="0" w:space="0" w:color="auto"/>
                <w:right w:val="none" w:sz="0" w:space="0" w:color="auto"/>
              </w:divBdr>
            </w:div>
            <w:div w:id="1097748735">
              <w:marLeft w:val="0"/>
              <w:marRight w:val="0"/>
              <w:marTop w:val="0"/>
              <w:marBottom w:val="0"/>
              <w:divBdr>
                <w:top w:val="none" w:sz="0" w:space="0" w:color="auto"/>
                <w:left w:val="none" w:sz="0" w:space="0" w:color="auto"/>
                <w:bottom w:val="none" w:sz="0" w:space="0" w:color="auto"/>
                <w:right w:val="none" w:sz="0" w:space="0" w:color="auto"/>
              </w:divBdr>
            </w:div>
            <w:div w:id="1124235114">
              <w:marLeft w:val="0"/>
              <w:marRight w:val="0"/>
              <w:marTop w:val="0"/>
              <w:marBottom w:val="0"/>
              <w:divBdr>
                <w:top w:val="none" w:sz="0" w:space="0" w:color="auto"/>
                <w:left w:val="none" w:sz="0" w:space="0" w:color="auto"/>
                <w:bottom w:val="none" w:sz="0" w:space="0" w:color="auto"/>
                <w:right w:val="none" w:sz="0" w:space="0" w:color="auto"/>
              </w:divBdr>
            </w:div>
            <w:div w:id="1124539977">
              <w:marLeft w:val="0"/>
              <w:marRight w:val="0"/>
              <w:marTop w:val="0"/>
              <w:marBottom w:val="0"/>
              <w:divBdr>
                <w:top w:val="none" w:sz="0" w:space="0" w:color="auto"/>
                <w:left w:val="none" w:sz="0" w:space="0" w:color="auto"/>
                <w:bottom w:val="none" w:sz="0" w:space="0" w:color="auto"/>
                <w:right w:val="none" w:sz="0" w:space="0" w:color="auto"/>
              </w:divBdr>
            </w:div>
            <w:div w:id="1130635585">
              <w:marLeft w:val="0"/>
              <w:marRight w:val="0"/>
              <w:marTop w:val="0"/>
              <w:marBottom w:val="0"/>
              <w:divBdr>
                <w:top w:val="none" w:sz="0" w:space="0" w:color="auto"/>
                <w:left w:val="none" w:sz="0" w:space="0" w:color="auto"/>
                <w:bottom w:val="none" w:sz="0" w:space="0" w:color="auto"/>
                <w:right w:val="none" w:sz="0" w:space="0" w:color="auto"/>
              </w:divBdr>
            </w:div>
            <w:div w:id="1140267504">
              <w:marLeft w:val="0"/>
              <w:marRight w:val="0"/>
              <w:marTop w:val="0"/>
              <w:marBottom w:val="0"/>
              <w:divBdr>
                <w:top w:val="none" w:sz="0" w:space="0" w:color="auto"/>
                <w:left w:val="none" w:sz="0" w:space="0" w:color="auto"/>
                <w:bottom w:val="none" w:sz="0" w:space="0" w:color="auto"/>
                <w:right w:val="none" w:sz="0" w:space="0" w:color="auto"/>
              </w:divBdr>
            </w:div>
            <w:div w:id="1145394378">
              <w:marLeft w:val="0"/>
              <w:marRight w:val="0"/>
              <w:marTop w:val="0"/>
              <w:marBottom w:val="0"/>
              <w:divBdr>
                <w:top w:val="none" w:sz="0" w:space="0" w:color="auto"/>
                <w:left w:val="none" w:sz="0" w:space="0" w:color="auto"/>
                <w:bottom w:val="none" w:sz="0" w:space="0" w:color="auto"/>
                <w:right w:val="none" w:sz="0" w:space="0" w:color="auto"/>
              </w:divBdr>
            </w:div>
            <w:div w:id="1155418779">
              <w:marLeft w:val="0"/>
              <w:marRight w:val="0"/>
              <w:marTop w:val="0"/>
              <w:marBottom w:val="0"/>
              <w:divBdr>
                <w:top w:val="none" w:sz="0" w:space="0" w:color="auto"/>
                <w:left w:val="none" w:sz="0" w:space="0" w:color="auto"/>
                <w:bottom w:val="none" w:sz="0" w:space="0" w:color="auto"/>
                <w:right w:val="none" w:sz="0" w:space="0" w:color="auto"/>
              </w:divBdr>
            </w:div>
            <w:div w:id="1160997229">
              <w:marLeft w:val="0"/>
              <w:marRight w:val="0"/>
              <w:marTop w:val="0"/>
              <w:marBottom w:val="0"/>
              <w:divBdr>
                <w:top w:val="none" w:sz="0" w:space="0" w:color="auto"/>
                <w:left w:val="none" w:sz="0" w:space="0" w:color="auto"/>
                <w:bottom w:val="none" w:sz="0" w:space="0" w:color="auto"/>
                <w:right w:val="none" w:sz="0" w:space="0" w:color="auto"/>
              </w:divBdr>
            </w:div>
            <w:div w:id="1165784905">
              <w:marLeft w:val="0"/>
              <w:marRight w:val="0"/>
              <w:marTop w:val="0"/>
              <w:marBottom w:val="0"/>
              <w:divBdr>
                <w:top w:val="none" w:sz="0" w:space="0" w:color="auto"/>
                <w:left w:val="none" w:sz="0" w:space="0" w:color="auto"/>
                <w:bottom w:val="none" w:sz="0" w:space="0" w:color="auto"/>
                <w:right w:val="none" w:sz="0" w:space="0" w:color="auto"/>
              </w:divBdr>
            </w:div>
            <w:div w:id="1180006415">
              <w:marLeft w:val="0"/>
              <w:marRight w:val="0"/>
              <w:marTop w:val="0"/>
              <w:marBottom w:val="0"/>
              <w:divBdr>
                <w:top w:val="none" w:sz="0" w:space="0" w:color="auto"/>
                <w:left w:val="none" w:sz="0" w:space="0" w:color="auto"/>
                <w:bottom w:val="none" w:sz="0" w:space="0" w:color="auto"/>
                <w:right w:val="none" w:sz="0" w:space="0" w:color="auto"/>
              </w:divBdr>
            </w:div>
            <w:div w:id="1180896643">
              <w:marLeft w:val="0"/>
              <w:marRight w:val="0"/>
              <w:marTop w:val="0"/>
              <w:marBottom w:val="0"/>
              <w:divBdr>
                <w:top w:val="none" w:sz="0" w:space="0" w:color="auto"/>
                <w:left w:val="none" w:sz="0" w:space="0" w:color="auto"/>
                <w:bottom w:val="none" w:sz="0" w:space="0" w:color="auto"/>
                <w:right w:val="none" w:sz="0" w:space="0" w:color="auto"/>
              </w:divBdr>
            </w:div>
            <w:div w:id="1200245752">
              <w:marLeft w:val="0"/>
              <w:marRight w:val="0"/>
              <w:marTop w:val="0"/>
              <w:marBottom w:val="0"/>
              <w:divBdr>
                <w:top w:val="none" w:sz="0" w:space="0" w:color="auto"/>
                <w:left w:val="none" w:sz="0" w:space="0" w:color="auto"/>
                <w:bottom w:val="none" w:sz="0" w:space="0" w:color="auto"/>
                <w:right w:val="none" w:sz="0" w:space="0" w:color="auto"/>
              </w:divBdr>
            </w:div>
            <w:div w:id="1209688769">
              <w:marLeft w:val="0"/>
              <w:marRight w:val="0"/>
              <w:marTop w:val="0"/>
              <w:marBottom w:val="0"/>
              <w:divBdr>
                <w:top w:val="none" w:sz="0" w:space="0" w:color="auto"/>
                <w:left w:val="none" w:sz="0" w:space="0" w:color="auto"/>
                <w:bottom w:val="none" w:sz="0" w:space="0" w:color="auto"/>
                <w:right w:val="none" w:sz="0" w:space="0" w:color="auto"/>
              </w:divBdr>
            </w:div>
            <w:div w:id="1226061576">
              <w:marLeft w:val="0"/>
              <w:marRight w:val="0"/>
              <w:marTop w:val="0"/>
              <w:marBottom w:val="0"/>
              <w:divBdr>
                <w:top w:val="none" w:sz="0" w:space="0" w:color="auto"/>
                <w:left w:val="none" w:sz="0" w:space="0" w:color="auto"/>
                <w:bottom w:val="none" w:sz="0" w:space="0" w:color="auto"/>
                <w:right w:val="none" w:sz="0" w:space="0" w:color="auto"/>
              </w:divBdr>
            </w:div>
            <w:div w:id="1226798513">
              <w:marLeft w:val="0"/>
              <w:marRight w:val="0"/>
              <w:marTop w:val="0"/>
              <w:marBottom w:val="0"/>
              <w:divBdr>
                <w:top w:val="none" w:sz="0" w:space="0" w:color="auto"/>
                <w:left w:val="none" w:sz="0" w:space="0" w:color="auto"/>
                <w:bottom w:val="none" w:sz="0" w:space="0" w:color="auto"/>
                <w:right w:val="none" w:sz="0" w:space="0" w:color="auto"/>
              </w:divBdr>
            </w:div>
            <w:div w:id="1238127507">
              <w:marLeft w:val="0"/>
              <w:marRight w:val="0"/>
              <w:marTop w:val="0"/>
              <w:marBottom w:val="0"/>
              <w:divBdr>
                <w:top w:val="none" w:sz="0" w:space="0" w:color="auto"/>
                <w:left w:val="none" w:sz="0" w:space="0" w:color="auto"/>
                <w:bottom w:val="none" w:sz="0" w:space="0" w:color="auto"/>
                <w:right w:val="none" w:sz="0" w:space="0" w:color="auto"/>
              </w:divBdr>
            </w:div>
            <w:div w:id="1238705653">
              <w:marLeft w:val="0"/>
              <w:marRight w:val="0"/>
              <w:marTop w:val="0"/>
              <w:marBottom w:val="0"/>
              <w:divBdr>
                <w:top w:val="none" w:sz="0" w:space="0" w:color="auto"/>
                <w:left w:val="none" w:sz="0" w:space="0" w:color="auto"/>
                <w:bottom w:val="none" w:sz="0" w:space="0" w:color="auto"/>
                <w:right w:val="none" w:sz="0" w:space="0" w:color="auto"/>
              </w:divBdr>
            </w:div>
            <w:div w:id="1240672062">
              <w:marLeft w:val="0"/>
              <w:marRight w:val="0"/>
              <w:marTop w:val="0"/>
              <w:marBottom w:val="0"/>
              <w:divBdr>
                <w:top w:val="none" w:sz="0" w:space="0" w:color="auto"/>
                <w:left w:val="none" w:sz="0" w:space="0" w:color="auto"/>
                <w:bottom w:val="none" w:sz="0" w:space="0" w:color="auto"/>
                <w:right w:val="none" w:sz="0" w:space="0" w:color="auto"/>
              </w:divBdr>
            </w:div>
            <w:div w:id="1251618362">
              <w:marLeft w:val="0"/>
              <w:marRight w:val="0"/>
              <w:marTop w:val="0"/>
              <w:marBottom w:val="0"/>
              <w:divBdr>
                <w:top w:val="none" w:sz="0" w:space="0" w:color="auto"/>
                <w:left w:val="none" w:sz="0" w:space="0" w:color="auto"/>
                <w:bottom w:val="none" w:sz="0" w:space="0" w:color="auto"/>
                <w:right w:val="none" w:sz="0" w:space="0" w:color="auto"/>
              </w:divBdr>
            </w:div>
            <w:div w:id="1259020583">
              <w:marLeft w:val="0"/>
              <w:marRight w:val="0"/>
              <w:marTop w:val="0"/>
              <w:marBottom w:val="0"/>
              <w:divBdr>
                <w:top w:val="none" w:sz="0" w:space="0" w:color="auto"/>
                <w:left w:val="none" w:sz="0" w:space="0" w:color="auto"/>
                <w:bottom w:val="none" w:sz="0" w:space="0" w:color="auto"/>
                <w:right w:val="none" w:sz="0" w:space="0" w:color="auto"/>
              </w:divBdr>
            </w:div>
            <w:div w:id="1265073879">
              <w:marLeft w:val="0"/>
              <w:marRight w:val="0"/>
              <w:marTop w:val="0"/>
              <w:marBottom w:val="0"/>
              <w:divBdr>
                <w:top w:val="none" w:sz="0" w:space="0" w:color="auto"/>
                <w:left w:val="none" w:sz="0" w:space="0" w:color="auto"/>
                <w:bottom w:val="none" w:sz="0" w:space="0" w:color="auto"/>
                <w:right w:val="none" w:sz="0" w:space="0" w:color="auto"/>
              </w:divBdr>
            </w:div>
            <w:div w:id="1268781205">
              <w:marLeft w:val="0"/>
              <w:marRight w:val="0"/>
              <w:marTop w:val="0"/>
              <w:marBottom w:val="0"/>
              <w:divBdr>
                <w:top w:val="none" w:sz="0" w:space="0" w:color="auto"/>
                <w:left w:val="none" w:sz="0" w:space="0" w:color="auto"/>
                <w:bottom w:val="none" w:sz="0" w:space="0" w:color="auto"/>
                <w:right w:val="none" w:sz="0" w:space="0" w:color="auto"/>
              </w:divBdr>
            </w:div>
            <w:div w:id="1276517026">
              <w:marLeft w:val="0"/>
              <w:marRight w:val="0"/>
              <w:marTop w:val="0"/>
              <w:marBottom w:val="0"/>
              <w:divBdr>
                <w:top w:val="none" w:sz="0" w:space="0" w:color="auto"/>
                <w:left w:val="none" w:sz="0" w:space="0" w:color="auto"/>
                <w:bottom w:val="none" w:sz="0" w:space="0" w:color="auto"/>
                <w:right w:val="none" w:sz="0" w:space="0" w:color="auto"/>
              </w:divBdr>
            </w:div>
            <w:div w:id="1286808147">
              <w:marLeft w:val="0"/>
              <w:marRight w:val="0"/>
              <w:marTop w:val="0"/>
              <w:marBottom w:val="0"/>
              <w:divBdr>
                <w:top w:val="none" w:sz="0" w:space="0" w:color="auto"/>
                <w:left w:val="none" w:sz="0" w:space="0" w:color="auto"/>
                <w:bottom w:val="none" w:sz="0" w:space="0" w:color="auto"/>
                <w:right w:val="none" w:sz="0" w:space="0" w:color="auto"/>
              </w:divBdr>
            </w:div>
            <w:div w:id="1292786762">
              <w:marLeft w:val="0"/>
              <w:marRight w:val="0"/>
              <w:marTop w:val="0"/>
              <w:marBottom w:val="0"/>
              <w:divBdr>
                <w:top w:val="none" w:sz="0" w:space="0" w:color="auto"/>
                <w:left w:val="none" w:sz="0" w:space="0" w:color="auto"/>
                <w:bottom w:val="none" w:sz="0" w:space="0" w:color="auto"/>
                <w:right w:val="none" w:sz="0" w:space="0" w:color="auto"/>
              </w:divBdr>
            </w:div>
            <w:div w:id="1292859321">
              <w:marLeft w:val="0"/>
              <w:marRight w:val="0"/>
              <w:marTop w:val="0"/>
              <w:marBottom w:val="0"/>
              <w:divBdr>
                <w:top w:val="none" w:sz="0" w:space="0" w:color="auto"/>
                <w:left w:val="none" w:sz="0" w:space="0" w:color="auto"/>
                <w:bottom w:val="none" w:sz="0" w:space="0" w:color="auto"/>
                <w:right w:val="none" w:sz="0" w:space="0" w:color="auto"/>
              </w:divBdr>
            </w:div>
            <w:div w:id="1298141851">
              <w:marLeft w:val="0"/>
              <w:marRight w:val="0"/>
              <w:marTop w:val="0"/>
              <w:marBottom w:val="0"/>
              <w:divBdr>
                <w:top w:val="none" w:sz="0" w:space="0" w:color="auto"/>
                <w:left w:val="none" w:sz="0" w:space="0" w:color="auto"/>
                <w:bottom w:val="none" w:sz="0" w:space="0" w:color="auto"/>
                <w:right w:val="none" w:sz="0" w:space="0" w:color="auto"/>
              </w:divBdr>
            </w:div>
            <w:div w:id="1303461897">
              <w:marLeft w:val="0"/>
              <w:marRight w:val="0"/>
              <w:marTop w:val="0"/>
              <w:marBottom w:val="0"/>
              <w:divBdr>
                <w:top w:val="none" w:sz="0" w:space="0" w:color="auto"/>
                <w:left w:val="none" w:sz="0" w:space="0" w:color="auto"/>
                <w:bottom w:val="none" w:sz="0" w:space="0" w:color="auto"/>
                <w:right w:val="none" w:sz="0" w:space="0" w:color="auto"/>
              </w:divBdr>
            </w:div>
            <w:div w:id="1308583489">
              <w:marLeft w:val="0"/>
              <w:marRight w:val="0"/>
              <w:marTop w:val="0"/>
              <w:marBottom w:val="0"/>
              <w:divBdr>
                <w:top w:val="none" w:sz="0" w:space="0" w:color="auto"/>
                <w:left w:val="none" w:sz="0" w:space="0" w:color="auto"/>
                <w:bottom w:val="none" w:sz="0" w:space="0" w:color="auto"/>
                <w:right w:val="none" w:sz="0" w:space="0" w:color="auto"/>
              </w:divBdr>
            </w:div>
            <w:div w:id="1318994580">
              <w:marLeft w:val="0"/>
              <w:marRight w:val="0"/>
              <w:marTop w:val="0"/>
              <w:marBottom w:val="0"/>
              <w:divBdr>
                <w:top w:val="none" w:sz="0" w:space="0" w:color="auto"/>
                <w:left w:val="none" w:sz="0" w:space="0" w:color="auto"/>
                <w:bottom w:val="none" w:sz="0" w:space="0" w:color="auto"/>
                <w:right w:val="none" w:sz="0" w:space="0" w:color="auto"/>
              </w:divBdr>
            </w:div>
            <w:div w:id="1320111555">
              <w:marLeft w:val="0"/>
              <w:marRight w:val="0"/>
              <w:marTop w:val="0"/>
              <w:marBottom w:val="0"/>
              <w:divBdr>
                <w:top w:val="none" w:sz="0" w:space="0" w:color="auto"/>
                <w:left w:val="none" w:sz="0" w:space="0" w:color="auto"/>
                <w:bottom w:val="none" w:sz="0" w:space="0" w:color="auto"/>
                <w:right w:val="none" w:sz="0" w:space="0" w:color="auto"/>
              </w:divBdr>
            </w:div>
            <w:div w:id="1325544812">
              <w:marLeft w:val="0"/>
              <w:marRight w:val="0"/>
              <w:marTop w:val="0"/>
              <w:marBottom w:val="0"/>
              <w:divBdr>
                <w:top w:val="none" w:sz="0" w:space="0" w:color="auto"/>
                <w:left w:val="none" w:sz="0" w:space="0" w:color="auto"/>
                <w:bottom w:val="none" w:sz="0" w:space="0" w:color="auto"/>
                <w:right w:val="none" w:sz="0" w:space="0" w:color="auto"/>
              </w:divBdr>
            </w:div>
            <w:div w:id="1338191997">
              <w:marLeft w:val="0"/>
              <w:marRight w:val="0"/>
              <w:marTop w:val="0"/>
              <w:marBottom w:val="0"/>
              <w:divBdr>
                <w:top w:val="none" w:sz="0" w:space="0" w:color="auto"/>
                <w:left w:val="none" w:sz="0" w:space="0" w:color="auto"/>
                <w:bottom w:val="none" w:sz="0" w:space="0" w:color="auto"/>
                <w:right w:val="none" w:sz="0" w:space="0" w:color="auto"/>
              </w:divBdr>
            </w:div>
            <w:div w:id="1344287519">
              <w:marLeft w:val="0"/>
              <w:marRight w:val="0"/>
              <w:marTop w:val="0"/>
              <w:marBottom w:val="0"/>
              <w:divBdr>
                <w:top w:val="none" w:sz="0" w:space="0" w:color="auto"/>
                <w:left w:val="none" w:sz="0" w:space="0" w:color="auto"/>
                <w:bottom w:val="none" w:sz="0" w:space="0" w:color="auto"/>
                <w:right w:val="none" w:sz="0" w:space="0" w:color="auto"/>
              </w:divBdr>
            </w:div>
            <w:div w:id="1355693153">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360160575">
              <w:marLeft w:val="0"/>
              <w:marRight w:val="0"/>
              <w:marTop w:val="0"/>
              <w:marBottom w:val="0"/>
              <w:divBdr>
                <w:top w:val="none" w:sz="0" w:space="0" w:color="auto"/>
                <w:left w:val="none" w:sz="0" w:space="0" w:color="auto"/>
                <w:bottom w:val="none" w:sz="0" w:space="0" w:color="auto"/>
                <w:right w:val="none" w:sz="0" w:space="0" w:color="auto"/>
              </w:divBdr>
            </w:div>
            <w:div w:id="1365247610">
              <w:marLeft w:val="0"/>
              <w:marRight w:val="0"/>
              <w:marTop w:val="0"/>
              <w:marBottom w:val="0"/>
              <w:divBdr>
                <w:top w:val="none" w:sz="0" w:space="0" w:color="auto"/>
                <w:left w:val="none" w:sz="0" w:space="0" w:color="auto"/>
                <w:bottom w:val="none" w:sz="0" w:space="0" w:color="auto"/>
                <w:right w:val="none" w:sz="0" w:space="0" w:color="auto"/>
              </w:divBdr>
            </w:div>
            <w:div w:id="1370378590">
              <w:marLeft w:val="0"/>
              <w:marRight w:val="0"/>
              <w:marTop w:val="0"/>
              <w:marBottom w:val="0"/>
              <w:divBdr>
                <w:top w:val="none" w:sz="0" w:space="0" w:color="auto"/>
                <w:left w:val="none" w:sz="0" w:space="0" w:color="auto"/>
                <w:bottom w:val="none" w:sz="0" w:space="0" w:color="auto"/>
                <w:right w:val="none" w:sz="0" w:space="0" w:color="auto"/>
              </w:divBdr>
            </w:div>
            <w:div w:id="1375085253">
              <w:marLeft w:val="0"/>
              <w:marRight w:val="0"/>
              <w:marTop w:val="0"/>
              <w:marBottom w:val="0"/>
              <w:divBdr>
                <w:top w:val="none" w:sz="0" w:space="0" w:color="auto"/>
                <w:left w:val="none" w:sz="0" w:space="0" w:color="auto"/>
                <w:bottom w:val="none" w:sz="0" w:space="0" w:color="auto"/>
                <w:right w:val="none" w:sz="0" w:space="0" w:color="auto"/>
              </w:divBdr>
            </w:div>
            <w:div w:id="1376350119">
              <w:marLeft w:val="0"/>
              <w:marRight w:val="0"/>
              <w:marTop w:val="0"/>
              <w:marBottom w:val="0"/>
              <w:divBdr>
                <w:top w:val="none" w:sz="0" w:space="0" w:color="auto"/>
                <w:left w:val="none" w:sz="0" w:space="0" w:color="auto"/>
                <w:bottom w:val="none" w:sz="0" w:space="0" w:color="auto"/>
                <w:right w:val="none" w:sz="0" w:space="0" w:color="auto"/>
              </w:divBdr>
            </w:div>
            <w:div w:id="1377780575">
              <w:marLeft w:val="0"/>
              <w:marRight w:val="0"/>
              <w:marTop w:val="0"/>
              <w:marBottom w:val="0"/>
              <w:divBdr>
                <w:top w:val="none" w:sz="0" w:space="0" w:color="auto"/>
                <w:left w:val="none" w:sz="0" w:space="0" w:color="auto"/>
                <w:bottom w:val="none" w:sz="0" w:space="0" w:color="auto"/>
                <w:right w:val="none" w:sz="0" w:space="0" w:color="auto"/>
              </w:divBdr>
            </w:div>
            <w:div w:id="1380014158">
              <w:marLeft w:val="0"/>
              <w:marRight w:val="0"/>
              <w:marTop w:val="0"/>
              <w:marBottom w:val="0"/>
              <w:divBdr>
                <w:top w:val="none" w:sz="0" w:space="0" w:color="auto"/>
                <w:left w:val="none" w:sz="0" w:space="0" w:color="auto"/>
                <w:bottom w:val="none" w:sz="0" w:space="0" w:color="auto"/>
                <w:right w:val="none" w:sz="0" w:space="0" w:color="auto"/>
              </w:divBdr>
            </w:div>
            <w:div w:id="1380547111">
              <w:marLeft w:val="0"/>
              <w:marRight w:val="0"/>
              <w:marTop w:val="0"/>
              <w:marBottom w:val="0"/>
              <w:divBdr>
                <w:top w:val="none" w:sz="0" w:space="0" w:color="auto"/>
                <w:left w:val="none" w:sz="0" w:space="0" w:color="auto"/>
                <w:bottom w:val="none" w:sz="0" w:space="0" w:color="auto"/>
                <w:right w:val="none" w:sz="0" w:space="0" w:color="auto"/>
              </w:divBdr>
            </w:div>
            <w:div w:id="1387952127">
              <w:marLeft w:val="0"/>
              <w:marRight w:val="0"/>
              <w:marTop w:val="0"/>
              <w:marBottom w:val="0"/>
              <w:divBdr>
                <w:top w:val="none" w:sz="0" w:space="0" w:color="auto"/>
                <w:left w:val="none" w:sz="0" w:space="0" w:color="auto"/>
                <w:bottom w:val="none" w:sz="0" w:space="0" w:color="auto"/>
                <w:right w:val="none" w:sz="0" w:space="0" w:color="auto"/>
              </w:divBdr>
            </w:div>
            <w:div w:id="1388993188">
              <w:marLeft w:val="0"/>
              <w:marRight w:val="0"/>
              <w:marTop w:val="0"/>
              <w:marBottom w:val="0"/>
              <w:divBdr>
                <w:top w:val="none" w:sz="0" w:space="0" w:color="auto"/>
                <w:left w:val="none" w:sz="0" w:space="0" w:color="auto"/>
                <w:bottom w:val="none" w:sz="0" w:space="0" w:color="auto"/>
                <w:right w:val="none" w:sz="0" w:space="0" w:color="auto"/>
              </w:divBdr>
            </w:div>
            <w:div w:id="1392580708">
              <w:marLeft w:val="0"/>
              <w:marRight w:val="0"/>
              <w:marTop w:val="0"/>
              <w:marBottom w:val="0"/>
              <w:divBdr>
                <w:top w:val="none" w:sz="0" w:space="0" w:color="auto"/>
                <w:left w:val="none" w:sz="0" w:space="0" w:color="auto"/>
                <w:bottom w:val="none" w:sz="0" w:space="0" w:color="auto"/>
                <w:right w:val="none" w:sz="0" w:space="0" w:color="auto"/>
              </w:divBdr>
            </w:div>
            <w:div w:id="1393232220">
              <w:marLeft w:val="0"/>
              <w:marRight w:val="0"/>
              <w:marTop w:val="0"/>
              <w:marBottom w:val="0"/>
              <w:divBdr>
                <w:top w:val="none" w:sz="0" w:space="0" w:color="auto"/>
                <w:left w:val="none" w:sz="0" w:space="0" w:color="auto"/>
                <w:bottom w:val="none" w:sz="0" w:space="0" w:color="auto"/>
                <w:right w:val="none" w:sz="0" w:space="0" w:color="auto"/>
              </w:divBdr>
            </w:div>
            <w:div w:id="1393577488">
              <w:marLeft w:val="0"/>
              <w:marRight w:val="0"/>
              <w:marTop w:val="0"/>
              <w:marBottom w:val="0"/>
              <w:divBdr>
                <w:top w:val="none" w:sz="0" w:space="0" w:color="auto"/>
                <w:left w:val="none" w:sz="0" w:space="0" w:color="auto"/>
                <w:bottom w:val="none" w:sz="0" w:space="0" w:color="auto"/>
                <w:right w:val="none" w:sz="0" w:space="0" w:color="auto"/>
              </w:divBdr>
            </w:div>
            <w:div w:id="1406343012">
              <w:marLeft w:val="0"/>
              <w:marRight w:val="0"/>
              <w:marTop w:val="0"/>
              <w:marBottom w:val="0"/>
              <w:divBdr>
                <w:top w:val="none" w:sz="0" w:space="0" w:color="auto"/>
                <w:left w:val="none" w:sz="0" w:space="0" w:color="auto"/>
                <w:bottom w:val="none" w:sz="0" w:space="0" w:color="auto"/>
                <w:right w:val="none" w:sz="0" w:space="0" w:color="auto"/>
              </w:divBdr>
            </w:div>
            <w:div w:id="1410691391">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1415738115">
              <w:marLeft w:val="0"/>
              <w:marRight w:val="0"/>
              <w:marTop w:val="0"/>
              <w:marBottom w:val="0"/>
              <w:divBdr>
                <w:top w:val="none" w:sz="0" w:space="0" w:color="auto"/>
                <w:left w:val="none" w:sz="0" w:space="0" w:color="auto"/>
                <w:bottom w:val="none" w:sz="0" w:space="0" w:color="auto"/>
                <w:right w:val="none" w:sz="0" w:space="0" w:color="auto"/>
              </w:divBdr>
            </w:div>
            <w:div w:id="1420830822">
              <w:marLeft w:val="0"/>
              <w:marRight w:val="0"/>
              <w:marTop w:val="0"/>
              <w:marBottom w:val="0"/>
              <w:divBdr>
                <w:top w:val="none" w:sz="0" w:space="0" w:color="auto"/>
                <w:left w:val="none" w:sz="0" w:space="0" w:color="auto"/>
                <w:bottom w:val="none" w:sz="0" w:space="0" w:color="auto"/>
                <w:right w:val="none" w:sz="0" w:space="0" w:color="auto"/>
              </w:divBdr>
            </w:div>
            <w:div w:id="1422066731">
              <w:marLeft w:val="0"/>
              <w:marRight w:val="0"/>
              <w:marTop w:val="0"/>
              <w:marBottom w:val="0"/>
              <w:divBdr>
                <w:top w:val="none" w:sz="0" w:space="0" w:color="auto"/>
                <w:left w:val="none" w:sz="0" w:space="0" w:color="auto"/>
                <w:bottom w:val="none" w:sz="0" w:space="0" w:color="auto"/>
                <w:right w:val="none" w:sz="0" w:space="0" w:color="auto"/>
              </w:divBdr>
            </w:div>
            <w:div w:id="1423212465">
              <w:marLeft w:val="0"/>
              <w:marRight w:val="0"/>
              <w:marTop w:val="0"/>
              <w:marBottom w:val="0"/>
              <w:divBdr>
                <w:top w:val="none" w:sz="0" w:space="0" w:color="auto"/>
                <w:left w:val="none" w:sz="0" w:space="0" w:color="auto"/>
                <w:bottom w:val="none" w:sz="0" w:space="0" w:color="auto"/>
                <w:right w:val="none" w:sz="0" w:space="0" w:color="auto"/>
              </w:divBdr>
            </w:div>
            <w:div w:id="1423455450">
              <w:marLeft w:val="0"/>
              <w:marRight w:val="0"/>
              <w:marTop w:val="0"/>
              <w:marBottom w:val="0"/>
              <w:divBdr>
                <w:top w:val="none" w:sz="0" w:space="0" w:color="auto"/>
                <w:left w:val="none" w:sz="0" w:space="0" w:color="auto"/>
                <w:bottom w:val="none" w:sz="0" w:space="0" w:color="auto"/>
                <w:right w:val="none" w:sz="0" w:space="0" w:color="auto"/>
              </w:divBdr>
            </w:div>
            <w:div w:id="1426461428">
              <w:marLeft w:val="0"/>
              <w:marRight w:val="0"/>
              <w:marTop w:val="0"/>
              <w:marBottom w:val="0"/>
              <w:divBdr>
                <w:top w:val="none" w:sz="0" w:space="0" w:color="auto"/>
                <w:left w:val="none" w:sz="0" w:space="0" w:color="auto"/>
                <w:bottom w:val="none" w:sz="0" w:space="0" w:color="auto"/>
                <w:right w:val="none" w:sz="0" w:space="0" w:color="auto"/>
              </w:divBdr>
            </w:div>
            <w:div w:id="1429765791">
              <w:marLeft w:val="0"/>
              <w:marRight w:val="0"/>
              <w:marTop w:val="0"/>
              <w:marBottom w:val="0"/>
              <w:divBdr>
                <w:top w:val="none" w:sz="0" w:space="0" w:color="auto"/>
                <w:left w:val="none" w:sz="0" w:space="0" w:color="auto"/>
                <w:bottom w:val="none" w:sz="0" w:space="0" w:color="auto"/>
                <w:right w:val="none" w:sz="0" w:space="0" w:color="auto"/>
              </w:divBdr>
            </w:div>
            <w:div w:id="1436707873">
              <w:marLeft w:val="0"/>
              <w:marRight w:val="0"/>
              <w:marTop w:val="0"/>
              <w:marBottom w:val="0"/>
              <w:divBdr>
                <w:top w:val="none" w:sz="0" w:space="0" w:color="auto"/>
                <w:left w:val="none" w:sz="0" w:space="0" w:color="auto"/>
                <w:bottom w:val="none" w:sz="0" w:space="0" w:color="auto"/>
                <w:right w:val="none" w:sz="0" w:space="0" w:color="auto"/>
              </w:divBdr>
            </w:div>
            <w:div w:id="1441800696">
              <w:marLeft w:val="0"/>
              <w:marRight w:val="0"/>
              <w:marTop w:val="0"/>
              <w:marBottom w:val="0"/>
              <w:divBdr>
                <w:top w:val="none" w:sz="0" w:space="0" w:color="auto"/>
                <w:left w:val="none" w:sz="0" w:space="0" w:color="auto"/>
                <w:bottom w:val="none" w:sz="0" w:space="0" w:color="auto"/>
                <w:right w:val="none" w:sz="0" w:space="0" w:color="auto"/>
              </w:divBdr>
            </w:div>
            <w:div w:id="1447700566">
              <w:marLeft w:val="0"/>
              <w:marRight w:val="0"/>
              <w:marTop w:val="0"/>
              <w:marBottom w:val="0"/>
              <w:divBdr>
                <w:top w:val="none" w:sz="0" w:space="0" w:color="auto"/>
                <w:left w:val="none" w:sz="0" w:space="0" w:color="auto"/>
                <w:bottom w:val="none" w:sz="0" w:space="0" w:color="auto"/>
                <w:right w:val="none" w:sz="0" w:space="0" w:color="auto"/>
              </w:divBdr>
            </w:div>
            <w:div w:id="1452089730">
              <w:marLeft w:val="0"/>
              <w:marRight w:val="0"/>
              <w:marTop w:val="0"/>
              <w:marBottom w:val="0"/>
              <w:divBdr>
                <w:top w:val="none" w:sz="0" w:space="0" w:color="auto"/>
                <w:left w:val="none" w:sz="0" w:space="0" w:color="auto"/>
                <w:bottom w:val="none" w:sz="0" w:space="0" w:color="auto"/>
                <w:right w:val="none" w:sz="0" w:space="0" w:color="auto"/>
              </w:divBdr>
            </w:div>
            <w:div w:id="1453548358">
              <w:marLeft w:val="0"/>
              <w:marRight w:val="0"/>
              <w:marTop w:val="0"/>
              <w:marBottom w:val="0"/>
              <w:divBdr>
                <w:top w:val="none" w:sz="0" w:space="0" w:color="auto"/>
                <w:left w:val="none" w:sz="0" w:space="0" w:color="auto"/>
                <w:bottom w:val="none" w:sz="0" w:space="0" w:color="auto"/>
                <w:right w:val="none" w:sz="0" w:space="0" w:color="auto"/>
              </w:divBdr>
            </w:div>
            <w:div w:id="1464621032">
              <w:marLeft w:val="0"/>
              <w:marRight w:val="0"/>
              <w:marTop w:val="0"/>
              <w:marBottom w:val="0"/>
              <w:divBdr>
                <w:top w:val="none" w:sz="0" w:space="0" w:color="auto"/>
                <w:left w:val="none" w:sz="0" w:space="0" w:color="auto"/>
                <w:bottom w:val="none" w:sz="0" w:space="0" w:color="auto"/>
                <w:right w:val="none" w:sz="0" w:space="0" w:color="auto"/>
              </w:divBdr>
            </w:div>
            <w:div w:id="1470324183">
              <w:marLeft w:val="0"/>
              <w:marRight w:val="0"/>
              <w:marTop w:val="0"/>
              <w:marBottom w:val="0"/>
              <w:divBdr>
                <w:top w:val="none" w:sz="0" w:space="0" w:color="auto"/>
                <w:left w:val="none" w:sz="0" w:space="0" w:color="auto"/>
                <w:bottom w:val="none" w:sz="0" w:space="0" w:color="auto"/>
                <w:right w:val="none" w:sz="0" w:space="0" w:color="auto"/>
              </w:divBdr>
            </w:div>
            <w:div w:id="1471560112">
              <w:marLeft w:val="0"/>
              <w:marRight w:val="0"/>
              <w:marTop w:val="0"/>
              <w:marBottom w:val="0"/>
              <w:divBdr>
                <w:top w:val="none" w:sz="0" w:space="0" w:color="auto"/>
                <w:left w:val="none" w:sz="0" w:space="0" w:color="auto"/>
                <w:bottom w:val="none" w:sz="0" w:space="0" w:color="auto"/>
                <w:right w:val="none" w:sz="0" w:space="0" w:color="auto"/>
              </w:divBdr>
            </w:div>
            <w:div w:id="1480687035">
              <w:marLeft w:val="0"/>
              <w:marRight w:val="0"/>
              <w:marTop w:val="0"/>
              <w:marBottom w:val="0"/>
              <w:divBdr>
                <w:top w:val="none" w:sz="0" w:space="0" w:color="auto"/>
                <w:left w:val="none" w:sz="0" w:space="0" w:color="auto"/>
                <w:bottom w:val="none" w:sz="0" w:space="0" w:color="auto"/>
                <w:right w:val="none" w:sz="0" w:space="0" w:color="auto"/>
              </w:divBdr>
            </w:div>
            <w:div w:id="1488667970">
              <w:marLeft w:val="0"/>
              <w:marRight w:val="0"/>
              <w:marTop w:val="0"/>
              <w:marBottom w:val="0"/>
              <w:divBdr>
                <w:top w:val="none" w:sz="0" w:space="0" w:color="auto"/>
                <w:left w:val="none" w:sz="0" w:space="0" w:color="auto"/>
                <w:bottom w:val="none" w:sz="0" w:space="0" w:color="auto"/>
                <w:right w:val="none" w:sz="0" w:space="0" w:color="auto"/>
              </w:divBdr>
            </w:div>
            <w:div w:id="1496654041">
              <w:marLeft w:val="0"/>
              <w:marRight w:val="0"/>
              <w:marTop w:val="0"/>
              <w:marBottom w:val="0"/>
              <w:divBdr>
                <w:top w:val="none" w:sz="0" w:space="0" w:color="auto"/>
                <w:left w:val="none" w:sz="0" w:space="0" w:color="auto"/>
                <w:bottom w:val="none" w:sz="0" w:space="0" w:color="auto"/>
                <w:right w:val="none" w:sz="0" w:space="0" w:color="auto"/>
              </w:divBdr>
            </w:div>
            <w:div w:id="1506243713">
              <w:marLeft w:val="0"/>
              <w:marRight w:val="0"/>
              <w:marTop w:val="0"/>
              <w:marBottom w:val="0"/>
              <w:divBdr>
                <w:top w:val="none" w:sz="0" w:space="0" w:color="auto"/>
                <w:left w:val="none" w:sz="0" w:space="0" w:color="auto"/>
                <w:bottom w:val="none" w:sz="0" w:space="0" w:color="auto"/>
                <w:right w:val="none" w:sz="0" w:space="0" w:color="auto"/>
              </w:divBdr>
            </w:div>
            <w:div w:id="1511263406">
              <w:marLeft w:val="0"/>
              <w:marRight w:val="0"/>
              <w:marTop w:val="0"/>
              <w:marBottom w:val="0"/>
              <w:divBdr>
                <w:top w:val="none" w:sz="0" w:space="0" w:color="auto"/>
                <w:left w:val="none" w:sz="0" w:space="0" w:color="auto"/>
                <w:bottom w:val="none" w:sz="0" w:space="0" w:color="auto"/>
                <w:right w:val="none" w:sz="0" w:space="0" w:color="auto"/>
              </w:divBdr>
            </w:div>
            <w:div w:id="1530948893">
              <w:marLeft w:val="0"/>
              <w:marRight w:val="0"/>
              <w:marTop w:val="0"/>
              <w:marBottom w:val="0"/>
              <w:divBdr>
                <w:top w:val="none" w:sz="0" w:space="0" w:color="auto"/>
                <w:left w:val="none" w:sz="0" w:space="0" w:color="auto"/>
                <w:bottom w:val="none" w:sz="0" w:space="0" w:color="auto"/>
                <w:right w:val="none" w:sz="0" w:space="0" w:color="auto"/>
              </w:divBdr>
            </w:div>
            <w:div w:id="1533762169">
              <w:marLeft w:val="0"/>
              <w:marRight w:val="0"/>
              <w:marTop w:val="0"/>
              <w:marBottom w:val="0"/>
              <w:divBdr>
                <w:top w:val="none" w:sz="0" w:space="0" w:color="auto"/>
                <w:left w:val="none" w:sz="0" w:space="0" w:color="auto"/>
                <w:bottom w:val="none" w:sz="0" w:space="0" w:color="auto"/>
                <w:right w:val="none" w:sz="0" w:space="0" w:color="auto"/>
              </w:divBdr>
            </w:div>
            <w:div w:id="1534609193">
              <w:marLeft w:val="0"/>
              <w:marRight w:val="0"/>
              <w:marTop w:val="0"/>
              <w:marBottom w:val="0"/>
              <w:divBdr>
                <w:top w:val="none" w:sz="0" w:space="0" w:color="auto"/>
                <w:left w:val="none" w:sz="0" w:space="0" w:color="auto"/>
                <w:bottom w:val="none" w:sz="0" w:space="0" w:color="auto"/>
                <w:right w:val="none" w:sz="0" w:space="0" w:color="auto"/>
              </w:divBdr>
            </w:div>
            <w:div w:id="1537694118">
              <w:marLeft w:val="0"/>
              <w:marRight w:val="0"/>
              <w:marTop w:val="0"/>
              <w:marBottom w:val="0"/>
              <w:divBdr>
                <w:top w:val="none" w:sz="0" w:space="0" w:color="auto"/>
                <w:left w:val="none" w:sz="0" w:space="0" w:color="auto"/>
                <w:bottom w:val="none" w:sz="0" w:space="0" w:color="auto"/>
                <w:right w:val="none" w:sz="0" w:space="0" w:color="auto"/>
              </w:divBdr>
            </w:div>
            <w:div w:id="1546335460">
              <w:marLeft w:val="0"/>
              <w:marRight w:val="0"/>
              <w:marTop w:val="0"/>
              <w:marBottom w:val="0"/>
              <w:divBdr>
                <w:top w:val="none" w:sz="0" w:space="0" w:color="auto"/>
                <w:left w:val="none" w:sz="0" w:space="0" w:color="auto"/>
                <w:bottom w:val="none" w:sz="0" w:space="0" w:color="auto"/>
                <w:right w:val="none" w:sz="0" w:space="0" w:color="auto"/>
              </w:divBdr>
            </w:div>
            <w:div w:id="1551529685">
              <w:marLeft w:val="0"/>
              <w:marRight w:val="0"/>
              <w:marTop w:val="0"/>
              <w:marBottom w:val="0"/>
              <w:divBdr>
                <w:top w:val="none" w:sz="0" w:space="0" w:color="auto"/>
                <w:left w:val="none" w:sz="0" w:space="0" w:color="auto"/>
                <w:bottom w:val="none" w:sz="0" w:space="0" w:color="auto"/>
                <w:right w:val="none" w:sz="0" w:space="0" w:color="auto"/>
              </w:divBdr>
            </w:div>
            <w:div w:id="1553345303">
              <w:marLeft w:val="0"/>
              <w:marRight w:val="0"/>
              <w:marTop w:val="0"/>
              <w:marBottom w:val="0"/>
              <w:divBdr>
                <w:top w:val="none" w:sz="0" w:space="0" w:color="auto"/>
                <w:left w:val="none" w:sz="0" w:space="0" w:color="auto"/>
                <w:bottom w:val="none" w:sz="0" w:space="0" w:color="auto"/>
                <w:right w:val="none" w:sz="0" w:space="0" w:color="auto"/>
              </w:divBdr>
            </w:div>
            <w:div w:id="1565333022">
              <w:marLeft w:val="0"/>
              <w:marRight w:val="0"/>
              <w:marTop w:val="0"/>
              <w:marBottom w:val="0"/>
              <w:divBdr>
                <w:top w:val="none" w:sz="0" w:space="0" w:color="auto"/>
                <w:left w:val="none" w:sz="0" w:space="0" w:color="auto"/>
                <w:bottom w:val="none" w:sz="0" w:space="0" w:color="auto"/>
                <w:right w:val="none" w:sz="0" w:space="0" w:color="auto"/>
              </w:divBdr>
            </w:div>
            <w:div w:id="1568880173">
              <w:marLeft w:val="0"/>
              <w:marRight w:val="0"/>
              <w:marTop w:val="0"/>
              <w:marBottom w:val="0"/>
              <w:divBdr>
                <w:top w:val="none" w:sz="0" w:space="0" w:color="auto"/>
                <w:left w:val="none" w:sz="0" w:space="0" w:color="auto"/>
                <w:bottom w:val="none" w:sz="0" w:space="0" w:color="auto"/>
                <w:right w:val="none" w:sz="0" w:space="0" w:color="auto"/>
              </w:divBdr>
            </w:div>
            <w:div w:id="1578595454">
              <w:marLeft w:val="0"/>
              <w:marRight w:val="0"/>
              <w:marTop w:val="0"/>
              <w:marBottom w:val="0"/>
              <w:divBdr>
                <w:top w:val="none" w:sz="0" w:space="0" w:color="auto"/>
                <w:left w:val="none" w:sz="0" w:space="0" w:color="auto"/>
                <w:bottom w:val="none" w:sz="0" w:space="0" w:color="auto"/>
                <w:right w:val="none" w:sz="0" w:space="0" w:color="auto"/>
              </w:divBdr>
            </w:div>
            <w:div w:id="1579513674">
              <w:marLeft w:val="0"/>
              <w:marRight w:val="0"/>
              <w:marTop w:val="0"/>
              <w:marBottom w:val="0"/>
              <w:divBdr>
                <w:top w:val="none" w:sz="0" w:space="0" w:color="auto"/>
                <w:left w:val="none" w:sz="0" w:space="0" w:color="auto"/>
                <w:bottom w:val="none" w:sz="0" w:space="0" w:color="auto"/>
                <w:right w:val="none" w:sz="0" w:space="0" w:color="auto"/>
              </w:divBdr>
            </w:div>
            <w:div w:id="1581134628">
              <w:marLeft w:val="0"/>
              <w:marRight w:val="0"/>
              <w:marTop w:val="0"/>
              <w:marBottom w:val="0"/>
              <w:divBdr>
                <w:top w:val="none" w:sz="0" w:space="0" w:color="auto"/>
                <w:left w:val="none" w:sz="0" w:space="0" w:color="auto"/>
                <w:bottom w:val="none" w:sz="0" w:space="0" w:color="auto"/>
                <w:right w:val="none" w:sz="0" w:space="0" w:color="auto"/>
              </w:divBdr>
            </w:div>
            <w:div w:id="1583491180">
              <w:marLeft w:val="0"/>
              <w:marRight w:val="0"/>
              <w:marTop w:val="0"/>
              <w:marBottom w:val="0"/>
              <w:divBdr>
                <w:top w:val="none" w:sz="0" w:space="0" w:color="auto"/>
                <w:left w:val="none" w:sz="0" w:space="0" w:color="auto"/>
                <w:bottom w:val="none" w:sz="0" w:space="0" w:color="auto"/>
                <w:right w:val="none" w:sz="0" w:space="0" w:color="auto"/>
              </w:divBdr>
            </w:div>
            <w:div w:id="1589345387">
              <w:marLeft w:val="0"/>
              <w:marRight w:val="0"/>
              <w:marTop w:val="0"/>
              <w:marBottom w:val="0"/>
              <w:divBdr>
                <w:top w:val="none" w:sz="0" w:space="0" w:color="auto"/>
                <w:left w:val="none" w:sz="0" w:space="0" w:color="auto"/>
                <w:bottom w:val="none" w:sz="0" w:space="0" w:color="auto"/>
                <w:right w:val="none" w:sz="0" w:space="0" w:color="auto"/>
              </w:divBdr>
            </w:div>
            <w:div w:id="1591160332">
              <w:marLeft w:val="0"/>
              <w:marRight w:val="0"/>
              <w:marTop w:val="0"/>
              <w:marBottom w:val="0"/>
              <w:divBdr>
                <w:top w:val="none" w:sz="0" w:space="0" w:color="auto"/>
                <w:left w:val="none" w:sz="0" w:space="0" w:color="auto"/>
                <w:bottom w:val="none" w:sz="0" w:space="0" w:color="auto"/>
                <w:right w:val="none" w:sz="0" w:space="0" w:color="auto"/>
              </w:divBdr>
            </w:div>
            <w:div w:id="1592005716">
              <w:marLeft w:val="0"/>
              <w:marRight w:val="0"/>
              <w:marTop w:val="0"/>
              <w:marBottom w:val="0"/>
              <w:divBdr>
                <w:top w:val="none" w:sz="0" w:space="0" w:color="auto"/>
                <w:left w:val="none" w:sz="0" w:space="0" w:color="auto"/>
                <w:bottom w:val="none" w:sz="0" w:space="0" w:color="auto"/>
                <w:right w:val="none" w:sz="0" w:space="0" w:color="auto"/>
              </w:divBdr>
            </w:div>
            <w:div w:id="1593125527">
              <w:marLeft w:val="0"/>
              <w:marRight w:val="0"/>
              <w:marTop w:val="0"/>
              <w:marBottom w:val="0"/>
              <w:divBdr>
                <w:top w:val="none" w:sz="0" w:space="0" w:color="auto"/>
                <w:left w:val="none" w:sz="0" w:space="0" w:color="auto"/>
                <w:bottom w:val="none" w:sz="0" w:space="0" w:color="auto"/>
                <w:right w:val="none" w:sz="0" w:space="0" w:color="auto"/>
              </w:divBdr>
            </w:div>
            <w:div w:id="1595481029">
              <w:marLeft w:val="0"/>
              <w:marRight w:val="0"/>
              <w:marTop w:val="0"/>
              <w:marBottom w:val="0"/>
              <w:divBdr>
                <w:top w:val="none" w:sz="0" w:space="0" w:color="auto"/>
                <w:left w:val="none" w:sz="0" w:space="0" w:color="auto"/>
                <w:bottom w:val="none" w:sz="0" w:space="0" w:color="auto"/>
                <w:right w:val="none" w:sz="0" w:space="0" w:color="auto"/>
              </w:divBdr>
            </w:div>
            <w:div w:id="1610622223">
              <w:marLeft w:val="0"/>
              <w:marRight w:val="0"/>
              <w:marTop w:val="0"/>
              <w:marBottom w:val="0"/>
              <w:divBdr>
                <w:top w:val="none" w:sz="0" w:space="0" w:color="auto"/>
                <w:left w:val="none" w:sz="0" w:space="0" w:color="auto"/>
                <w:bottom w:val="none" w:sz="0" w:space="0" w:color="auto"/>
                <w:right w:val="none" w:sz="0" w:space="0" w:color="auto"/>
              </w:divBdr>
            </w:div>
            <w:div w:id="1616475565">
              <w:marLeft w:val="0"/>
              <w:marRight w:val="0"/>
              <w:marTop w:val="0"/>
              <w:marBottom w:val="0"/>
              <w:divBdr>
                <w:top w:val="none" w:sz="0" w:space="0" w:color="auto"/>
                <w:left w:val="none" w:sz="0" w:space="0" w:color="auto"/>
                <w:bottom w:val="none" w:sz="0" w:space="0" w:color="auto"/>
                <w:right w:val="none" w:sz="0" w:space="0" w:color="auto"/>
              </w:divBdr>
            </w:div>
            <w:div w:id="1629312850">
              <w:marLeft w:val="0"/>
              <w:marRight w:val="0"/>
              <w:marTop w:val="0"/>
              <w:marBottom w:val="0"/>
              <w:divBdr>
                <w:top w:val="none" w:sz="0" w:space="0" w:color="auto"/>
                <w:left w:val="none" w:sz="0" w:space="0" w:color="auto"/>
                <w:bottom w:val="none" w:sz="0" w:space="0" w:color="auto"/>
                <w:right w:val="none" w:sz="0" w:space="0" w:color="auto"/>
              </w:divBdr>
            </w:div>
            <w:div w:id="1629968574">
              <w:marLeft w:val="0"/>
              <w:marRight w:val="0"/>
              <w:marTop w:val="0"/>
              <w:marBottom w:val="0"/>
              <w:divBdr>
                <w:top w:val="none" w:sz="0" w:space="0" w:color="auto"/>
                <w:left w:val="none" w:sz="0" w:space="0" w:color="auto"/>
                <w:bottom w:val="none" w:sz="0" w:space="0" w:color="auto"/>
                <w:right w:val="none" w:sz="0" w:space="0" w:color="auto"/>
              </w:divBdr>
            </w:div>
            <w:div w:id="1656836295">
              <w:marLeft w:val="0"/>
              <w:marRight w:val="0"/>
              <w:marTop w:val="0"/>
              <w:marBottom w:val="0"/>
              <w:divBdr>
                <w:top w:val="none" w:sz="0" w:space="0" w:color="auto"/>
                <w:left w:val="none" w:sz="0" w:space="0" w:color="auto"/>
                <w:bottom w:val="none" w:sz="0" w:space="0" w:color="auto"/>
                <w:right w:val="none" w:sz="0" w:space="0" w:color="auto"/>
              </w:divBdr>
            </w:div>
            <w:div w:id="1665401286">
              <w:marLeft w:val="0"/>
              <w:marRight w:val="0"/>
              <w:marTop w:val="0"/>
              <w:marBottom w:val="0"/>
              <w:divBdr>
                <w:top w:val="none" w:sz="0" w:space="0" w:color="auto"/>
                <w:left w:val="none" w:sz="0" w:space="0" w:color="auto"/>
                <w:bottom w:val="none" w:sz="0" w:space="0" w:color="auto"/>
                <w:right w:val="none" w:sz="0" w:space="0" w:color="auto"/>
              </w:divBdr>
            </w:div>
            <w:div w:id="1679498799">
              <w:marLeft w:val="0"/>
              <w:marRight w:val="0"/>
              <w:marTop w:val="0"/>
              <w:marBottom w:val="0"/>
              <w:divBdr>
                <w:top w:val="none" w:sz="0" w:space="0" w:color="auto"/>
                <w:left w:val="none" w:sz="0" w:space="0" w:color="auto"/>
                <w:bottom w:val="none" w:sz="0" w:space="0" w:color="auto"/>
                <w:right w:val="none" w:sz="0" w:space="0" w:color="auto"/>
              </w:divBdr>
            </w:div>
            <w:div w:id="1685479879">
              <w:marLeft w:val="0"/>
              <w:marRight w:val="0"/>
              <w:marTop w:val="0"/>
              <w:marBottom w:val="0"/>
              <w:divBdr>
                <w:top w:val="none" w:sz="0" w:space="0" w:color="auto"/>
                <w:left w:val="none" w:sz="0" w:space="0" w:color="auto"/>
                <w:bottom w:val="none" w:sz="0" w:space="0" w:color="auto"/>
                <w:right w:val="none" w:sz="0" w:space="0" w:color="auto"/>
              </w:divBdr>
            </w:div>
            <w:div w:id="1699156745">
              <w:marLeft w:val="0"/>
              <w:marRight w:val="0"/>
              <w:marTop w:val="0"/>
              <w:marBottom w:val="0"/>
              <w:divBdr>
                <w:top w:val="none" w:sz="0" w:space="0" w:color="auto"/>
                <w:left w:val="none" w:sz="0" w:space="0" w:color="auto"/>
                <w:bottom w:val="none" w:sz="0" w:space="0" w:color="auto"/>
                <w:right w:val="none" w:sz="0" w:space="0" w:color="auto"/>
              </w:divBdr>
            </w:div>
            <w:div w:id="1707749551">
              <w:marLeft w:val="0"/>
              <w:marRight w:val="0"/>
              <w:marTop w:val="0"/>
              <w:marBottom w:val="0"/>
              <w:divBdr>
                <w:top w:val="none" w:sz="0" w:space="0" w:color="auto"/>
                <w:left w:val="none" w:sz="0" w:space="0" w:color="auto"/>
                <w:bottom w:val="none" w:sz="0" w:space="0" w:color="auto"/>
                <w:right w:val="none" w:sz="0" w:space="0" w:color="auto"/>
              </w:divBdr>
            </w:div>
            <w:div w:id="1710490400">
              <w:marLeft w:val="0"/>
              <w:marRight w:val="0"/>
              <w:marTop w:val="0"/>
              <w:marBottom w:val="0"/>
              <w:divBdr>
                <w:top w:val="none" w:sz="0" w:space="0" w:color="auto"/>
                <w:left w:val="none" w:sz="0" w:space="0" w:color="auto"/>
                <w:bottom w:val="none" w:sz="0" w:space="0" w:color="auto"/>
                <w:right w:val="none" w:sz="0" w:space="0" w:color="auto"/>
              </w:divBdr>
            </w:div>
            <w:div w:id="1718582043">
              <w:marLeft w:val="0"/>
              <w:marRight w:val="0"/>
              <w:marTop w:val="0"/>
              <w:marBottom w:val="0"/>
              <w:divBdr>
                <w:top w:val="none" w:sz="0" w:space="0" w:color="auto"/>
                <w:left w:val="none" w:sz="0" w:space="0" w:color="auto"/>
                <w:bottom w:val="none" w:sz="0" w:space="0" w:color="auto"/>
                <w:right w:val="none" w:sz="0" w:space="0" w:color="auto"/>
              </w:divBdr>
            </w:div>
            <w:div w:id="1736119660">
              <w:marLeft w:val="0"/>
              <w:marRight w:val="0"/>
              <w:marTop w:val="0"/>
              <w:marBottom w:val="0"/>
              <w:divBdr>
                <w:top w:val="none" w:sz="0" w:space="0" w:color="auto"/>
                <w:left w:val="none" w:sz="0" w:space="0" w:color="auto"/>
                <w:bottom w:val="none" w:sz="0" w:space="0" w:color="auto"/>
                <w:right w:val="none" w:sz="0" w:space="0" w:color="auto"/>
              </w:divBdr>
            </w:div>
            <w:div w:id="1744373398">
              <w:marLeft w:val="0"/>
              <w:marRight w:val="0"/>
              <w:marTop w:val="0"/>
              <w:marBottom w:val="0"/>
              <w:divBdr>
                <w:top w:val="none" w:sz="0" w:space="0" w:color="auto"/>
                <w:left w:val="none" w:sz="0" w:space="0" w:color="auto"/>
                <w:bottom w:val="none" w:sz="0" w:space="0" w:color="auto"/>
                <w:right w:val="none" w:sz="0" w:space="0" w:color="auto"/>
              </w:divBdr>
            </w:div>
            <w:div w:id="1749955393">
              <w:marLeft w:val="0"/>
              <w:marRight w:val="0"/>
              <w:marTop w:val="0"/>
              <w:marBottom w:val="0"/>
              <w:divBdr>
                <w:top w:val="none" w:sz="0" w:space="0" w:color="auto"/>
                <w:left w:val="none" w:sz="0" w:space="0" w:color="auto"/>
                <w:bottom w:val="none" w:sz="0" w:space="0" w:color="auto"/>
                <w:right w:val="none" w:sz="0" w:space="0" w:color="auto"/>
              </w:divBdr>
            </w:div>
            <w:div w:id="1750882822">
              <w:marLeft w:val="0"/>
              <w:marRight w:val="0"/>
              <w:marTop w:val="0"/>
              <w:marBottom w:val="0"/>
              <w:divBdr>
                <w:top w:val="none" w:sz="0" w:space="0" w:color="auto"/>
                <w:left w:val="none" w:sz="0" w:space="0" w:color="auto"/>
                <w:bottom w:val="none" w:sz="0" w:space="0" w:color="auto"/>
                <w:right w:val="none" w:sz="0" w:space="0" w:color="auto"/>
              </w:divBdr>
            </w:div>
            <w:div w:id="1752892598">
              <w:marLeft w:val="0"/>
              <w:marRight w:val="0"/>
              <w:marTop w:val="0"/>
              <w:marBottom w:val="0"/>
              <w:divBdr>
                <w:top w:val="none" w:sz="0" w:space="0" w:color="auto"/>
                <w:left w:val="none" w:sz="0" w:space="0" w:color="auto"/>
                <w:bottom w:val="none" w:sz="0" w:space="0" w:color="auto"/>
                <w:right w:val="none" w:sz="0" w:space="0" w:color="auto"/>
              </w:divBdr>
            </w:div>
            <w:div w:id="1758670436">
              <w:marLeft w:val="0"/>
              <w:marRight w:val="0"/>
              <w:marTop w:val="0"/>
              <w:marBottom w:val="0"/>
              <w:divBdr>
                <w:top w:val="none" w:sz="0" w:space="0" w:color="auto"/>
                <w:left w:val="none" w:sz="0" w:space="0" w:color="auto"/>
                <w:bottom w:val="none" w:sz="0" w:space="0" w:color="auto"/>
                <w:right w:val="none" w:sz="0" w:space="0" w:color="auto"/>
              </w:divBdr>
            </w:div>
            <w:div w:id="1762480908">
              <w:marLeft w:val="0"/>
              <w:marRight w:val="0"/>
              <w:marTop w:val="0"/>
              <w:marBottom w:val="0"/>
              <w:divBdr>
                <w:top w:val="none" w:sz="0" w:space="0" w:color="auto"/>
                <w:left w:val="none" w:sz="0" w:space="0" w:color="auto"/>
                <w:bottom w:val="none" w:sz="0" w:space="0" w:color="auto"/>
                <w:right w:val="none" w:sz="0" w:space="0" w:color="auto"/>
              </w:divBdr>
            </w:div>
            <w:div w:id="1765765993">
              <w:marLeft w:val="0"/>
              <w:marRight w:val="0"/>
              <w:marTop w:val="0"/>
              <w:marBottom w:val="0"/>
              <w:divBdr>
                <w:top w:val="none" w:sz="0" w:space="0" w:color="auto"/>
                <w:left w:val="none" w:sz="0" w:space="0" w:color="auto"/>
                <w:bottom w:val="none" w:sz="0" w:space="0" w:color="auto"/>
                <w:right w:val="none" w:sz="0" w:space="0" w:color="auto"/>
              </w:divBdr>
            </w:div>
            <w:div w:id="1775439649">
              <w:marLeft w:val="0"/>
              <w:marRight w:val="0"/>
              <w:marTop w:val="0"/>
              <w:marBottom w:val="0"/>
              <w:divBdr>
                <w:top w:val="none" w:sz="0" w:space="0" w:color="auto"/>
                <w:left w:val="none" w:sz="0" w:space="0" w:color="auto"/>
                <w:bottom w:val="none" w:sz="0" w:space="0" w:color="auto"/>
                <w:right w:val="none" w:sz="0" w:space="0" w:color="auto"/>
              </w:divBdr>
            </w:div>
            <w:div w:id="1786195133">
              <w:marLeft w:val="0"/>
              <w:marRight w:val="0"/>
              <w:marTop w:val="0"/>
              <w:marBottom w:val="0"/>
              <w:divBdr>
                <w:top w:val="none" w:sz="0" w:space="0" w:color="auto"/>
                <w:left w:val="none" w:sz="0" w:space="0" w:color="auto"/>
                <w:bottom w:val="none" w:sz="0" w:space="0" w:color="auto"/>
                <w:right w:val="none" w:sz="0" w:space="0" w:color="auto"/>
              </w:divBdr>
            </w:div>
            <w:div w:id="1786777582">
              <w:marLeft w:val="0"/>
              <w:marRight w:val="0"/>
              <w:marTop w:val="0"/>
              <w:marBottom w:val="0"/>
              <w:divBdr>
                <w:top w:val="none" w:sz="0" w:space="0" w:color="auto"/>
                <w:left w:val="none" w:sz="0" w:space="0" w:color="auto"/>
                <w:bottom w:val="none" w:sz="0" w:space="0" w:color="auto"/>
                <w:right w:val="none" w:sz="0" w:space="0" w:color="auto"/>
              </w:divBdr>
            </w:div>
            <w:div w:id="1788544697">
              <w:marLeft w:val="0"/>
              <w:marRight w:val="0"/>
              <w:marTop w:val="0"/>
              <w:marBottom w:val="0"/>
              <w:divBdr>
                <w:top w:val="none" w:sz="0" w:space="0" w:color="auto"/>
                <w:left w:val="none" w:sz="0" w:space="0" w:color="auto"/>
                <w:bottom w:val="none" w:sz="0" w:space="0" w:color="auto"/>
                <w:right w:val="none" w:sz="0" w:space="0" w:color="auto"/>
              </w:divBdr>
            </w:div>
            <w:div w:id="1790196046">
              <w:marLeft w:val="0"/>
              <w:marRight w:val="0"/>
              <w:marTop w:val="0"/>
              <w:marBottom w:val="0"/>
              <w:divBdr>
                <w:top w:val="none" w:sz="0" w:space="0" w:color="auto"/>
                <w:left w:val="none" w:sz="0" w:space="0" w:color="auto"/>
                <w:bottom w:val="none" w:sz="0" w:space="0" w:color="auto"/>
                <w:right w:val="none" w:sz="0" w:space="0" w:color="auto"/>
              </w:divBdr>
            </w:div>
            <w:div w:id="1803841222">
              <w:marLeft w:val="0"/>
              <w:marRight w:val="0"/>
              <w:marTop w:val="0"/>
              <w:marBottom w:val="0"/>
              <w:divBdr>
                <w:top w:val="none" w:sz="0" w:space="0" w:color="auto"/>
                <w:left w:val="none" w:sz="0" w:space="0" w:color="auto"/>
                <w:bottom w:val="none" w:sz="0" w:space="0" w:color="auto"/>
                <w:right w:val="none" w:sz="0" w:space="0" w:color="auto"/>
              </w:divBdr>
            </w:div>
            <w:div w:id="1812206667">
              <w:marLeft w:val="0"/>
              <w:marRight w:val="0"/>
              <w:marTop w:val="0"/>
              <w:marBottom w:val="0"/>
              <w:divBdr>
                <w:top w:val="none" w:sz="0" w:space="0" w:color="auto"/>
                <w:left w:val="none" w:sz="0" w:space="0" w:color="auto"/>
                <w:bottom w:val="none" w:sz="0" w:space="0" w:color="auto"/>
                <w:right w:val="none" w:sz="0" w:space="0" w:color="auto"/>
              </w:divBdr>
            </w:div>
            <w:div w:id="1814830876">
              <w:marLeft w:val="0"/>
              <w:marRight w:val="0"/>
              <w:marTop w:val="0"/>
              <w:marBottom w:val="0"/>
              <w:divBdr>
                <w:top w:val="none" w:sz="0" w:space="0" w:color="auto"/>
                <w:left w:val="none" w:sz="0" w:space="0" w:color="auto"/>
                <w:bottom w:val="none" w:sz="0" w:space="0" w:color="auto"/>
                <w:right w:val="none" w:sz="0" w:space="0" w:color="auto"/>
              </w:divBdr>
            </w:div>
            <w:div w:id="1816264950">
              <w:marLeft w:val="0"/>
              <w:marRight w:val="0"/>
              <w:marTop w:val="0"/>
              <w:marBottom w:val="0"/>
              <w:divBdr>
                <w:top w:val="none" w:sz="0" w:space="0" w:color="auto"/>
                <w:left w:val="none" w:sz="0" w:space="0" w:color="auto"/>
                <w:bottom w:val="none" w:sz="0" w:space="0" w:color="auto"/>
                <w:right w:val="none" w:sz="0" w:space="0" w:color="auto"/>
              </w:divBdr>
            </w:div>
            <w:div w:id="1822885536">
              <w:marLeft w:val="0"/>
              <w:marRight w:val="0"/>
              <w:marTop w:val="0"/>
              <w:marBottom w:val="0"/>
              <w:divBdr>
                <w:top w:val="none" w:sz="0" w:space="0" w:color="auto"/>
                <w:left w:val="none" w:sz="0" w:space="0" w:color="auto"/>
                <w:bottom w:val="none" w:sz="0" w:space="0" w:color="auto"/>
                <w:right w:val="none" w:sz="0" w:space="0" w:color="auto"/>
              </w:divBdr>
            </w:div>
            <w:div w:id="1822916383">
              <w:marLeft w:val="0"/>
              <w:marRight w:val="0"/>
              <w:marTop w:val="0"/>
              <w:marBottom w:val="0"/>
              <w:divBdr>
                <w:top w:val="none" w:sz="0" w:space="0" w:color="auto"/>
                <w:left w:val="none" w:sz="0" w:space="0" w:color="auto"/>
                <w:bottom w:val="none" w:sz="0" w:space="0" w:color="auto"/>
                <w:right w:val="none" w:sz="0" w:space="0" w:color="auto"/>
              </w:divBdr>
            </w:div>
            <w:div w:id="1831362562">
              <w:marLeft w:val="0"/>
              <w:marRight w:val="0"/>
              <w:marTop w:val="0"/>
              <w:marBottom w:val="0"/>
              <w:divBdr>
                <w:top w:val="none" w:sz="0" w:space="0" w:color="auto"/>
                <w:left w:val="none" w:sz="0" w:space="0" w:color="auto"/>
                <w:bottom w:val="none" w:sz="0" w:space="0" w:color="auto"/>
                <w:right w:val="none" w:sz="0" w:space="0" w:color="auto"/>
              </w:divBdr>
            </w:div>
            <w:div w:id="1845246012">
              <w:marLeft w:val="0"/>
              <w:marRight w:val="0"/>
              <w:marTop w:val="0"/>
              <w:marBottom w:val="0"/>
              <w:divBdr>
                <w:top w:val="none" w:sz="0" w:space="0" w:color="auto"/>
                <w:left w:val="none" w:sz="0" w:space="0" w:color="auto"/>
                <w:bottom w:val="none" w:sz="0" w:space="0" w:color="auto"/>
                <w:right w:val="none" w:sz="0" w:space="0" w:color="auto"/>
              </w:divBdr>
            </w:div>
            <w:div w:id="1861238389">
              <w:marLeft w:val="0"/>
              <w:marRight w:val="0"/>
              <w:marTop w:val="0"/>
              <w:marBottom w:val="0"/>
              <w:divBdr>
                <w:top w:val="none" w:sz="0" w:space="0" w:color="auto"/>
                <w:left w:val="none" w:sz="0" w:space="0" w:color="auto"/>
                <w:bottom w:val="none" w:sz="0" w:space="0" w:color="auto"/>
                <w:right w:val="none" w:sz="0" w:space="0" w:color="auto"/>
              </w:divBdr>
            </w:div>
            <w:div w:id="1865827356">
              <w:marLeft w:val="0"/>
              <w:marRight w:val="0"/>
              <w:marTop w:val="0"/>
              <w:marBottom w:val="0"/>
              <w:divBdr>
                <w:top w:val="none" w:sz="0" w:space="0" w:color="auto"/>
                <w:left w:val="none" w:sz="0" w:space="0" w:color="auto"/>
                <w:bottom w:val="none" w:sz="0" w:space="0" w:color="auto"/>
                <w:right w:val="none" w:sz="0" w:space="0" w:color="auto"/>
              </w:divBdr>
            </w:div>
            <w:div w:id="1866939017">
              <w:marLeft w:val="0"/>
              <w:marRight w:val="0"/>
              <w:marTop w:val="0"/>
              <w:marBottom w:val="0"/>
              <w:divBdr>
                <w:top w:val="none" w:sz="0" w:space="0" w:color="auto"/>
                <w:left w:val="none" w:sz="0" w:space="0" w:color="auto"/>
                <w:bottom w:val="none" w:sz="0" w:space="0" w:color="auto"/>
                <w:right w:val="none" w:sz="0" w:space="0" w:color="auto"/>
              </w:divBdr>
            </w:div>
            <w:div w:id="1868056841">
              <w:marLeft w:val="0"/>
              <w:marRight w:val="0"/>
              <w:marTop w:val="0"/>
              <w:marBottom w:val="0"/>
              <w:divBdr>
                <w:top w:val="none" w:sz="0" w:space="0" w:color="auto"/>
                <w:left w:val="none" w:sz="0" w:space="0" w:color="auto"/>
                <w:bottom w:val="none" w:sz="0" w:space="0" w:color="auto"/>
                <w:right w:val="none" w:sz="0" w:space="0" w:color="auto"/>
              </w:divBdr>
            </w:div>
            <w:div w:id="1868130841">
              <w:marLeft w:val="0"/>
              <w:marRight w:val="0"/>
              <w:marTop w:val="0"/>
              <w:marBottom w:val="0"/>
              <w:divBdr>
                <w:top w:val="none" w:sz="0" w:space="0" w:color="auto"/>
                <w:left w:val="none" w:sz="0" w:space="0" w:color="auto"/>
                <w:bottom w:val="none" w:sz="0" w:space="0" w:color="auto"/>
                <w:right w:val="none" w:sz="0" w:space="0" w:color="auto"/>
              </w:divBdr>
            </w:div>
            <w:div w:id="1871919974">
              <w:marLeft w:val="0"/>
              <w:marRight w:val="0"/>
              <w:marTop w:val="0"/>
              <w:marBottom w:val="0"/>
              <w:divBdr>
                <w:top w:val="none" w:sz="0" w:space="0" w:color="auto"/>
                <w:left w:val="none" w:sz="0" w:space="0" w:color="auto"/>
                <w:bottom w:val="none" w:sz="0" w:space="0" w:color="auto"/>
                <w:right w:val="none" w:sz="0" w:space="0" w:color="auto"/>
              </w:divBdr>
            </w:div>
            <w:div w:id="1898860342">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1902325636">
              <w:marLeft w:val="0"/>
              <w:marRight w:val="0"/>
              <w:marTop w:val="0"/>
              <w:marBottom w:val="0"/>
              <w:divBdr>
                <w:top w:val="none" w:sz="0" w:space="0" w:color="auto"/>
                <w:left w:val="none" w:sz="0" w:space="0" w:color="auto"/>
                <w:bottom w:val="none" w:sz="0" w:space="0" w:color="auto"/>
                <w:right w:val="none" w:sz="0" w:space="0" w:color="auto"/>
              </w:divBdr>
            </w:div>
            <w:div w:id="1902328523">
              <w:marLeft w:val="0"/>
              <w:marRight w:val="0"/>
              <w:marTop w:val="0"/>
              <w:marBottom w:val="0"/>
              <w:divBdr>
                <w:top w:val="none" w:sz="0" w:space="0" w:color="auto"/>
                <w:left w:val="none" w:sz="0" w:space="0" w:color="auto"/>
                <w:bottom w:val="none" w:sz="0" w:space="0" w:color="auto"/>
                <w:right w:val="none" w:sz="0" w:space="0" w:color="auto"/>
              </w:divBdr>
            </w:div>
            <w:div w:id="1912957182">
              <w:marLeft w:val="0"/>
              <w:marRight w:val="0"/>
              <w:marTop w:val="0"/>
              <w:marBottom w:val="0"/>
              <w:divBdr>
                <w:top w:val="none" w:sz="0" w:space="0" w:color="auto"/>
                <w:left w:val="none" w:sz="0" w:space="0" w:color="auto"/>
                <w:bottom w:val="none" w:sz="0" w:space="0" w:color="auto"/>
                <w:right w:val="none" w:sz="0" w:space="0" w:color="auto"/>
              </w:divBdr>
            </w:div>
            <w:div w:id="1929001159">
              <w:marLeft w:val="0"/>
              <w:marRight w:val="0"/>
              <w:marTop w:val="0"/>
              <w:marBottom w:val="0"/>
              <w:divBdr>
                <w:top w:val="none" w:sz="0" w:space="0" w:color="auto"/>
                <w:left w:val="none" w:sz="0" w:space="0" w:color="auto"/>
                <w:bottom w:val="none" w:sz="0" w:space="0" w:color="auto"/>
                <w:right w:val="none" w:sz="0" w:space="0" w:color="auto"/>
              </w:divBdr>
            </w:div>
            <w:div w:id="1939096325">
              <w:marLeft w:val="0"/>
              <w:marRight w:val="0"/>
              <w:marTop w:val="0"/>
              <w:marBottom w:val="0"/>
              <w:divBdr>
                <w:top w:val="none" w:sz="0" w:space="0" w:color="auto"/>
                <w:left w:val="none" w:sz="0" w:space="0" w:color="auto"/>
                <w:bottom w:val="none" w:sz="0" w:space="0" w:color="auto"/>
                <w:right w:val="none" w:sz="0" w:space="0" w:color="auto"/>
              </w:divBdr>
            </w:div>
            <w:div w:id="1943953744">
              <w:marLeft w:val="0"/>
              <w:marRight w:val="0"/>
              <w:marTop w:val="0"/>
              <w:marBottom w:val="0"/>
              <w:divBdr>
                <w:top w:val="none" w:sz="0" w:space="0" w:color="auto"/>
                <w:left w:val="none" w:sz="0" w:space="0" w:color="auto"/>
                <w:bottom w:val="none" w:sz="0" w:space="0" w:color="auto"/>
                <w:right w:val="none" w:sz="0" w:space="0" w:color="auto"/>
              </w:divBdr>
            </w:div>
            <w:div w:id="1949508067">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65503230">
              <w:marLeft w:val="0"/>
              <w:marRight w:val="0"/>
              <w:marTop w:val="0"/>
              <w:marBottom w:val="0"/>
              <w:divBdr>
                <w:top w:val="none" w:sz="0" w:space="0" w:color="auto"/>
                <w:left w:val="none" w:sz="0" w:space="0" w:color="auto"/>
                <w:bottom w:val="none" w:sz="0" w:space="0" w:color="auto"/>
                <w:right w:val="none" w:sz="0" w:space="0" w:color="auto"/>
              </w:divBdr>
            </w:div>
            <w:div w:id="1973124503">
              <w:marLeft w:val="0"/>
              <w:marRight w:val="0"/>
              <w:marTop w:val="0"/>
              <w:marBottom w:val="0"/>
              <w:divBdr>
                <w:top w:val="none" w:sz="0" w:space="0" w:color="auto"/>
                <w:left w:val="none" w:sz="0" w:space="0" w:color="auto"/>
                <w:bottom w:val="none" w:sz="0" w:space="0" w:color="auto"/>
                <w:right w:val="none" w:sz="0" w:space="0" w:color="auto"/>
              </w:divBdr>
            </w:div>
            <w:div w:id="1981421700">
              <w:marLeft w:val="0"/>
              <w:marRight w:val="0"/>
              <w:marTop w:val="0"/>
              <w:marBottom w:val="0"/>
              <w:divBdr>
                <w:top w:val="none" w:sz="0" w:space="0" w:color="auto"/>
                <w:left w:val="none" w:sz="0" w:space="0" w:color="auto"/>
                <w:bottom w:val="none" w:sz="0" w:space="0" w:color="auto"/>
                <w:right w:val="none" w:sz="0" w:space="0" w:color="auto"/>
              </w:divBdr>
            </w:div>
            <w:div w:id="1982270272">
              <w:marLeft w:val="0"/>
              <w:marRight w:val="0"/>
              <w:marTop w:val="0"/>
              <w:marBottom w:val="0"/>
              <w:divBdr>
                <w:top w:val="none" w:sz="0" w:space="0" w:color="auto"/>
                <w:left w:val="none" w:sz="0" w:space="0" w:color="auto"/>
                <w:bottom w:val="none" w:sz="0" w:space="0" w:color="auto"/>
                <w:right w:val="none" w:sz="0" w:space="0" w:color="auto"/>
              </w:divBdr>
            </w:div>
            <w:div w:id="1987122773">
              <w:marLeft w:val="0"/>
              <w:marRight w:val="0"/>
              <w:marTop w:val="0"/>
              <w:marBottom w:val="0"/>
              <w:divBdr>
                <w:top w:val="none" w:sz="0" w:space="0" w:color="auto"/>
                <w:left w:val="none" w:sz="0" w:space="0" w:color="auto"/>
                <w:bottom w:val="none" w:sz="0" w:space="0" w:color="auto"/>
                <w:right w:val="none" w:sz="0" w:space="0" w:color="auto"/>
              </w:divBdr>
            </w:div>
            <w:div w:id="1987586683">
              <w:marLeft w:val="0"/>
              <w:marRight w:val="0"/>
              <w:marTop w:val="0"/>
              <w:marBottom w:val="0"/>
              <w:divBdr>
                <w:top w:val="none" w:sz="0" w:space="0" w:color="auto"/>
                <w:left w:val="none" w:sz="0" w:space="0" w:color="auto"/>
                <w:bottom w:val="none" w:sz="0" w:space="0" w:color="auto"/>
                <w:right w:val="none" w:sz="0" w:space="0" w:color="auto"/>
              </w:divBdr>
            </w:div>
            <w:div w:id="1989019236">
              <w:marLeft w:val="0"/>
              <w:marRight w:val="0"/>
              <w:marTop w:val="0"/>
              <w:marBottom w:val="0"/>
              <w:divBdr>
                <w:top w:val="none" w:sz="0" w:space="0" w:color="auto"/>
                <w:left w:val="none" w:sz="0" w:space="0" w:color="auto"/>
                <w:bottom w:val="none" w:sz="0" w:space="0" w:color="auto"/>
                <w:right w:val="none" w:sz="0" w:space="0" w:color="auto"/>
              </w:divBdr>
            </w:div>
            <w:div w:id="1994481538">
              <w:marLeft w:val="0"/>
              <w:marRight w:val="0"/>
              <w:marTop w:val="0"/>
              <w:marBottom w:val="0"/>
              <w:divBdr>
                <w:top w:val="none" w:sz="0" w:space="0" w:color="auto"/>
                <w:left w:val="none" w:sz="0" w:space="0" w:color="auto"/>
                <w:bottom w:val="none" w:sz="0" w:space="0" w:color="auto"/>
                <w:right w:val="none" w:sz="0" w:space="0" w:color="auto"/>
              </w:divBdr>
            </w:div>
            <w:div w:id="1996061647">
              <w:marLeft w:val="0"/>
              <w:marRight w:val="0"/>
              <w:marTop w:val="0"/>
              <w:marBottom w:val="0"/>
              <w:divBdr>
                <w:top w:val="none" w:sz="0" w:space="0" w:color="auto"/>
                <w:left w:val="none" w:sz="0" w:space="0" w:color="auto"/>
                <w:bottom w:val="none" w:sz="0" w:space="0" w:color="auto"/>
                <w:right w:val="none" w:sz="0" w:space="0" w:color="auto"/>
              </w:divBdr>
            </w:div>
            <w:div w:id="2006669431">
              <w:marLeft w:val="0"/>
              <w:marRight w:val="0"/>
              <w:marTop w:val="0"/>
              <w:marBottom w:val="0"/>
              <w:divBdr>
                <w:top w:val="none" w:sz="0" w:space="0" w:color="auto"/>
                <w:left w:val="none" w:sz="0" w:space="0" w:color="auto"/>
                <w:bottom w:val="none" w:sz="0" w:space="0" w:color="auto"/>
                <w:right w:val="none" w:sz="0" w:space="0" w:color="auto"/>
              </w:divBdr>
            </w:div>
            <w:div w:id="2007321456">
              <w:marLeft w:val="0"/>
              <w:marRight w:val="0"/>
              <w:marTop w:val="0"/>
              <w:marBottom w:val="0"/>
              <w:divBdr>
                <w:top w:val="none" w:sz="0" w:space="0" w:color="auto"/>
                <w:left w:val="none" w:sz="0" w:space="0" w:color="auto"/>
                <w:bottom w:val="none" w:sz="0" w:space="0" w:color="auto"/>
                <w:right w:val="none" w:sz="0" w:space="0" w:color="auto"/>
              </w:divBdr>
            </w:div>
            <w:div w:id="2014405861">
              <w:marLeft w:val="0"/>
              <w:marRight w:val="0"/>
              <w:marTop w:val="0"/>
              <w:marBottom w:val="0"/>
              <w:divBdr>
                <w:top w:val="none" w:sz="0" w:space="0" w:color="auto"/>
                <w:left w:val="none" w:sz="0" w:space="0" w:color="auto"/>
                <w:bottom w:val="none" w:sz="0" w:space="0" w:color="auto"/>
                <w:right w:val="none" w:sz="0" w:space="0" w:color="auto"/>
              </w:divBdr>
            </w:div>
            <w:div w:id="2015106253">
              <w:marLeft w:val="0"/>
              <w:marRight w:val="0"/>
              <w:marTop w:val="0"/>
              <w:marBottom w:val="0"/>
              <w:divBdr>
                <w:top w:val="none" w:sz="0" w:space="0" w:color="auto"/>
                <w:left w:val="none" w:sz="0" w:space="0" w:color="auto"/>
                <w:bottom w:val="none" w:sz="0" w:space="0" w:color="auto"/>
                <w:right w:val="none" w:sz="0" w:space="0" w:color="auto"/>
              </w:divBdr>
            </w:div>
            <w:div w:id="2015302758">
              <w:marLeft w:val="0"/>
              <w:marRight w:val="0"/>
              <w:marTop w:val="0"/>
              <w:marBottom w:val="0"/>
              <w:divBdr>
                <w:top w:val="none" w:sz="0" w:space="0" w:color="auto"/>
                <w:left w:val="none" w:sz="0" w:space="0" w:color="auto"/>
                <w:bottom w:val="none" w:sz="0" w:space="0" w:color="auto"/>
                <w:right w:val="none" w:sz="0" w:space="0" w:color="auto"/>
              </w:divBdr>
            </w:div>
            <w:div w:id="2017883426">
              <w:marLeft w:val="0"/>
              <w:marRight w:val="0"/>
              <w:marTop w:val="0"/>
              <w:marBottom w:val="0"/>
              <w:divBdr>
                <w:top w:val="none" w:sz="0" w:space="0" w:color="auto"/>
                <w:left w:val="none" w:sz="0" w:space="0" w:color="auto"/>
                <w:bottom w:val="none" w:sz="0" w:space="0" w:color="auto"/>
                <w:right w:val="none" w:sz="0" w:space="0" w:color="auto"/>
              </w:divBdr>
            </w:div>
            <w:div w:id="2019843421">
              <w:marLeft w:val="0"/>
              <w:marRight w:val="0"/>
              <w:marTop w:val="0"/>
              <w:marBottom w:val="0"/>
              <w:divBdr>
                <w:top w:val="none" w:sz="0" w:space="0" w:color="auto"/>
                <w:left w:val="none" w:sz="0" w:space="0" w:color="auto"/>
                <w:bottom w:val="none" w:sz="0" w:space="0" w:color="auto"/>
                <w:right w:val="none" w:sz="0" w:space="0" w:color="auto"/>
              </w:divBdr>
            </w:div>
            <w:div w:id="2020426356">
              <w:marLeft w:val="0"/>
              <w:marRight w:val="0"/>
              <w:marTop w:val="0"/>
              <w:marBottom w:val="0"/>
              <w:divBdr>
                <w:top w:val="none" w:sz="0" w:space="0" w:color="auto"/>
                <w:left w:val="none" w:sz="0" w:space="0" w:color="auto"/>
                <w:bottom w:val="none" w:sz="0" w:space="0" w:color="auto"/>
                <w:right w:val="none" w:sz="0" w:space="0" w:color="auto"/>
              </w:divBdr>
            </w:div>
            <w:div w:id="2025284792">
              <w:marLeft w:val="0"/>
              <w:marRight w:val="0"/>
              <w:marTop w:val="0"/>
              <w:marBottom w:val="0"/>
              <w:divBdr>
                <w:top w:val="none" w:sz="0" w:space="0" w:color="auto"/>
                <w:left w:val="none" w:sz="0" w:space="0" w:color="auto"/>
                <w:bottom w:val="none" w:sz="0" w:space="0" w:color="auto"/>
                <w:right w:val="none" w:sz="0" w:space="0" w:color="auto"/>
              </w:divBdr>
            </w:div>
            <w:div w:id="2029014739">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2708940">
              <w:marLeft w:val="0"/>
              <w:marRight w:val="0"/>
              <w:marTop w:val="0"/>
              <w:marBottom w:val="0"/>
              <w:divBdr>
                <w:top w:val="none" w:sz="0" w:space="0" w:color="auto"/>
                <w:left w:val="none" w:sz="0" w:space="0" w:color="auto"/>
                <w:bottom w:val="none" w:sz="0" w:space="0" w:color="auto"/>
                <w:right w:val="none" w:sz="0" w:space="0" w:color="auto"/>
              </w:divBdr>
            </w:div>
            <w:div w:id="2048410733">
              <w:marLeft w:val="0"/>
              <w:marRight w:val="0"/>
              <w:marTop w:val="0"/>
              <w:marBottom w:val="0"/>
              <w:divBdr>
                <w:top w:val="none" w:sz="0" w:space="0" w:color="auto"/>
                <w:left w:val="none" w:sz="0" w:space="0" w:color="auto"/>
                <w:bottom w:val="none" w:sz="0" w:space="0" w:color="auto"/>
                <w:right w:val="none" w:sz="0" w:space="0" w:color="auto"/>
              </w:divBdr>
            </w:div>
            <w:div w:id="2067219136">
              <w:marLeft w:val="0"/>
              <w:marRight w:val="0"/>
              <w:marTop w:val="0"/>
              <w:marBottom w:val="0"/>
              <w:divBdr>
                <w:top w:val="none" w:sz="0" w:space="0" w:color="auto"/>
                <w:left w:val="none" w:sz="0" w:space="0" w:color="auto"/>
                <w:bottom w:val="none" w:sz="0" w:space="0" w:color="auto"/>
                <w:right w:val="none" w:sz="0" w:space="0" w:color="auto"/>
              </w:divBdr>
            </w:div>
            <w:div w:id="2071222389">
              <w:marLeft w:val="0"/>
              <w:marRight w:val="0"/>
              <w:marTop w:val="0"/>
              <w:marBottom w:val="0"/>
              <w:divBdr>
                <w:top w:val="none" w:sz="0" w:space="0" w:color="auto"/>
                <w:left w:val="none" w:sz="0" w:space="0" w:color="auto"/>
                <w:bottom w:val="none" w:sz="0" w:space="0" w:color="auto"/>
                <w:right w:val="none" w:sz="0" w:space="0" w:color="auto"/>
              </w:divBdr>
            </w:div>
            <w:div w:id="2078236223">
              <w:marLeft w:val="0"/>
              <w:marRight w:val="0"/>
              <w:marTop w:val="0"/>
              <w:marBottom w:val="0"/>
              <w:divBdr>
                <w:top w:val="none" w:sz="0" w:space="0" w:color="auto"/>
                <w:left w:val="none" w:sz="0" w:space="0" w:color="auto"/>
                <w:bottom w:val="none" w:sz="0" w:space="0" w:color="auto"/>
                <w:right w:val="none" w:sz="0" w:space="0" w:color="auto"/>
              </w:divBdr>
            </w:div>
            <w:div w:id="2080245943">
              <w:marLeft w:val="0"/>
              <w:marRight w:val="0"/>
              <w:marTop w:val="0"/>
              <w:marBottom w:val="0"/>
              <w:divBdr>
                <w:top w:val="none" w:sz="0" w:space="0" w:color="auto"/>
                <w:left w:val="none" w:sz="0" w:space="0" w:color="auto"/>
                <w:bottom w:val="none" w:sz="0" w:space="0" w:color="auto"/>
                <w:right w:val="none" w:sz="0" w:space="0" w:color="auto"/>
              </w:divBdr>
            </w:div>
            <w:div w:id="2080445360">
              <w:marLeft w:val="0"/>
              <w:marRight w:val="0"/>
              <w:marTop w:val="0"/>
              <w:marBottom w:val="0"/>
              <w:divBdr>
                <w:top w:val="none" w:sz="0" w:space="0" w:color="auto"/>
                <w:left w:val="none" w:sz="0" w:space="0" w:color="auto"/>
                <w:bottom w:val="none" w:sz="0" w:space="0" w:color="auto"/>
                <w:right w:val="none" w:sz="0" w:space="0" w:color="auto"/>
              </w:divBdr>
            </w:div>
            <w:div w:id="2080709022">
              <w:marLeft w:val="0"/>
              <w:marRight w:val="0"/>
              <w:marTop w:val="0"/>
              <w:marBottom w:val="0"/>
              <w:divBdr>
                <w:top w:val="none" w:sz="0" w:space="0" w:color="auto"/>
                <w:left w:val="none" w:sz="0" w:space="0" w:color="auto"/>
                <w:bottom w:val="none" w:sz="0" w:space="0" w:color="auto"/>
                <w:right w:val="none" w:sz="0" w:space="0" w:color="auto"/>
              </w:divBdr>
            </w:div>
            <w:div w:id="2080902119">
              <w:marLeft w:val="0"/>
              <w:marRight w:val="0"/>
              <w:marTop w:val="0"/>
              <w:marBottom w:val="0"/>
              <w:divBdr>
                <w:top w:val="none" w:sz="0" w:space="0" w:color="auto"/>
                <w:left w:val="none" w:sz="0" w:space="0" w:color="auto"/>
                <w:bottom w:val="none" w:sz="0" w:space="0" w:color="auto"/>
                <w:right w:val="none" w:sz="0" w:space="0" w:color="auto"/>
              </w:divBdr>
            </w:div>
            <w:div w:id="2089688879">
              <w:marLeft w:val="0"/>
              <w:marRight w:val="0"/>
              <w:marTop w:val="0"/>
              <w:marBottom w:val="0"/>
              <w:divBdr>
                <w:top w:val="none" w:sz="0" w:space="0" w:color="auto"/>
                <w:left w:val="none" w:sz="0" w:space="0" w:color="auto"/>
                <w:bottom w:val="none" w:sz="0" w:space="0" w:color="auto"/>
                <w:right w:val="none" w:sz="0" w:space="0" w:color="auto"/>
              </w:divBdr>
            </w:div>
            <w:div w:id="2094810560">
              <w:marLeft w:val="0"/>
              <w:marRight w:val="0"/>
              <w:marTop w:val="0"/>
              <w:marBottom w:val="0"/>
              <w:divBdr>
                <w:top w:val="none" w:sz="0" w:space="0" w:color="auto"/>
                <w:left w:val="none" w:sz="0" w:space="0" w:color="auto"/>
                <w:bottom w:val="none" w:sz="0" w:space="0" w:color="auto"/>
                <w:right w:val="none" w:sz="0" w:space="0" w:color="auto"/>
              </w:divBdr>
            </w:div>
            <w:div w:id="2129156750">
              <w:marLeft w:val="0"/>
              <w:marRight w:val="0"/>
              <w:marTop w:val="0"/>
              <w:marBottom w:val="0"/>
              <w:divBdr>
                <w:top w:val="none" w:sz="0" w:space="0" w:color="auto"/>
                <w:left w:val="none" w:sz="0" w:space="0" w:color="auto"/>
                <w:bottom w:val="none" w:sz="0" w:space="0" w:color="auto"/>
                <w:right w:val="none" w:sz="0" w:space="0" w:color="auto"/>
              </w:divBdr>
            </w:div>
            <w:div w:id="2134663767">
              <w:marLeft w:val="0"/>
              <w:marRight w:val="0"/>
              <w:marTop w:val="0"/>
              <w:marBottom w:val="0"/>
              <w:divBdr>
                <w:top w:val="none" w:sz="0" w:space="0" w:color="auto"/>
                <w:left w:val="none" w:sz="0" w:space="0" w:color="auto"/>
                <w:bottom w:val="none" w:sz="0" w:space="0" w:color="auto"/>
                <w:right w:val="none" w:sz="0" w:space="0" w:color="auto"/>
              </w:divBdr>
            </w:div>
            <w:div w:id="21454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6329">
      <w:bodyDiv w:val="1"/>
      <w:marLeft w:val="0"/>
      <w:marRight w:val="0"/>
      <w:marTop w:val="0"/>
      <w:marBottom w:val="0"/>
      <w:divBdr>
        <w:top w:val="none" w:sz="0" w:space="0" w:color="auto"/>
        <w:left w:val="none" w:sz="0" w:space="0" w:color="auto"/>
        <w:bottom w:val="none" w:sz="0" w:space="0" w:color="auto"/>
        <w:right w:val="none" w:sz="0" w:space="0" w:color="auto"/>
      </w:divBdr>
      <w:divsChild>
        <w:div w:id="1816414631">
          <w:marLeft w:val="0"/>
          <w:marRight w:val="0"/>
          <w:marTop w:val="0"/>
          <w:marBottom w:val="0"/>
          <w:divBdr>
            <w:top w:val="none" w:sz="0" w:space="0" w:color="auto"/>
            <w:left w:val="none" w:sz="0" w:space="0" w:color="auto"/>
            <w:bottom w:val="none" w:sz="0" w:space="0" w:color="auto"/>
            <w:right w:val="none" w:sz="0" w:space="0" w:color="auto"/>
          </w:divBdr>
          <w:divsChild>
            <w:div w:id="4274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366">
      <w:bodyDiv w:val="1"/>
      <w:marLeft w:val="0"/>
      <w:marRight w:val="0"/>
      <w:marTop w:val="0"/>
      <w:marBottom w:val="0"/>
      <w:divBdr>
        <w:top w:val="none" w:sz="0" w:space="0" w:color="auto"/>
        <w:left w:val="none" w:sz="0" w:space="0" w:color="auto"/>
        <w:bottom w:val="none" w:sz="0" w:space="0" w:color="auto"/>
        <w:right w:val="none" w:sz="0" w:space="0" w:color="auto"/>
      </w:divBdr>
      <w:divsChild>
        <w:div w:id="1071737257">
          <w:marLeft w:val="0"/>
          <w:marRight w:val="0"/>
          <w:marTop w:val="0"/>
          <w:marBottom w:val="0"/>
          <w:divBdr>
            <w:top w:val="none" w:sz="0" w:space="0" w:color="auto"/>
            <w:left w:val="none" w:sz="0" w:space="0" w:color="auto"/>
            <w:bottom w:val="none" w:sz="0" w:space="0" w:color="auto"/>
            <w:right w:val="none" w:sz="0" w:space="0" w:color="auto"/>
          </w:divBdr>
          <w:divsChild>
            <w:div w:id="481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134">
      <w:bodyDiv w:val="1"/>
      <w:marLeft w:val="0"/>
      <w:marRight w:val="0"/>
      <w:marTop w:val="0"/>
      <w:marBottom w:val="0"/>
      <w:divBdr>
        <w:top w:val="none" w:sz="0" w:space="0" w:color="auto"/>
        <w:left w:val="none" w:sz="0" w:space="0" w:color="auto"/>
        <w:bottom w:val="none" w:sz="0" w:space="0" w:color="auto"/>
        <w:right w:val="none" w:sz="0" w:space="0" w:color="auto"/>
      </w:divBdr>
      <w:divsChild>
        <w:div w:id="811408814">
          <w:marLeft w:val="0"/>
          <w:marRight w:val="0"/>
          <w:marTop w:val="0"/>
          <w:marBottom w:val="0"/>
          <w:divBdr>
            <w:top w:val="none" w:sz="0" w:space="0" w:color="auto"/>
            <w:left w:val="none" w:sz="0" w:space="0" w:color="auto"/>
            <w:bottom w:val="none" w:sz="0" w:space="0" w:color="auto"/>
            <w:right w:val="none" w:sz="0" w:space="0" w:color="auto"/>
          </w:divBdr>
          <w:divsChild>
            <w:div w:id="1702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215">
      <w:bodyDiv w:val="1"/>
      <w:marLeft w:val="0"/>
      <w:marRight w:val="0"/>
      <w:marTop w:val="0"/>
      <w:marBottom w:val="0"/>
      <w:divBdr>
        <w:top w:val="none" w:sz="0" w:space="0" w:color="auto"/>
        <w:left w:val="none" w:sz="0" w:space="0" w:color="auto"/>
        <w:bottom w:val="none" w:sz="0" w:space="0" w:color="auto"/>
        <w:right w:val="none" w:sz="0" w:space="0" w:color="auto"/>
      </w:divBdr>
      <w:divsChild>
        <w:div w:id="667250797">
          <w:marLeft w:val="0"/>
          <w:marRight w:val="0"/>
          <w:marTop w:val="0"/>
          <w:marBottom w:val="0"/>
          <w:divBdr>
            <w:top w:val="none" w:sz="0" w:space="0" w:color="auto"/>
            <w:left w:val="none" w:sz="0" w:space="0" w:color="auto"/>
            <w:bottom w:val="none" w:sz="0" w:space="0" w:color="auto"/>
            <w:right w:val="none" w:sz="0" w:space="0" w:color="auto"/>
          </w:divBdr>
          <w:divsChild>
            <w:div w:id="55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190">
      <w:bodyDiv w:val="1"/>
      <w:marLeft w:val="0"/>
      <w:marRight w:val="0"/>
      <w:marTop w:val="0"/>
      <w:marBottom w:val="0"/>
      <w:divBdr>
        <w:top w:val="none" w:sz="0" w:space="0" w:color="auto"/>
        <w:left w:val="none" w:sz="0" w:space="0" w:color="auto"/>
        <w:bottom w:val="none" w:sz="0" w:space="0" w:color="auto"/>
        <w:right w:val="none" w:sz="0" w:space="0" w:color="auto"/>
      </w:divBdr>
      <w:divsChild>
        <w:div w:id="1365401041">
          <w:marLeft w:val="0"/>
          <w:marRight w:val="0"/>
          <w:marTop w:val="0"/>
          <w:marBottom w:val="0"/>
          <w:divBdr>
            <w:top w:val="none" w:sz="0" w:space="0" w:color="auto"/>
            <w:left w:val="none" w:sz="0" w:space="0" w:color="auto"/>
            <w:bottom w:val="none" w:sz="0" w:space="0" w:color="auto"/>
            <w:right w:val="none" w:sz="0" w:space="0" w:color="auto"/>
          </w:divBdr>
          <w:divsChild>
            <w:div w:id="312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6949">
      <w:bodyDiv w:val="1"/>
      <w:marLeft w:val="0"/>
      <w:marRight w:val="0"/>
      <w:marTop w:val="0"/>
      <w:marBottom w:val="0"/>
      <w:divBdr>
        <w:top w:val="none" w:sz="0" w:space="0" w:color="auto"/>
        <w:left w:val="none" w:sz="0" w:space="0" w:color="auto"/>
        <w:bottom w:val="none" w:sz="0" w:space="0" w:color="auto"/>
        <w:right w:val="none" w:sz="0" w:space="0" w:color="auto"/>
      </w:divBdr>
      <w:divsChild>
        <w:div w:id="1861701756">
          <w:marLeft w:val="0"/>
          <w:marRight w:val="0"/>
          <w:marTop w:val="0"/>
          <w:marBottom w:val="0"/>
          <w:divBdr>
            <w:top w:val="none" w:sz="0" w:space="0" w:color="auto"/>
            <w:left w:val="none" w:sz="0" w:space="0" w:color="auto"/>
            <w:bottom w:val="none" w:sz="0" w:space="0" w:color="auto"/>
            <w:right w:val="none" w:sz="0" w:space="0" w:color="auto"/>
          </w:divBdr>
          <w:divsChild>
            <w:div w:id="1584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197">
      <w:bodyDiv w:val="1"/>
      <w:marLeft w:val="0"/>
      <w:marRight w:val="0"/>
      <w:marTop w:val="0"/>
      <w:marBottom w:val="0"/>
      <w:divBdr>
        <w:top w:val="none" w:sz="0" w:space="0" w:color="auto"/>
        <w:left w:val="none" w:sz="0" w:space="0" w:color="auto"/>
        <w:bottom w:val="none" w:sz="0" w:space="0" w:color="auto"/>
        <w:right w:val="none" w:sz="0" w:space="0" w:color="auto"/>
      </w:divBdr>
      <w:divsChild>
        <w:div w:id="1847016183">
          <w:marLeft w:val="0"/>
          <w:marRight w:val="0"/>
          <w:marTop w:val="0"/>
          <w:marBottom w:val="0"/>
          <w:divBdr>
            <w:top w:val="none" w:sz="0" w:space="0" w:color="auto"/>
            <w:left w:val="none" w:sz="0" w:space="0" w:color="auto"/>
            <w:bottom w:val="none" w:sz="0" w:space="0" w:color="auto"/>
            <w:right w:val="none" w:sz="0" w:space="0" w:color="auto"/>
          </w:divBdr>
          <w:divsChild>
            <w:div w:id="691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087">
      <w:bodyDiv w:val="1"/>
      <w:marLeft w:val="0"/>
      <w:marRight w:val="0"/>
      <w:marTop w:val="0"/>
      <w:marBottom w:val="0"/>
      <w:divBdr>
        <w:top w:val="none" w:sz="0" w:space="0" w:color="auto"/>
        <w:left w:val="none" w:sz="0" w:space="0" w:color="auto"/>
        <w:bottom w:val="none" w:sz="0" w:space="0" w:color="auto"/>
        <w:right w:val="none" w:sz="0" w:space="0" w:color="auto"/>
      </w:divBdr>
      <w:divsChild>
        <w:div w:id="1602452326">
          <w:marLeft w:val="0"/>
          <w:marRight w:val="0"/>
          <w:marTop w:val="0"/>
          <w:marBottom w:val="0"/>
          <w:divBdr>
            <w:top w:val="none" w:sz="0" w:space="0" w:color="auto"/>
            <w:left w:val="none" w:sz="0" w:space="0" w:color="auto"/>
            <w:bottom w:val="none" w:sz="0" w:space="0" w:color="auto"/>
            <w:right w:val="none" w:sz="0" w:space="0" w:color="auto"/>
          </w:divBdr>
          <w:divsChild>
            <w:div w:id="121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891">
      <w:bodyDiv w:val="1"/>
      <w:marLeft w:val="0"/>
      <w:marRight w:val="0"/>
      <w:marTop w:val="0"/>
      <w:marBottom w:val="0"/>
      <w:divBdr>
        <w:top w:val="none" w:sz="0" w:space="0" w:color="auto"/>
        <w:left w:val="none" w:sz="0" w:space="0" w:color="auto"/>
        <w:bottom w:val="none" w:sz="0" w:space="0" w:color="auto"/>
        <w:right w:val="none" w:sz="0" w:space="0" w:color="auto"/>
      </w:divBdr>
      <w:divsChild>
        <w:div w:id="628436499">
          <w:marLeft w:val="0"/>
          <w:marRight w:val="0"/>
          <w:marTop w:val="0"/>
          <w:marBottom w:val="0"/>
          <w:divBdr>
            <w:top w:val="none" w:sz="0" w:space="0" w:color="auto"/>
            <w:left w:val="none" w:sz="0" w:space="0" w:color="auto"/>
            <w:bottom w:val="none" w:sz="0" w:space="0" w:color="auto"/>
            <w:right w:val="none" w:sz="0" w:space="0" w:color="auto"/>
          </w:divBdr>
          <w:divsChild>
            <w:div w:id="60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834">
      <w:bodyDiv w:val="1"/>
      <w:marLeft w:val="0"/>
      <w:marRight w:val="0"/>
      <w:marTop w:val="0"/>
      <w:marBottom w:val="0"/>
      <w:divBdr>
        <w:top w:val="none" w:sz="0" w:space="0" w:color="auto"/>
        <w:left w:val="none" w:sz="0" w:space="0" w:color="auto"/>
        <w:bottom w:val="none" w:sz="0" w:space="0" w:color="auto"/>
        <w:right w:val="none" w:sz="0" w:space="0" w:color="auto"/>
      </w:divBdr>
      <w:divsChild>
        <w:div w:id="770512071">
          <w:marLeft w:val="0"/>
          <w:marRight w:val="0"/>
          <w:marTop w:val="0"/>
          <w:marBottom w:val="0"/>
          <w:divBdr>
            <w:top w:val="none" w:sz="0" w:space="0" w:color="auto"/>
            <w:left w:val="none" w:sz="0" w:space="0" w:color="auto"/>
            <w:bottom w:val="none" w:sz="0" w:space="0" w:color="auto"/>
            <w:right w:val="none" w:sz="0" w:space="0" w:color="auto"/>
          </w:divBdr>
          <w:divsChild>
            <w:div w:id="5594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30">
      <w:bodyDiv w:val="1"/>
      <w:marLeft w:val="0"/>
      <w:marRight w:val="0"/>
      <w:marTop w:val="0"/>
      <w:marBottom w:val="0"/>
      <w:divBdr>
        <w:top w:val="none" w:sz="0" w:space="0" w:color="auto"/>
        <w:left w:val="none" w:sz="0" w:space="0" w:color="auto"/>
        <w:bottom w:val="none" w:sz="0" w:space="0" w:color="auto"/>
        <w:right w:val="none" w:sz="0" w:space="0" w:color="auto"/>
      </w:divBdr>
      <w:divsChild>
        <w:div w:id="1244492322">
          <w:marLeft w:val="0"/>
          <w:marRight w:val="0"/>
          <w:marTop w:val="0"/>
          <w:marBottom w:val="0"/>
          <w:divBdr>
            <w:top w:val="none" w:sz="0" w:space="0" w:color="auto"/>
            <w:left w:val="none" w:sz="0" w:space="0" w:color="auto"/>
            <w:bottom w:val="none" w:sz="0" w:space="0" w:color="auto"/>
            <w:right w:val="none" w:sz="0" w:space="0" w:color="auto"/>
          </w:divBdr>
          <w:divsChild>
            <w:div w:id="13852280">
              <w:marLeft w:val="0"/>
              <w:marRight w:val="0"/>
              <w:marTop w:val="0"/>
              <w:marBottom w:val="0"/>
              <w:divBdr>
                <w:top w:val="none" w:sz="0" w:space="0" w:color="auto"/>
                <w:left w:val="none" w:sz="0" w:space="0" w:color="auto"/>
                <w:bottom w:val="none" w:sz="0" w:space="0" w:color="auto"/>
                <w:right w:val="none" w:sz="0" w:space="0" w:color="auto"/>
              </w:divBdr>
            </w:div>
            <w:div w:id="41909562">
              <w:marLeft w:val="0"/>
              <w:marRight w:val="0"/>
              <w:marTop w:val="0"/>
              <w:marBottom w:val="0"/>
              <w:divBdr>
                <w:top w:val="none" w:sz="0" w:space="0" w:color="auto"/>
                <w:left w:val="none" w:sz="0" w:space="0" w:color="auto"/>
                <w:bottom w:val="none" w:sz="0" w:space="0" w:color="auto"/>
                <w:right w:val="none" w:sz="0" w:space="0" w:color="auto"/>
              </w:divBdr>
            </w:div>
            <w:div w:id="163329239">
              <w:marLeft w:val="0"/>
              <w:marRight w:val="0"/>
              <w:marTop w:val="0"/>
              <w:marBottom w:val="0"/>
              <w:divBdr>
                <w:top w:val="none" w:sz="0" w:space="0" w:color="auto"/>
                <w:left w:val="none" w:sz="0" w:space="0" w:color="auto"/>
                <w:bottom w:val="none" w:sz="0" w:space="0" w:color="auto"/>
                <w:right w:val="none" w:sz="0" w:space="0" w:color="auto"/>
              </w:divBdr>
            </w:div>
            <w:div w:id="273287710">
              <w:marLeft w:val="0"/>
              <w:marRight w:val="0"/>
              <w:marTop w:val="0"/>
              <w:marBottom w:val="0"/>
              <w:divBdr>
                <w:top w:val="none" w:sz="0" w:space="0" w:color="auto"/>
                <w:left w:val="none" w:sz="0" w:space="0" w:color="auto"/>
                <w:bottom w:val="none" w:sz="0" w:space="0" w:color="auto"/>
                <w:right w:val="none" w:sz="0" w:space="0" w:color="auto"/>
              </w:divBdr>
            </w:div>
            <w:div w:id="505050293">
              <w:marLeft w:val="0"/>
              <w:marRight w:val="0"/>
              <w:marTop w:val="0"/>
              <w:marBottom w:val="0"/>
              <w:divBdr>
                <w:top w:val="none" w:sz="0" w:space="0" w:color="auto"/>
                <w:left w:val="none" w:sz="0" w:space="0" w:color="auto"/>
                <w:bottom w:val="none" w:sz="0" w:space="0" w:color="auto"/>
                <w:right w:val="none" w:sz="0" w:space="0" w:color="auto"/>
              </w:divBdr>
            </w:div>
            <w:div w:id="552351772">
              <w:marLeft w:val="0"/>
              <w:marRight w:val="0"/>
              <w:marTop w:val="0"/>
              <w:marBottom w:val="0"/>
              <w:divBdr>
                <w:top w:val="none" w:sz="0" w:space="0" w:color="auto"/>
                <w:left w:val="none" w:sz="0" w:space="0" w:color="auto"/>
                <w:bottom w:val="none" w:sz="0" w:space="0" w:color="auto"/>
                <w:right w:val="none" w:sz="0" w:space="0" w:color="auto"/>
              </w:divBdr>
            </w:div>
            <w:div w:id="554315104">
              <w:marLeft w:val="0"/>
              <w:marRight w:val="0"/>
              <w:marTop w:val="0"/>
              <w:marBottom w:val="0"/>
              <w:divBdr>
                <w:top w:val="none" w:sz="0" w:space="0" w:color="auto"/>
                <w:left w:val="none" w:sz="0" w:space="0" w:color="auto"/>
                <w:bottom w:val="none" w:sz="0" w:space="0" w:color="auto"/>
                <w:right w:val="none" w:sz="0" w:space="0" w:color="auto"/>
              </w:divBdr>
            </w:div>
            <w:div w:id="559366046">
              <w:marLeft w:val="0"/>
              <w:marRight w:val="0"/>
              <w:marTop w:val="0"/>
              <w:marBottom w:val="0"/>
              <w:divBdr>
                <w:top w:val="none" w:sz="0" w:space="0" w:color="auto"/>
                <w:left w:val="none" w:sz="0" w:space="0" w:color="auto"/>
                <w:bottom w:val="none" w:sz="0" w:space="0" w:color="auto"/>
                <w:right w:val="none" w:sz="0" w:space="0" w:color="auto"/>
              </w:divBdr>
            </w:div>
            <w:div w:id="760612250">
              <w:marLeft w:val="0"/>
              <w:marRight w:val="0"/>
              <w:marTop w:val="0"/>
              <w:marBottom w:val="0"/>
              <w:divBdr>
                <w:top w:val="none" w:sz="0" w:space="0" w:color="auto"/>
                <w:left w:val="none" w:sz="0" w:space="0" w:color="auto"/>
                <w:bottom w:val="none" w:sz="0" w:space="0" w:color="auto"/>
                <w:right w:val="none" w:sz="0" w:space="0" w:color="auto"/>
              </w:divBdr>
            </w:div>
            <w:div w:id="908617578">
              <w:marLeft w:val="0"/>
              <w:marRight w:val="0"/>
              <w:marTop w:val="0"/>
              <w:marBottom w:val="0"/>
              <w:divBdr>
                <w:top w:val="none" w:sz="0" w:space="0" w:color="auto"/>
                <w:left w:val="none" w:sz="0" w:space="0" w:color="auto"/>
                <w:bottom w:val="none" w:sz="0" w:space="0" w:color="auto"/>
                <w:right w:val="none" w:sz="0" w:space="0" w:color="auto"/>
              </w:divBdr>
            </w:div>
            <w:div w:id="985814960">
              <w:marLeft w:val="0"/>
              <w:marRight w:val="0"/>
              <w:marTop w:val="0"/>
              <w:marBottom w:val="0"/>
              <w:divBdr>
                <w:top w:val="none" w:sz="0" w:space="0" w:color="auto"/>
                <w:left w:val="none" w:sz="0" w:space="0" w:color="auto"/>
                <w:bottom w:val="none" w:sz="0" w:space="0" w:color="auto"/>
                <w:right w:val="none" w:sz="0" w:space="0" w:color="auto"/>
              </w:divBdr>
            </w:div>
            <w:div w:id="1053382826">
              <w:marLeft w:val="0"/>
              <w:marRight w:val="0"/>
              <w:marTop w:val="0"/>
              <w:marBottom w:val="0"/>
              <w:divBdr>
                <w:top w:val="none" w:sz="0" w:space="0" w:color="auto"/>
                <w:left w:val="none" w:sz="0" w:space="0" w:color="auto"/>
                <w:bottom w:val="none" w:sz="0" w:space="0" w:color="auto"/>
                <w:right w:val="none" w:sz="0" w:space="0" w:color="auto"/>
              </w:divBdr>
            </w:div>
            <w:div w:id="1252012141">
              <w:marLeft w:val="0"/>
              <w:marRight w:val="0"/>
              <w:marTop w:val="0"/>
              <w:marBottom w:val="0"/>
              <w:divBdr>
                <w:top w:val="none" w:sz="0" w:space="0" w:color="auto"/>
                <w:left w:val="none" w:sz="0" w:space="0" w:color="auto"/>
                <w:bottom w:val="none" w:sz="0" w:space="0" w:color="auto"/>
                <w:right w:val="none" w:sz="0" w:space="0" w:color="auto"/>
              </w:divBdr>
            </w:div>
            <w:div w:id="1323656035">
              <w:marLeft w:val="0"/>
              <w:marRight w:val="0"/>
              <w:marTop w:val="0"/>
              <w:marBottom w:val="0"/>
              <w:divBdr>
                <w:top w:val="none" w:sz="0" w:space="0" w:color="auto"/>
                <w:left w:val="none" w:sz="0" w:space="0" w:color="auto"/>
                <w:bottom w:val="none" w:sz="0" w:space="0" w:color="auto"/>
                <w:right w:val="none" w:sz="0" w:space="0" w:color="auto"/>
              </w:divBdr>
            </w:div>
            <w:div w:id="1411540410">
              <w:marLeft w:val="0"/>
              <w:marRight w:val="0"/>
              <w:marTop w:val="0"/>
              <w:marBottom w:val="0"/>
              <w:divBdr>
                <w:top w:val="none" w:sz="0" w:space="0" w:color="auto"/>
                <w:left w:val="none" w:sz="0" w:space="0" w:color="auto"/>
                <w:bottom w:val="none" w:sz="0" w:space="0" w:color="auto"/>
                <w:right w:val="none" w:sz="0" w:space="0" w:color="auto"/>
              </w:divBdr>
            </w:div>
            <w:div w:id="1440569109">
              <w:marLeft w:val="0"/>
              <w:marRight w:val="0"/>
              <w:marTop w:val="0"/>
              <w:marBottom w:val="0"/>
              <w:divBdr>
                <w:top w:val="none" w:sz="0" w:space="0" w:color="auto"/>
                <w:left w:val="none" w:sz="0" w:space="0" w:color="auto"/>
                <w:bottom w:val="none" w:sz="0" w:space="0" w:color="auto"/>
                <w:right w:val="none" w:sz="0" w:space="0" w:color="auto"/>
              </w:divBdr>
            </w:div>
            <w:div w:id="1441949686">
              <w:marLeft w:val="0"/>
              <w:marRight w:val="0"/>
              <w:marTop w:val="0"/>
              <w:marBottom w:val="0"/>
              <w:divBdr>
                <w:top w:val="none" w:sz="0" w:space="0" w:color="auto"/>
                <w:left w:val="none" w:sz="0" w:space="0" w:color="auto"/>
                <w:bottom w:val="none" w:sz="0" w:space="0" w:color="auto"/>
                <w:right w:val="none" w:sz="0" w:space="0" w:color="auto"/>
              </w:divBdr>
            </w:div>
            <w:div w:id="1555002225">
              <w:marLeft w:val="0"/>
              <w:marRight w:val="0"/>
              <w:marTop w:val="0"/>
              <w:marBottom w:val="0"/>
              <w:divBdr>
                <w:top w:val="none" w:sz="0" w:space="0" w:color="auto"/>
                <w:left w:val="none" w:sz="0" w:space="0" w:color="auto"/>
                <w:bottom w:val="none" w:sz="0" w:space="0" w:color="auto"/>
                <w:right w:val="none" w:sz="0" w:space="0" w:color="auto"/>
              </w:divBdr>
            </w:div>
            <w:div w:id="1630087463">
              <w:marLeft w:val="0"/>
              <w:marRight w:val="0"/>
              <w:marTop w:val="0"/>
              <w:marBottom w:val="0"/>
              <w:divBdr>
                <w:top w:val="none" w:sz="0" w:space="0" w:color="auto"/>
                <w:left w:val="none" w:sz="0" w:space="0" w:color="auto"/>
                <w:bottom w:val="none" w:sz="0" w:space="0" w:color="auto"/>
                <w:right w:val="none" w:sz="0" w:space="0" w:color="auto"/>
              </w:divBdr>
            </w:div>
            <w:div w:id="1724524869">
              <w:marLeft w:val="0"/>
              <w:marRight w:val="0"/>
              <w:marTop w:val="0"/>
              <w:marBottom w:val="0"/>
              <w:divBdr>
                <w:top w:val="none" w:sz="0" w:space="0" w:color="auto"/>
                <w:left w:val="none" w:sz="0" w:space="0" w:color="auto"/>
                <w:bottom w:val="none" w:sz="0" w:space="0" w:color="auto"/>
                <w:right w:val="none" w:sz="0" w:space="0" w:color="auto"/>
              </w:divBdr>
            </w:div>
            <w:div w:id="1783189098">
              <w:marLeft w:val="0"/>
              <w:marRight w:val="0"/>
              <w:marTop w:val="0"/>
              <w:marBottom w:val="0"/>
              <w:divBdr>
                <w:top w:val="none" w:sz="0" w:space="0" w:color="auto"/>
                <w:left w:val="none" w:sz="0" w:space="0" w:color="auto"/>
                <w:bottom w:val="none" w:sz="0" w:space="0" w:color="auto"/>
                <w:right w:val="none" w:sz="0" w:space="0" w:color="auto"/>
              </w:divBdr>
            </w:div>
            <w:div w:id="1949463955">
              <w:marLeft w:val="0"/>
              <w:marRight w:val="0"/>
              <w:marTop w:val="0"/>
              <w:marBottom w:val="0"/>
              <w:divBdr>
                <w:top w:val="none" w:sz="0" w:space="0" w:color="auto"/>
                <w:left w:val="none" w:sz="0" w:space="0" w:color="auto"/>
                <w:bottom w:val="none" w:sz="0" w:space="0" w:color="auto"/>
                <w:right w:val="none" w:sz="0" w:space="0" w:color="auto"/>
              </w:divBdr>
            </w:div>
            <w:div w:id="21077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386">
      <w:bodyDiv w:val="1"/>
      <w:marLeft w:val="0"/>
      <w:marRight w:val="0"/>
      <w:marTop w:val="0"/>
      <w:marBottom w:val="0"/>
      <w:divBdr>
        <w:top w:val="none" w:sz="0" w:space="0" w:color="auto"/>
        <w:left w:val="none" w:sz="0" w:space="0" w:color="auto"/>
        <w:bottom w:val="none" w:sz="0" w:space="0" w:color="auto"/>
        <w:right w:val="none" w:sz="0" w:space="0" w:color="auto"/>
      </w:divBdr>
      <w:divsChild>
        <w:div w:id="519051811">
          <w:marLeft w:val="0"/>
          <w:marRight w:val="0"/>
          <w:marTop w:val="0"/>
          <w:marBottom w:val="0"/>
          <w:divBdr>
            <w:top w:val="none" w:sz="0" w:space="0" w:color="auto"/>
            <w:left w:val="none" w:sz="0" w:space="0" w:color="auto"/>
            <w:bottom w:val="none" w:sz="0" w:space="0" w:color="auto"/>
            <w:right w:val="none" w:sz="0" w:space="0" w:color="auto"/>
          </w:divBdr>
          <w:divsChild>
            <w:div w:id="7761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99426">
      <w:bodyDiv w:val="1"/>
      <w:marLeft w:val="0"/>
      <w:marRight w:val="0"/>
      <w:marTop w:val="0"/>
      <w:marBottom w:val="0"/>
      <w:divBdr>
        <w:top w:val="none" w:sz="0" w:space="0" w:color="auto"/>
        <w:left w:val="none" w:sz="0" w:space="0" w:color="auto"/>
        <w:bottom w:val="none" w:sz="0" w:space="0" w:color="auto"/>
        <w:right w:val="none" w:sz="0" w:space="0" w:color="auto"/>
      </w:divBdr>
      <w:divsChild>
        <w:div w:id="93863334">
          <w:marLeft w:val="0"/>
          <w:marRight w:val="0"/>
          <w:marTop w:val="0"/>
          <w:marBottom w:val="0"/>
          <w:divBdr>
            <w:top w:val="none" w:sz="0" w:space="0" w:color="auto"/>
            <w:left w:val="none" w:sz="0" w:space="0" w:color="auto"/>
            <w:bottom w:val="none" w:sz="0" w:space="0" w:color="auto"/>
            <w:right w:val="none" w:sz="0" w:space="0" w:color="auto"/>
          </w:divBdr>
          <w:divsChild>
            <w:div w:id="20080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130">
      <w:bodyDiv w:val="1"/>
      <w:marLeft w:val="0"/>
      <w:marRight w:val="0"/>
      <w:marTop w:val="0"/>
      <w:marBottom w:val="0"/>
      <w:divBdr>
        <w:top w:val="none" w:sz="0" w:space="0" w:color="auto"/>
        <w:left w:val="none" w:sz="0" w:space="0" w:color="auto"/>
        <w:bottom w:val="none" w:sz="0" w:space="0" w:color="auto"/>
        <w:right w:val="none" w:sz="0" w:space="0" w:color="auto"/>
      </w:divBdr>
      <w:divsChild>
        <w:div w:id="115224534">
          <w:marLeft w:val="0"/>
          <w:marRight w:val="0"/>
          <w:marTop w:val="0"/>
          <w:marBottom w:val="0"/>
          <w:divBdr>
            <w:top w:val="none" w:sz="0" w:space="0" w:color="auto"/>
            <w:left w:val="none" w:sz="0" w:space="0" w:color="auto"/>
            <w:bottom w:val="none" w:sz="0" w:space="0" w:color="auto"/>
            <w:right w:val="none" w:sz="0" w:space="0" w:color="auto"/>
          </w:divBdr>
          <w:divsChild>
            <w:div w:id="1628121531">
              <w:marLeft w:val="0"/>
              <w:marRight w:val="0"/>
              <w:marTop w:val="0"/>
              <w:marBottom w:val="0"/>
              <w:divBdr>
                <w:top w:val="none" w:sz="0" w:space="0" w:color="auto"/>
                <w:left w:val="none" w:sz="0" w:space="0" w:color="auto"/>
                <w:bottom w:val="none" w:sz="0" w:space="0" w:color="auto"/>
                <w:right w:val="none" w:sz="0" w:space="0" w:color="auto"/>
              </w:divBdr>
            </w:div>
            <w:div w:id="213009787">
              <w:marLeft w:val="0"/>
              <w:marRight w:val="0"/>
              <w:marTop w:val="0"/>
              <w:marBottom w:val="0"/>
              <w:divBdr>
                <w:top w:val="none" w:sz="0" w:space="0" w:color="auto"/>
                <w:left w:val="none" w:sz="0" w:space="0" w:color="auto"/>
                <w:bottom w:val="none" w:sz="0" w:space="0" w:color="auto"/>
                <w:right w:val="none" w:sz="0" w:space="0" w:color="auto"/>
              </w:divBdr>
            </w:div>
            <w:div w:id="663316243">
              <w:marLeft w:val="0"/>
              <w:marRight w:val="0"/>
              <w:marTop w:val="0"/>
              <w:marBottom w:val="0"/>
              <w:divBdr>
                <w:top w:val="none" w:sz="0" w:space="0" w:color="auto"/>
                <w:left w:val="none" w:sz="0" w:space="0" w:color="auto"/>
                <w:bottom w:val="none" w:sz="0" w:space="0" w:color="auto"/>
                <w:right w:val="none" w:sz="0" w:space="0" w:color="auto"/>
              </w:divBdr>
            </w:div>
            <w:div w:id="2004821030">
              <w:marLeft w:val="0"/>
              <w:marRight w:val="0"/>
              <w:marTop w:val="0"/>
              <w:marBottom w:val="0"/>
              <w:divBdr>
                <w:top w:val="none" w:sz="0" w:space="0" w:color="auto"/>
                <w:left w:val="none" w:sz="0" w:space="0" w:color="auto"/>
                <w:bottom w:val="none" w:sz="0" w:space="0" w:color="auto"/>
                <w:right w:val="none" w:sz="0" w:space="0" w:color="auto"/>
              </w:divBdr>
            </w:div>
            <w:div w:id="1648514655">
              <w:marLeft w:val="0"/>
              <w:marRight w:val="0"/>
              <w:marTop w:val="0"/>
              <w:marBottom w:val="0"/>
              <w:divBdr>
                <w:top w:val="none" w:sz="0" w:space="0" w:color="auto"/>
                <w:left w:val="none" w:sz="0" w:space="0" w:color="auto"/>
                <w:bottom w:val="none" w:sz="0" w:space="0" w:color="auto"/>
                <w:right w:val="none" w:sz="0" w:space="0" w:color="auto"/>
              </w:divBdr>
            </w:div>
            <w:div w:id="182012199">
              <w:marLeft w:val="0"/>
              <w:marRight w:val="0"/>
              <w:marTop w:val="0"/>
              <w:marBottom w:val="0"/>
              <w:divBdr>
                <w:top w:val="none" w:sz="0" w:space="0" w:color="auto"/>
                <w:left w:val="none" w:sz="0" w:space="0" w:color="auto"/>
                <w:bottom w:val="none" w:sz="0" w:space="0" w:color="auto"/>
                <w:right w:val="none" w:sz="0" w:space="0" w:color="auto"/>
              </w:divBdr>
            </w:div>
            <w:div w:id="1978875994">
              <w:marLeft w:val="0"/>
              <w:marRight w:val="0"/>
              <w:marTop w:val="0"/>
              <w:marBottom w:val="0"/>
              <w:divBdr>
                <w:top w:val="none" w:sz="0" w:space="0" w:color="auto"/>
                <w:left w:val="none" w:sz="0" w:space="0" w:color="auto"/>
                <w:bottom w:val="none" w:sz="0" w:space="0" w:color="auto"/>
                <w:right w:val="none" w:sz="0" w:space="0" w:color="auto"/>
              </w:divBdr>
            </w:div>
            <w:div w:id="1347050103">
              <w:marLeft w:val="0"/>
              <w:marRight w:val="0"/>
              <w:marTop w:val="0"/>
              <w:marBottom w:val="0"/>
              <w:divBdr>
                <w:top w:val="none" w:sz="0" w:space="0" w:color="auto"/>
                <w:left w:val="none" w:sz="0" w:space="0" w:color="auto"/>
                <w:bottom w:val="none" w:sz="0" w:space="0" w:color="auto"/>
                <w:right w:val="none" w:sz="0" w:space="0" w:color="auto"/>
              </w:divBdr>
            </w:div>
            <w:div w:id="532809619">
              <w:marLeft w:val="0"/>
              <w:marRight w:val="0"/>
              <w:marTop w:val="0"/>
              <w:marBottom w:val="0"/>
              <w:divBdr>
                <w:top w:val="none" w:sz="0" w:space="0" w:color="auto"/>
                <w:left w:val="none" w:sz="0" w:space="0" w:color="auto"/>
                <w:bottom w:val="none" w:sz="0" w:space="0" w:color="auto"/>
                <w:right w:val="none" w:sz="0" w:space="0" w:color="auto"/>
              </w:divBdr>
            </w:div>
            <w:div w:id="646083761">
              <w:marLeft w:val="0"/>
              <w:marRight w:val="0"/>
              <w:marTop w:val="0"/>
              <w:marBottom w:val="0"/>
              <w:divBdr>
                <w:top w:val="none" w:sz="0" w:space="0" w:color="auto"/>
                <w:left w:val="none" w:sz="0" w:space="0" w:color="auto"/>
                <w:bottom w:val="none" w:sz="0" w:space="0" w:color="auto"/>
                <w:right w:val="none" w:sz="0" w:space="0" w:color="auto"/>
              </w:divBdr>
            </w:div>
            <w:div w:id="1610120743">
              <w:marLeft w:val="0"/>
              <w:marRight w:val="0"/>
              <w:marTop w:val="0"/>
              <w:marBottom w:val="0"/>
              <w:divBdr>
                <w:top w:val="none" w:sz="0" w:space="0" w:color="auto"/>
                <w:left w:val="none" w:sz="0" w:space="0" w:color="auto"/>
                <w:bottom w:val="none" w:sz="0" w:space="0" w:color="auto"/>
                <w:right w:val="none" w:sz="0" w:space="0" w:color="auto"/>
              </w:divBdr>
            </w:div>
            <w:div w:id="960694868">
              <w:marLeft w:val="0"/>
              <w:marRight w:val="0"/>
              <w:marTop w:val="0"/>
              <w:marBottom w:val="0"/>
              <w:divBdr>
                <w:top w:val="none" w:sz="0" w:space="0" w:color="auto"/>
                <w:left w:val="none" w:sz="0" w:space="0" w:color="auto"/>
                <w:bottom w:val="none" w:sz="0" w:space="0" w:color="auto"/>
                <w:right w:val="none" w:sz="0" w:space="0" w:color="auto"/>
              </w:divBdr>
            </w:div>
            <w:div w:id="980579692">
              <w:marLeft w:val="0"/>
              <w:marRight w:val="0"/>
              <w:marTop w:val="0"/>
              <w:marBottom w:val="0"/>
              <w:divBdr>
                <w:top w:val="none" w:sz="0" w:space="0" w:color="auto"/>
                <w:left w:val="none" w:sz="0" w:space="0" w:color="auto"/>
                <w:bottom w:val="none" w:sz="0" w:space="0" w:color="auto"/>
                <w:right w:val="none" w:sz="0" w:space="0" w:color="auto"/>
              </w:divBdr>
            </w:div>
            <w:div w:id="1791435426">
              <w:marLeft w:val="0"/>
              <w:marRight w:val="0"/>
              <w:marTop w:val="0"/>
              <w:marBottom w:val="0"/>
              <w:divBdr>
                <w:top w:val="none" w:sz="0" w:space="0" w:color="auto"/>
                <w:left w:val="none" w:sz="0" w:space="0" w:color="auto"/>
                <w:bottom w:val="none" w:sz="0" w:space="0" w:color="auto"/>
                <w:right w:val="none" w:sz="0" w:space="0" w:color="auto"/>
              </w:divBdr>
            </w:div>
            <w:div w:id="815806238">
              <w:marLeft w:val="0"/>
              <w:marRight w:val="0"/>
              <w:marTop w:val="0"/>
              <w:marBottom w:val="0"/>
              <w:divBdr>
                <w:top w:val="none" w:sz="0" w:space="0" w:color="auto"/>
                <w:left w:val="none" w:sz="0" w:space="0" w:color="auto"/>
                <w:bottom w:val="none" w:sz="0" w:space="0" w:color="auto"/>
                <w:right w:val="none" w:sz="0" w:space="0" w:color="auto"/>
              </w:divBdr>
            </w:div>
            <w:div w:id="553780531">
              <w:marLeft w:val="0"/>
              <w:marRight w:val="0"/>
              <w:marTop w:val="0"/>
              <w:marBottom w:val="0"/>
              <w:divBdr>
                <w:top w:val="none" w:sz="0" w:space="0" w:color="auto"/>
                <w:left w:val="none" w:sz="0" w:space="0" w:color="auto"/>
                <w:bottom w:val="none" w:sz="0" w:space="0" w:color="auto"/>
                <w:right w:val="none" w:sz="0" w:space="0" w:color="auto"/>
              </w:divBdr>
            </w:div>
            <w:div w:id="121506147">
              <w:marLeft w:val="0"/>
              <w:marRight w:val="0"/>
              <w:marTop w:val="0"/>
              <w:marBottom w:val="0"/>
              <w:divBdr>
                <w:top w:val="none" w:sz="0" w:space="0" w:color="auto"/>
                <w:left w:val="none" w:sz="0" w:space="0" w:color="auto"/>
                <w:bottom w:val="none" w:sz="0" w:space="0" w:color="auto"/>
                <w:right w:val="none" w:sz="0" w:space="0" w:color="auto"/>
              </w:divBdr>
            </w:div>
            <w:div w:id="343363608">
              <w:marLeft w:val="0"/>
              <w:marRight w:val="0"/>
              <w:marTop w:val="0"/>
              <w:marBottom w:val="0"/>
              <w:divBdr>
                <w:top w:val="none" w:sz="0" w:space="0" w:color="auto"/>
                <w:left w:val="none" w:sz="0" w:space="0" w:color="auto"/>
                <w:bottom w:val="none" w:sz="0" w:space="0" w:color="auto"/>
                <w:right w:val="none" w:sz="0" w:space="0" w:color="auto"/>
              </w:divBdr>
            </w:div>
            <w:div w:id="1256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935">
      <w:bodyDiv w:val="1"/>
      <w:marLeft w:val="0"/>
      <w:marRight w:val="0"/>
      <w:marTop w:val="0"/>
      <w:marBottom w:val="0"/>
      <w:divBdr>
        <w:top w:val="none" w:sz="0" w:space="0" w:color="auto"/>
        <w:left w:val="none" w:sz="0" w:space="0" w:color="auto"/>
        <w:bottom w:val="none" w:sz="0" w:space="0" w:color="auto"/>
        <w:right w:val="none" w:sz="0" w:space="0" w:color="auto"/>
      </w:divBdr>
      <w:divsChild>
        <w:div w:id="927353105">
          <w:marLeft w:val="0"/>
          <w:marRight w:val="0"/>
          <w:marTop w:val="0"/>
          <w:marBottom w:val="0"/>
          <w:divBdr>
            <w:top w:val="none" w:sz="0" w:space="0" w:color="auto"/>
            <w:left w:val="none" w:sz="0" w:space="0" w:color="auto"/>
            <w:bottom w:val="none" w:sz="0" w:space="0" w:color="auto"/>
            <w:right w:val="none" w:sz="0" w:space="0" w:color="auto"/>
          </w:divBdr>
          <w:divsChild>
            <w:div w:id="20678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917">
      <w:bodyDiv w:val="1"/>
      <w:marLeft w:val="0"/>
      <w:marRight w:val="0"/>
      <w:marTop w:val="0"/>
      <w:marBottom w:val="0"/>
      <w:divBdr>
        <w:top w:val="none" w:sz="0" w:space="0" w:color="auto"/>
        <w:left w:val="none" w:sz="0" w:space="0" w:color="auto"/>
        <w:bottom w:val="none" w:sz="0" w:space="0" w:color="auto"/>
        <w:right w:val="none" w:sz="0" w:space="0" w:color="auto"/>
      </w:divBdr>
      <w:divsChild>
        <w:div w:id="1634557840">
          <w:marLeft w:val="0"/>
          <w:marRight w:val="0"/>
          <w:marTop w:val="0"/>
          <w:marBottom w:val="0"/>
          <w:divBdr>
            <w:top w:val="none" w:sz="0" w:space="0" w:color="auto"/>
            <w:left w:val="none" w:sz="0" w:space="0" w:color="auto"/>
            <w:bottom w:val="none" w:sz="0" w:space="0" w:color="auto"/>
            <w:right w:val="none" w:sz="0" w:space="0" w:color="auto"/>
          </w:divBdr>
          <w:divsChild>
            <w:div w:id="1173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1453">
      <w:bodyDiv w:val="1"/>
      <w:marLeft w:val="0"/>
      <w:marRight w:val="0"/>
      <w:marTop w:val="0"/>
      <w:marBottom w:val="0"/>
      <w:divBdr>
        <w:top w:val="none" w:sz="0" w:space="0" w:color="auto"/>
        <w:left w:val="none" w:sz="0" w:space="0" w:color="auto"/>
        <w:bottom w:val="none" w:sz="0" w:space="0" w:color="auto"/>
        <w:right w:val="none" w:sz="0" w:space="0" w:color="auto"/>
      </w:divBdr>
      <w:divsChild>
        <w:div w:id="1172767602">
          <w:marLeft w:val="0"/>
          <w:marRight w:val="0"/>
          <w:marTop w:val="0"/>
          <w:marBottom w:val="0"/>
          <w:divBdr>
            <w:top w:val="none" w:sz="0" w:space="0" w:color="auto"/>
            <w:left w:val="none" w:sz="0" w:space="0" w:color="auto"/>
            <w:bottom w:val="none" w:sz="0" w:space="0" w:color="auto"/>
            <w:right w:val="none" w:sz="0" w:space="0" w:color="auto"/>
          </w:divBdr>
          <w:divsChild>
            <w:div w:id="350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1250">
          <w:marLeft w:val="0"/>
          <w:marRight w:val="0"/>
          <w:marTop w:val="0"/>
          <w:marBottom w:val="0"/>
          <w:divBdr>
            <w:top w:val="none" w:sz="0" w:space="0" w:color="auto"/>
            <w:left w:val="none" w:sz="0" w:space="0" w:color="auto"/>
            <w:bottom w:val="none" w:sz="0" w:space="0" w:color="auto"/>
            <w:right w:val="none" w:sz="0" w:space="0" w:color="auto"/>
          </w:divBdr>
          <w:divsChild>
            <w:div w:id="747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6647">
      <w:bodyDiv w:val="1"/>
      <w:marLeft w:val="0"/>
      <w:marRight w:val="0"/>
      <w:marTop w:val="0"/>
      <w:marBottom w:val="0"/>
      <w:divBdr>
        <w:top w:val="none" w:sz="0" w:space="0" w:color="auto"/>
        <w:left w:val="none" w:sz="0" w:space="0" w:color="auto"/>
        <w:bottom w:val="none" w:sz="0" w:space="0" w:color="auto"/>
        <w:right w:val="none" w:sz="0" w:space="0" w:color="auto"/>
      </w:divBdr>
      <w:divsChild>
        <w:div w:id="1329018004">
          <w:marLeft w:val="0"/>
          <w:marRight w:val="0"/>
          <w:marTop w:val="0"/>
          <w:marBottom w:val="0"/>
          <w:divBdr>
            <w:top w:val="none" w:sz="0" w:space="0" w:color="auto"/>
            <w:left w:val="none" w:sz="0" w:space="0" w:color="auto"/>
            <w:bottom w:val="none" w:sz="0" w:space="0" w:color="auto"/>
            <w:right w:val="none" w:sz="0" w:space="0" w:color="auto"/>
          </w:divBdr>
          <w:divsChild>
            <w:div w:id="94398748">
              <w:marLeft w:val="0"/>
              <w:marRight w:val="0"/>
              <w:marTop w:val="0"/>
              <w:marBottom w:val="0"/>
              <w:divBdr>
                <w:top w:val="none" w:sz="0" w:space="0" w:color="auto"/>
                <w:left w:val="none" w:sz="0" w:space="0" w:color="auto"/>
                <w:bottom w:val="none" w:sz="0" w:space="0" w:color="auto"/>
                <w:right w:val="none" w:sz="0" w:space="0" w:color="auto"/>
              </w:divBdr>
            </w:div>
            <w:div w:id="1918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492">
      <w:bodyDiv w:val="1"/>
      <w:marLeft w:val="0"/>
      <w:marRight w:val="0"/>
      <w:marTop w:val="0"/>
      <w:marBottom w:val="0"/>
      <w:divBdr>
        <w:top w:val="none" w:sz="0" w:space="0" w:color="auto"/>
        <w:left w:val="none" w:sz="0" w:space="0" w:color="auto"/>
        <w:bottom w:val="none" w:sz="0" w:space="0" w:color="auto"/>
        <w:right w:val="none" w:sz="0" w:space="0" w:color="auto"/>
      </w:divBdr>
      <w:divsChild>
        <w:div w:id="771778388">
          <w:marLeft w:val="0"/>
          <w:marRight w:val="0"/>
          <w:marTop w:val="0"/>
          <w:marBottom w:val="0"/>
          <w:divBdr>
            <w:top w:val="none" w:sz="0" w:space="0" w:color="auto"/>
            <w:left w:val="none" w:sz="0" w:space="0" w:color="auto"/>
            <w:bottom w:val="none" w:sz="0" w:space="0" w:color="auto"/>
            <w:right w:val="none" w:sz="0" w:space="0" w:color="auto"/>
          </w:divBdr>
          <w:divsChild>
            <w:div w:id="1584294741">
              <w:marLeft w:val="0"/>
              <w:marRight w:val="0"/>
              <w:marTop w:val="0"/>
              <w:marBottom w:val="0"/>
              <w:divBdr>
                <w:top w:val="none" w:sz="0" w:space="0" w:color="auto"/>
                <w:left w:val="none" w:sz="0" w:space="0" w:color="auto"/>
                <w:bottom w:val="none" w:sz="0" w:space="0" w:color="auto"/>
                <w:right w:val="none" w:sz="0" w:space="0" w:color="auto"/>
              </w:divBdr>
            </w:div>
            <w:div w:id="927150950">
              <w:marLeft w:val="0"/>
              <w:marRight w:val="0"/>
              <w:marTop w:val="0"/>
              <w:marBottom w:val="0"/>
              <w:divBdr>
                <w:top w:val="none" w:sz="0" w:space="0" w:color="auto"/>
                <w:left w:val="none" w:sz="0" w:space="0" w:color="auto"/>
                <w:bottom w:val="none" w:sz="0" w:space="0" w:color="auto"/>
                <w:right w:val="none" w:sz="0" w:space="0" w:color="auto"/>
              </w:divBdr>
            </w:div>
            <w:div w:id="1425614285">
              <w:marLeft w:val="0"/>
              <w:marRight w:val="0"/>
              <w:marTop w:val="0"/>
              <w:marBottom w:val="0"/>
              <w:divBdr>
                <w:top w:val="none" w:sz="0" w:space="0" w:color="auto"/>
                <w:left w:val="none" w:sz="0" w:space="0" w:color="auto"/>
                <w:bottom w:val="none" w:sz="0" w:space="0" w:color="auto"/>
                <w:right w:val="none" w:sz="0" w:space="0" w:color="auto"/>
              </w:divBdr>
            </w:div>
            <w:div w:id="1011026276">
              <w:marLeft w:val="0"/>
              <w:marRight w:val="0"/>
              <w:marTop w:val="0"/>
              <w:marBottom w:val="0"/>
              <w:divBdr>
                <w:top w:val="none" w:sz="0" w:space="0" w:color="auto"/>
                <w:left w:val="none" w:sz="0" w:space="0" w:color="auto"/>
                <w:bottom w:val="none" w:sz="0" w:space="0" w:color="auto"/>
                <w:right w:val="none" w:sz="0" w:space="0" w:color="auto"/>
              </w:divBdr>
            </w:div>
            <w:div w:id="1477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811">
      <w:bodyDiv w:val="1"/>
      <w:marLeft w:val="0"/>
      <w:marRight w:val="0"/>
      <w:marTop w:val="0"/>
      <w:marBottom w:val="0"/>
      <w:divBdr>
        <w:top w:val="none" w:sz="0" w:space="0" w:color="auto"/>
        <w:left w:val="none" w:sz="0" w:space="0" w:color="auto"/>
        <w:bottom w:val="none" w:sz="0" w:space="0" w:color="auto"/>
        <w:right w:val="none" w:sz="0" w:space="0" w:color="auto"/>
      </w:divBdr>
      <w:divsChild>
        <w:div w:id="1708136685">
          <w:marLeft w:val="0"/>
          <w:marRight w:val="0"/>
          <w:marTop w:val="0"/>
          <w:marBottom w:val="0"/>
          <w:divBdr>
            <w:top w:val="none" w:sz="0" w:space="0" w:color="auto"/>
            <w:left w:val="none" w:sz="0" w:space="0" w:color="auto"/>
            <w:bottom w:val="none" w:sz="0" w:space="0" w:color="auto"/>
            <w:right w:val="none" w:sz="0" w:space="0" w:color="auto"/>
          </w:divBdr>
          <w:divsChild>
            <w:div w:id="1680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213">
      <w:bodyDiv w:val="1"/>
      <w:marLeft w:val="0"/>
      <w:marRight w:val="0"/>
      <w:marTop w:val="0"/>
      <w:marBottom w:val="0"/>
      <w:divBdr>
        <w:top w:val="none" w:sz="0" w:space="0" w:color="auto"/>
        <w:left w:val="none" w:sz="0" w:space="0" w:color="auto"/>
        <w:bottom w:val="none" w:sz="0" w:space="0" w:color="auto"/>
        <w:right w:val="none" w:sz="0" w:space="0" w:color="auto"/>
      </w:divBdr>
      <w:divsChild>
        <w:div w:id="922766219">
          <w:marLeft w:val="0"/>
          <w:marRight w:val="0"/>
          <w:marTop w:val="0"/>
          <w:marBottom w:val="0"/>
          <w:divBdr>
            <w:top w:val="none" w:sz="0" w:space="0" w:color="auto"/>
            <w:left w:val="none" w:sz="0" w:space="0" w:color="auto"/>
            <w:bottom w:val="none" w:sz="0" w:space="0" w:color="auto"/>
            <w:right w:val="none" w:sz="0" w:space="0" w:color="auto"/>
          </w:divBdr>
          <w:divsChild>
            <w:div w:id="1712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449">
      <w:bodyDiv w:val="1"/>
      <w:marLeft w:val="0"/>
      <w:marRight w:val="0"/>
      <w:marTop w:val="0"/>
      <w:marBottom w:val="0"/>
      <w:divBdr>
        <w:top w:val="none" w:sz="0" w:space="0" w:color="auto"/>
        <w:left w:val="none" w:sz="0" w:space="0" w:color="auto"/>
        <w:bottom w:val="none" w:sz="0" w:space="0" w:color="auto"/>
        <w:right w:val="none" w:sz="0" w:space="0" w:color="auto"/>
      </w:divBdr>
      <w:divsChild>
        <w:div w:id="1882668251">
          <w:marLeft w:val="0"/>
          <w:marRight w:val="0"/>
          <w:marTop w:val="0"/>
          <w:marBottom w:val="0"/>
          <w:divBdr>
            <w:top w:val="none" w:sz="0" w:space="0" w:color="auto"/>
            <w:left w:val="none" w:sz="0" w:space="0" w:color="auto"/>
            <w:bottom w:val="none" w:sz="0" w:space="0" w:color="auto"/>
            <w:right w:val="none" w:sz="0" w:space="0" w:color="auto"/>
          </w:divBdr>
          <w:divsChild>
            <w:div w:id="43260466">
              <w:marLeft w:val="0"/>
              <w:marRight w:val="0"/>
              <w:marTop w:val="0"/>
              <w:marBottom w:val="0"/>
              <w:divBdr>
                <w:top w:val="none" w:sz="0" w:space="0" w:color="auto"/>
                <w:left w:val="none" w:sz="0" w:space="0" w:color="auto"/>
                <w:bottom w:val="none" w:sz="0" w:space="0" w:color="auto"/>
                <w:right w:val="none" w:sz="0" w:space="0" w:color="auto"/>
              </w:divBdr>
            </w:div>
            <w:div w:id="82143862">
              <w:marLeft w:val="0"/>
              <w:marRight w:val="0"/>
              <w:marTop w:val="0"/>
              <w:marBottom w:val="0"/>
              <w:divBdr>
                <w:top w:val="none" w:sz="0" w:space="0" w:color="auto"/>
                <w:left w:val="none" w:sz="0" w:space="0" w:color="auto"/>
                <w:bottom w:val="none" w:sz="0" w:space="0" w:color="auto"/>
                <w:right w:val="none" w:sz="0" w:space="0" w:color="auto"/>
              </w:divBdr>
            </w:div>
            <w:div w:id="161773253">
              <w:marLeft w:val="0"/>
              <w:marRight w:val="0"/>
              <w:marTop w:val="0"/>
              <w:marBottom w:val="0"/>
              <w:divBdr>
                <w:top w:val="none" w:sz="0" w:space="0" w:color="auto"/>
                <w:left w:val="none" w:sz="0" w:space="0" w:color="auto"/>
                <w:bottom w:val="none" w:sz="0" w:space="0" w:color="auto"/>
                <w:right w:val="none" w:sz="0" w:space="0" w:color="auto"/>
              </w:divBdr>
            </w:div>
            <w:div w:id="232938051">
              <w:marLeft w:val="0"/>
              <w:marRight w:val="0"/>
              <w:marTop w:val="0"/>
              <w:marBottom w:val="0"/>
              <w:divBdr>
                <w:top w:val="none" w:sz="0" w:space="0" w:color="auto"/>
                <w:left w:val="none" w:sz="0" w:space="0" w:color="auto"/>
                <w:bottom w:val="none" w:sz="0" w:space="0" w:color="auto"/>
                <w:right w:val="none" w:sz="0" w:space="0" w:color="auto"/>
              </w:divBdr>
            </w:div>
            <w:div w:id="579490194">
              <w:marLeft w:val="0"/>
              <w:marRight w:val="0"/>
              <w:marTop w:val="0"/>
              <w:marBottom w:val="0"/>
              <w:divBdr>
                <w:top w:val="none" w:sz="0" w:space="0" w:color="auto"/>
                <w:left w:val="none" w:sz="0" w:space="0" w:color="auto"/>
                <w:bottom w:val="none" w:sz="0" w:space="0" w:color="auto"/>
                <w:right w:val="none" w:sz="0" w:space="0" w:color="auto"/>
              </w:divBdr>
            </w:div>
            <w:div w:id="582109498">
              <w:marLeft w:val="0"/>
              <w:marRight w:val="0"/>
              <w:marTop w:val="0"/>
              <w:marBottom w:val="0"/>
              <w:divBdr>
                <w:top w:val="none" w:sz="0" w:space="0" w:color="auto"/>
                <w:left w:val="none" w:sz="0" w:space="0" w:color="auto"/>
                <w:bottom w:val="none" w:sz="0" w:space="0" w:color="auto"/>
                <w:right w:val="none" w:sz="0" w:space="0" w:color="auto"/>
              </w:divBdr>
            </w:div>
            <w:div w:id="674571581">
              <w:marLeft w:val="0"/>
              <w:marRight w:val="0"/>
              <w:marTop w:val="0"/>
              <w:marBottom w:val="0"/>
              <w:divBdr>
                <w:top w:val="none" w:sz="0" w:space="0" w:color="auto"/>
                <w:left w:val="none" w:sz="0" w:space="0" w:color="auto"/>
                <w:bottom w:val="none" w:sz="0" w:space="0" w:color="auto"/>
                <w:right w:val="none" w:sz="0" w:space="0" w:color="auto"/>
              </w:divBdr>
            </w:div>
            <w:div w:id="768233728">
              <w:marLeft w:val="0"/>
              <w:marRight w:val="0"/>
              <w:marTop w:val="0"/>
              <w:marBottom w:val="0"/>
              <w:divBdr>
                <w:top w:val="none" w:sz="0" w:space="0" w:color="auto"/>
                <w:left w:val="none" w:sz="0" w:space="0" w:color="auto"/>
                <w:bottom w:val="none" w:sz="0" w:space="0" w:color="auto"/>
                <w:right w:val="none" w:sz="0" w:space="0" w:color="auto"/>
              </w:divBdr>
            </w:div>
            <w:div w:id="777021034">
              <w:marLeft w:val="0"/>
              <w:marRight w:val="0"/>
              <w:marTop w:val="0"/>
              <w:marBottom w:val="0"/>
              <w:divBdr>
                <w:top w:val="none" w:sz="0" w:space="0" w:color="auto"/>
                <w:left w:val="none" w:sz="0" w:space="0" w:color="auto"/>
                <w:bottom w:val="none" w:sz="0" w:space="0" w:color="auto"/>
                <w:right w:val="none" w:sz="0" w:space="0" w:color="auto"/>
              </w:divBdr>
            </w:div>
            <w:div w:id="842546684">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1209685648">
              <w:marLeft w:val="0"/>
              <w:marRight w:val="0"/>
              <w:marTop w:val="0"/>
              <w:marBottom w:val="0"/>
              <w:divBdr>
                <w:top w:val="none" w:sz="0" w:space="0" w:color="auto"/>
                <w:left w:val="none" w:sz="0" w:space="0" w:color="auto"/>
                <w:bottom w:val="none" w:sz="0" w:space="0" w:color="auto"/>
                <w:right w:val="none" w:sz="0" w:space="0" w:color="auto"/>
              </w:divBdr>
            </w:div>
            <w:div w:id="1439253731">
              <w:marLeft w:val="0"/>
              <w:marRight w:val="0"/>
              <w:marTop w:val="0"/>
              <w:marBottom w:val="0"/>
              <w:divBdr>
                <w:top w:val="none" w:sz="0" w:space="0" w:color="auto"/>
                <w:left w:val="none" w:sz="0" w:space="0" w:color="auto"/>
                <w:bottom w:val="none" w:sz="0" w:space="0" w:color="auto"/>
                <w:right w:val="none" w:sz="0" w:space="0" w:color="auto"/>
              </w:divBdr>
            </w:div>
            <w:div w:id="1476607973">
              <w:marLeft w:val="0"/>
              <w:marRight w:val="0"/>
              <w:marTop w:val="0"/>
              <w:marBottom w:val="0"/>
              <w:divBdr>
                <w:top w:val="none" w:sz="0" w:space="0" w:color="auto"/>
                <w:left w:val="none" w:sz="0" w:space="0" w:color="auto"/>
                <w:bottom w:val="none" w:sz="0" w:space="0" w:color="auto"/>
                <w:right w:val="none" w:sz="0" w:space="0" w:color="auto"/>
              </w:divBdr>
            </w:div>
            <w:div w:id="1582838504">
              <w:marLeft w:val="0"/>
              <w:marRight w:val="0"/>
              <w:marTop w:val="0"/>
              <w:marBottom w:val="0"/>
              <w:divBdr>
                <w:top w:val="none" w:sz="0" w:space="0" w:color="auto"/>
                <w:left w:val="none" w:sz="0" w:space="0" w:color="auto"/>
                <w:bottom w:val="none" w:sz="0" w:space="0" w:color="auto"/>
                <w:right w:val="none" w:sz="0" w:space="0" w:color="auto"/>
              </w:divBdr>
            </w:div>
            <w:div w:id="1950813085">
              <w:marLeft w:val="0"/>
              <w:marRight w:val="0"/>
              <w:marTop w:val="0"/>
              <w:marBottom w:val="0"/>
              <w:divBdr>
                <w:top w:val="none" w:sz="0" w:space="0" w:color="auto"/>
                <w:left w:val="none" w:sz="0" w:space="0" w:color="auto"/>
                <w:bottom w:val="none" w:sz="0" w:space="0" w:color="auto"/>
                <w:right w:val="none" w:sz="0" w:space="0" w:color="auto"/>
              </w:divBdr>
            </w:div>
            <w:div w:id="2056270232">
              <w:marLeft w:val="0"/>
              <w:marRight w:val="0"/>
              <w:marTop w:val="0"/>
              <w:marBottom w:val="0"/>
              <w:divBdr>
                <w:top w:val="none" w:sz="0" w:space="0" w:color="auto"/>
                <w:left w:val="none" w:sz="0" w:space="0" w:color="auto"/>
                <w:bottom w:val="none" w:sz="0" w:space="0" w:color="auto"/>
                <w:right w:val="none" w:sz="0" w:space="0" w:color="auto"/>
              </w:divBdr>
            </w:div>
            <w:div w:id="2067490664">
              <w:marLeft w:val="0"/>
              <w:marRight w:val="0"/>
              <w:marTop w:val="0"/>
              <w:marBottom w:val="0"/>
              <w:divBdr>
                <w:top w:val="none" w:sz="0" w:space="0" w:color="auto"/>
                <w:left w:val="none" w:sz="0" w:space="0" w:color="auto"/>
                <w:bottom w:val="none" w:sz="0" w:space="0" w:color="auto"/>
                <w:right w:val="none" w:sz="0" w:space="0" w:color="auto"/>
              </w:divBdr>
            </w:div>
            <w:div w:id="21113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22">
      <w:bodyDiv w:val="1"/>
      <w:marLeft w:val="0"/>
      <w:marRight w:val="0"/>
      <w:marTop w:val="0"/>
      <w:marBottom w:val="0"/>
      <w:divBdr>
        <w:top w:val="none" w:sz="0" w:space="0" w:color="auto"/>
        <w:left w:val="none" w:sz="0" w:space="0" w:color="auto"/>
        <w:bottom w:val="none" w:sz="0" w:space="0" w:color="auto"/>
        <w:right w:val="none" w:sz="0" w:space="0" w:color="auto"/>
      </w:divBdr>
    </w:div>
    <w:div w:id="1047336325">
      <w:bodyDiv w:val="1"/>
      <w:marLeft w:val="0"/>
      <w:marRight w:val="0"/>
      <w:marTop w:val="0"/>
      <w:marBottom w:val="0"/>
      <w:divBdr>
        <w:top w:val="none" w:sz="0" w:space="0" w:color="auto"/>
        <w:left w:val="none" w:sz="0" w:space="0" w:color="auto"/>
        <w:bottom w:val="none" w:sz="0" w:space="0" w:color="auto"/>
        <w:right w:val="none" w:sz="0" w:space="0" w:color="auto"/>
      </w:divBdr>
      <w:divsChild>
        <w:div w:id="1979127">
          <w:marLeft w:val="0"/>
          <w:marRight w:val="0"/>
          <w:marTop w:val="0"/>
          <w:marBottom w:val="0"/>
          <w:divBdr>
            <w:top w:val="none" w:sz="0" w:space="0" w:color="auto"/>
            <w:left w:val="none" w:sz="0" w:space="0" w:color="auto"/>
            <w:bottom w:val="none" w:sz="0" w:space="0" w:color="auto"/>
            <w:right w:val="none" w:sz="0" w:space="0" w:color="auto"/>
          </w:divBdr>
          <w:divsChild>
            <w:div w:id="1600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53">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4">
          <w:marLeft w:val="0"/>
          <w:marRight w:val="0"/>
          <w:marTop w:val="0"/>
          <w:marBottom w:val="0"/>
          <w:divBdr>
            <w:top w:val="none" w:sz="0" w:space="0" w:color="auto"/>
            <w:left w:val="none" w:sz="0" w:space="0" w:color="auto"/>
            <w:bottom w:val="none" w:sz="0" w:space="0" w:color="auto"/>
            <w:right w:val="none" w:sz="0" w:space="0" w:color="auto"/>
          </w:divBdr>
          <w:divsChild>
            <w:div w:id="1093864523">
              <w:marLeft w:val="0"/>
              <w:marRight w:val="0"/>
              <w:marTop w:val="0"/>
              <w:marBottom w:val="0"/>
              <w:divBdr>
                <w:top w:val="none" w:sz="0" w:space="0" w:color="auto"/>
                <w:left w:val="none" w:sz="0" w:space="0" w:color="auto"/>
                <w:bottom w:val="none" w:sz="0" w:space="0" w:color="auto"/>
                <w:right w:val="none" w:sz="0" w:space="0" w:color="auto"/>
              </w:divBdr>
            </w:div>
            <w:div w:id="8190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569">
      <w:bodyDiv w:val="1"/>
      <w:marLeft w:val="0"/>
      <w:marRight w:val="0"/>
      <w:marTop w:val="0"/>
      <w:marBottom w:val="0"/>
      <w:divBdr>
        <w:top w:val="none" w:sz="0" w:space="0" w:color="auto"/>
        <w:left w:val="none" w:sz="0" w:space="0" w:color="auto"/>
        <w:bottom w:val="none" w:sz="0" w:space="0" w:color="auto"/>
        <w:right w:val="none" w:sz="0" w:space="0" w:color="auto"/>
      </w:divBdr>
      <w:divsChild>
        <w:div w:id="1330327173">
          <w:marLeft w:val="0"/>
          <w:marRight w:val="0"/>
          <w:marTop w:val="0"/>
          <w:marBottom w:val="0"/>
          <w:divBdr>
            <w:top w:val="none" w:sz="0" w:space="0" w:color="auto"/>
            <w:left w:val="none" w:sz="0" w:space="0" w:color="auto"/>
            <w:bottom w:val="none" w:sz="0" w:space="0" w:color="auto"/>
            <w:right w:val="none" w:sz="0" w:space="0" w:color="auto"/>
          </w:divBdr>
          <w:divsChild>
            <w:div w:id="2540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188">
      <w:bodyDiv w:val="1"/>
      <w:marLeft w:val="0"/>
      <w:marRight w:val="0"/>
      <w:marTop w:val="0"/>
      <w:marBottom w:val="0"/>
      <w:divBdr>
        <w:top w:val="none" w:sz="0" w:space="0" w:color="auto"/>
        <w:left w:val="none" w:sz="0" w:space="0" w:color="auto"/>
        <w:bottom w:val="none" w:sz="0" w:space="0" w:color="auto"/>
        <w:right w:val="none" w:sz="0" w:space="0" w:color="auto"/>
      </w:divBdr>
      <w:divsChild>
        <w:div w:id="1105002501">
          <w:marLeft w:val="0"/>
          <w:marRight w:val="0"/>
          <w:marTop w:val="0"/>
          <w:marBottom w:val="0"/>
          <w:divBdr>
            <w:top w:val="none" w:sz="0" w:space="0" w:color="auto"/>
            <w:left w:val="none" w:sz="0" w:space="0" w:color="auto"/>
            <w:bottom w:val="none" w:sz="0" w:space="0" w:color="auto"/>
            <w:right w:val="none" w:sz="0" w:space="0" w:color="auto"/>
          </w:divBdr>
          <w:divsChild>
            <w:div w:id="11297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2647">
      <w:bodyDiv w:val="1"/>
      <w:marLeft w:val="0"/>
      <w:marRight w:val="0"/>
      <w:marTop w:val="0"/>
      <w:marBottom w:val="0"/>
      <w:divBdr>
        <w:top w:val="none" w:sz="0" w:space="0" w:color="auto"/>
        <w:left w:val="none" w:sz="0" w:space="0" w:color="auto"/>
        <w:bottom w:val="none" w:sz="0" w:space="0" w:color="auto"/>
        <w:right w:val="none" w:sz="0" w:space="0" w:color="auto"/>
      </w:divBdr>
      <w:divsChild>
        <w:div w:id="1468627137">
          <w:marLeft w:val="0"/>
          <w:marRight w:val="0"/>
          <w:marTop w:val="0"/>
          <w:marBottom w:val="0"/>
          <w:divBdr>
            <w:top w:val="none" w:sz="0" w:space="0" w:color="auto"/>
            <w:left w:val="none" w:sz="0" w:space="0" w:color="auto"/>
            <w:bottom w:val="none" w:sz="0" w:space="0" w:color="auto"/>
            <w:right w:val="none" w:sz="0" w:space="0" w:color="auto"/>
          </w:divBdr>
          <w:divsChild>
            <w:div w:id="48968287">
              <w:marLeft w:val="0"/>
              <w:marRight w:val="0"/>
              <w:marTop w:val="0"/>
              <w:marBottom w:val="0"/>
              <w:divBdr>
                <w:top w:val="none" w:sz="0" w:space="0" w:color="auto"/>
                <w:left w:val="none" w:sz="0" w:space="0" w:color="auto"/>
                <w:bottom w:val="none" w:sz="0" w:space="0" w:color="auto"/>
                <w:right w:val="none" w:sz="0" w:space="0" w:color="auto"/>
              </w:divBdr>
            </w:div>
            <w:div w:id="177669208">
              <w:marLeft w:val="0"/>
              <w:marRight w:val="0"/>
              <w:marTop w:val="0"/>
              <w:marBottom w:val="0"/>
              <w:divBdr>
                <w:top w:val="none" w:sz="0" w:space="0" w:color="auto"/>
                <w:left w:val="none" w:sz="0" w:space="0" w:color="auto"/>
                <w:bottom w:val="none" w:sz="0" w:space="0" w:color="auto"/>
                <w:right w:val="none" w:sz="0" w:space="0" w:color="auto"/>
              </w:divBdr>
            </w:div>
            <w:div w:id="323634403">
              <w:marLeft w:val="0"/>
              <w:marRight w:val="0"/>
              <w:marTop w:val="0"/>
              <w:marBottom w:val="0"/>
              <w:divBdr>
                <w:top w:val="none" w:sz="0" w:space="0" w:color="auto"/>
                <w:left w:val="none" w:sz="0" w:space="0" w:color="auto"/>
                <w:bottom w:val="none" w:sz="0" w:space="0" w:color="auto"/>
                <w:right w:val="none" w:sz="0" w:space="0" w:color="auto"/>
              </w:divBdr>
            </w:div>
            <w:div w:id="405028994">
              <w:marLeft w:val="0"/>
              <w:marRight w:val="0"/>
              <w:marTop w:val="0"/>
              <w:marBottom w:val="0"/>
              <w:divBdr>
                <w:top w:val="none" w:sz="0" w:space="0" w:color="auto"/>
                <w:left w:val="none" w:sz="0" w:space="0" w:color="auto"/>
                <w:bottom w:val="none" w:sz="0" w:space="0" w:color="auto"/>
                <w:right w:val="none" w:sz="0" w:space="0" w:color="auto"/>
              </w:divBdr>
            </w:div>
            <w:div w:id="591624400">
              <w:marLeft w:val="0"/>
              <w:marRight w:val="0"/>
              <w:marTop w:val="0"/>
              <w:marBottom w:val="0"/>
              <w:divBdr>
                <w:top w:val="none" w:sz="0" w:space="0" w:color="auto"/>
                <w:left w:val="none" w:sz="0" w:space="0" w:color="auto"/>
                <w:bottom w:val="none" w:sz="0" w:space="0" w:color="auto"/>
                <w:right w:val="none" w:sz="0" w:space="0" w:color="auto"/>
              </w:divBdr>
            </w:div>
            <w:div w:id="718239246">
              <w:marLeft w:val="0"/>
              <w:marRight w:val="0"/>
              <w:marTop w:val="0"/>
              <w:marBottom w:val="0"/>
              <w:divBdr>
                <w:top w:val="none" w:sz="0" w:space="0" w:color="auto"/>
                <w:left w:val="none" w:sz="0" w:space="0" w:color="auto"/>
                <w:bottom w:val="none" w:sz="0" w:space="0" w:color="auto"/>
                <w:right w:val="none" w:sz="0" w:space="0" w:color="auto"/>
              </w:divBdr>
            </w:div>
            <w:div w:id="777792769">
              <w:marLeft w:val="0"/>
              <w:marRight w:val="0"/>
              <w:marTop w:val="0"/>
              <w:marBottom w:val="0"/>
              <w:divBdr>
                <w:top w:val="none" w:sz="0" w:space="0" w:color="auto"/>
                <w:left w:val="none" w:sz="0" w:space="0" w:color="auto"/>
                <w:bottom w:val="none" w:sz="0" w:space="0" w:color="auto"/>
                <w:right w:val="none" w:sz="0" w:space="0" w:color="auto"/>
              </w:divBdr>
            </w:div>
            <w:div w:id="788358867">
              <w:marLeft w:val="0"/>
              <w:marRight w:val="0"/>
              <w:marTop w:val="0"/>
              <w:marBottom w:val="0"/>
              <w:divBdr>
                <w:top w:val="none" w:sz="0" w:space="0" w:color="auto"/>
                <w:left w:val="none" w:sz="0" w:space="0" w:color="auto"/>
                <w:bottom w:val="none" w:sz="0" w:space="0" w:color="auto"/>
                <w:right w:val="none" w:sz="0" w:space="0" w:color="auto"/>
              </w:divBdr>
            </w:div>
            <w:div w:id="930429570">
              <w:marLeft w:val="0"/>
              <w:marRight w:val="0"/>
              <w:marTop w:val="0"/>
              <w:marBottom w:val="0"/>
              <w:divBdr>
                <w:top w:val="none" w:sz="0" w:space="0" w:color="auto"/>
                <w:left w:val="none" w:sz="0" w:space="0" w:color="auto"/>
                <w:bottom w:val="none" w:sz="0" w:space="0" w:color="auto"/>
                <w:right w:val="none" w:sz="0" w:space="0" w:color="auto"/>
              </w:divBdr>
            </w:div>
            <w:div w:id="1011301728">
              <w:marLeft w:val="0"/>
              <w:marRight w:val="0"/>
              <w:marTop w:val="0"/>
              <w:marBottom w:val="0"/>
              <w:divBdr>
                <w:top w:val="none" w:sz="0" w:space="0" w:color="auto"/>
                <w:left w:val="none" w:sz="0" w:space="0" w:color="auto"/>
                <w:bottom w:val="none" w:sz="0" w:space="0" w:color="auto"/>
                <w:right w:val="none" w:sz="0" w:space="0" w:color="auto"/>
              </w:divBdr>
            </w:div>
            <w:div w:id="1135483628">
              <w:marLeft w:val="0"/>
              <w:marRight w:val="0"/>
              <w:marTop w:val="0"/>
              <w:marBottom w:val="0"/>
              <w:divBdr>
                <w:top w:val="none" w:sz="0" w:space="0" w:color="auto"/>
                <w:left w:val="none" w:sz="0" w:space="0" w:color="auto"/>
                <w:bottom w:val="none" w:sz="0" w:space="0" w:color="auto"/>
                <w:right w:val="none" w:sz="0" w:space="0" w:color="auto"/>
              </w:divBdr>
            </w:div>
            <w:div w:id="1324089871">
              <w:marLeft w:val="0"/>
              <w:marRight w:val="0"/>
              <w:marTop w:val="0"/>
              <w:marBottom w:val="0"/>
              <w:divBdr>
                <w:top w:val="none" w:sz="0" w:space="0" w:color="auto"/>
                <w:left w:val="none" w:sz="0" w:space="0" w:color="auto"/>
                <w:bottom w:val="none" w:sz="0" w:space="0" w:color="auto"/>
                <w:right w:val="none" w:sz="0" w:space="0" w:color="auto"/>
              </w:divBdr>
            </w:div>
            <w:div w:id="1413315868">
              <w:marLeft w:val="0"/>
              <w:marRight w:val="0"/>
              <w:marTop w:val="0"/>
              <w:marBottom w:val="0"/>
              <w:divBdr>
                <w:top w:val="none" w:sz="0" w:space="0" w:color="auto"/>
                <w:left w:val="none" w:sz="0" w:space="0" w:color="auto"/>
                <w:bottom w:val="none" w:sz="0" w:space="0" w:color="auto"/>
                <w:right w:val="none" w:sz="0" w:space="0" w:color="auto"/>
              </w:divBdr>
            </w:div>
            <w:div w:id="1535456848">
              <w:marLeft w:val="0"/>
              <w:marRight w:val="0"/>
              <w:marTop w:val="0"/>
              <w:marBottom w:val="0"/>
              <w:divBdr>
                <w:top w:val="none" w:sz="0" w:space="0" w:color="auto"/>
                <w:left w:val="none" w:sz="0" w:space="0" w:color="auto"/>
                <w:bottom w:val="none" w:sz="0" w:space="0" w:color="auto"/>
                <w:right w:val="none" w:sz="0" w:space="0" w:color="auto"/>
              </w:divBdr>
            </w:div>
            <w:div w:id="1669207774">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 w:id="1844975267">
              <w:marLeft w:val="0"/>
              <w:marRight w:val="0"/>
              <w:marTop w:val="0"/>
              <w:marBottom w:val="0"/>
              <w:divBdr>
                <w:top w:val="none" w:sz="0" w:space="0" w:color="auto"/>
                <w:left w:val="none" w:sz="0" w:space="0" w:color="auto"/>
                <w:bottom w:val="none" w:sz="0" w:space="0" w:color="auto"/>
                <w:right w:val="none" w:sz="0" w:space="0" w:color="auto"/>
              </w:divBdr>
            </w:div>
            <w:div w:id="1981500573">
              <w:marLeft w:val="0"/>
              <w:marRight w:val="0"/>
              <w:marTop w:val="0"/>
              <w:marBottom w:val="0"/>
              <w:divBdr>
                <w:top w:val="none" w:sz="0" w:space="0" w:color="auto"/>
                <w:left w:val="none" w:sz="0" w:space="0" w:color="auto"/>
                <w:bottom w:val="none" w:sz="0" w:space="0" w:color="auto"/>
                <w:right w:val="none" w:sz="0" w:space="0" w:color="auto"/>
              </w:divBdr>
            </w:div>
            <w:div w:id="2077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8797">
      <w:bodyDiv w:val="1"/>
      <w:marLeft w:val="0"/>
      <w:marRight w:val="0"/>
      <w:marTop w:val="0"/>
      <w:marBottom w:val="0"/>
      <w:divBdr>
        <w:top w:val="none" w:sz="0" w:space="0" w:color="auto"/>
        <w:left w:val="none" w:sz="0" w:space="0" w:color="auto"/>
        <w:bottom w:val="none" w:sz="0" w:space="0" w:color="auto"/>
        <w:right w:val="none" w:sz="0" w:space="0" w:color="auto"/>
      </w:divBdr>
      <w:divsChild>
        <w:div w:id="542835467">
          <w:marLeft w:val="0"/>
          <w:marRight w:val="0"/>
          <w:marTop w:val="0"/>
          <w:marBottom w:val="0"/>
          <w:divBdr>
            <w:top w:val="none" w:sz="0" w:space="0" w:color="auto"/>
            <w:left w:val="none" w:sz="0" w:space="0" w:color="auto"/>
            <w:bottom w:val="none" w:sz="0" w:space="0" w:color="auto"/>
            <w:right w:val="none" w:sz="0" w:space="0" w:color="auto"/>
          </w:divBdr>
          <w:divsChild>
            <w:div w:id="1796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251">
      <w:bodyDiv w:val="1"/>
      <w:marLeft w:val="0"/>
      <w:marRight w:val="0"/>
      <w:marTop w:val="0"/>
      <w:marBottom w:val="0"/>
      <w:divBdr>
        <w:top w:val="none" w:sz="0" w:space="0" w:color="auto"/>
        <w:left w:val="none" w:sz="0" w:space="0" w:color="auto"/>
        <w:bottom w:val="none" w:sz="0" w:space="0" w:color="auto"/>
        <w:right w:val="none" w:sz="0" w:space="0" w:color="auto"/>
      </w:divBdr>
      <w:divsChild>
        <w:div w:id="1007902311">
          <w:marLeft w:val="0"/>
          <w:marRight w:val="0"/>
          <w:marTop w:val="0"/>
          <w:marBottom w:val="0"/>
          <w:divBdr>
            <w:top w:val="none" w:sz="0" w:space="0" w:color="auto"/>
            <w:left w:val="none" w:sz="0" w:space="0" w:color="auto"/>
            <w:bottom w:val="none" w:sz="0" w:space="0" w:color="auto"/>
            <w:right w:val="none" w:sz="0" w:space="0" w:color="auto"/>
          </w:divBdr>
          <w:divsChild>
            <w:div w:id="258414268">
              <w:marLeft w:val="0"/>
              <w:marRight w:val="0"/>
              <w:marTop w:val="0"/>
              <w:marBottom w:val="0"/>
              <w:divBdr>
                <w:top w:val="none" w:sz="0" w:space="0" w:color="auto"/>
                <w:left w:val="none" w:sz="0" w:space="0" w:color="auto"/>
                <w:bottom w:val="none" w:sz="0" w:space="0" w:color="auto"/>
                <w:right w:val="none" w:sz="0" w:space="0" w:color="auto"/>
              </w:divBdr>
            </w:div>
            <w:div w:id="351151108">
              <w:marLeft w:val="0"/>
              <w:marRight w:val="0"/>
              <w:marTop w:val="0"/>
              <w:marBottom w:val="0"/>
              <w:divBdr>
                <w:top w:val="none" w:sz="0" w:space="0" w:color="auto"/>
                <w:left w:val="none" w:sz="0" w:space="0" w:color="auto"/>
                <w:bottom w:val="none" w:sz="0" w:space="0" w:color="auto"/>
                <w:right w:val="none" w:sz="0" w:space="0" w:color="auto"/>
              </w:divBdr>
            </w:div>
            <w:div w:id="354814260">
              <w:marLeft w:val="0"/>
              <w:marRight w:val="0"/>
              <w:marTop w:val="0"/>
              <w:marBottom w:val="0"/>
              <w:divBdr>
                <w:top w:val="none" w:sz="0" w:space="0" w:color="auto"/>
                <w:left w:val="none" w:sz="0" w:space="0" w:color="auto"/>
                <w:bottom w:val="none" w:sz="0" w:space="0" w:color="auto"/>
                <w:right w:val="none" w:sz="0" w:space="0" w:color="auto"/>
              </w:divBdr>
            </w:div>
            <w:div w:id="1078558583">
              <w:marLeft w:val="0"/>
              <w:marRight w:val="0"/>
              <w:marTop w:val="0"/>
              <w:marBottom w:val="0"/>
              <w:divBdr>
                <w:top w:val="none" w:sz="0" w:space="0" w:color="auto"/>
                <w:left w:val="none" w:sz="0" w:space="0" w:color="auto"/>
                <w:bottom w:val="none" w:sz="0" w:space="0" w:color="auto"/>
                <w:right w:val="none" w:sz="0" w:space="0" w:color="auto"/>
              </w:divBdr>
            </w:div>
            <w:div w:id="13090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127">
      <w:bodyDiv w:val="1"/>
      <w:marLeft w:val="0"/>
      <w:marRight w:val="0"/>
      <w:marTop w:val="0"/>
      <w:marBottom w:val="0"/>
      <w:divBdr>
        <w:top w:val="none" w:sz="0" w:space="0" w:color="auto"/>
        <w:left w:val="none" w:sz="0" w:space="0" w:color="auto"/>
        <w:bottom w:val="none" w:sz="0" w:space="0" w:color="auto"/>
        <w:right w:val="none" w:sz="0" w:space="0" w:color="auto"/>
      </w:divBdr>
    </w:div>
    <w:div w:id="1160271495">
      <w:bodyDiv w:val="1"/>
      <w:marLeft w:val="0"/>
      <w:marRight w:val="0"/>
      <w:marTop w:val="0"/>
      <w:marBottom w:val="0"/>
      <w:divBdr>
        <w:top w:val="none" w:sz="0" w:space="0" w:color="auto"/>
        <w:left w:val="none" w:sz="0" w:space="0" w:color="auto"/>
        <w:bottom w:val="none" w:sz="0" w:space="0" w:color="auto"/>
        <w:right w:val="none" w:sz="0" w:space="0" w:color="auto"/>
      </w:divBdr>
      <w:divsChild>
        <w:div w:id="1664703323">
          <w:marLeft w:val="0"/>
          <w:marRight w:val="0"/>
          <w:marTop w:val="0"/>
          <w:marBottom w:val="0"/>
          <w:divBdr>
            <w:top w:val="none" w:sz="0" w:space="0" w:color="auto"/>
            <w:left w:val="none" w:sz="0" w:space="0" w:color="auto"/>
            <w:bottom w:val="none" w:sz="0" w:space="0" w:color="auto"/>
            <w:right w:val="none" w:sz="0" w:space="0" w:color="auto"/>
          </w:divBdr>
          <w:divsChild>
            <w:div w:id="369305333">
              <w:marLeft w:val="0"/>
              <w:marRight w:val="0"/>
              <w:marTop w:val="0"/>
              <w:marBottom w:val="0"/>
              <w:divBdr>
                <w:top w:val="none" w:sz="0" w:space="0" w:color="auto"/>
                <w:left w:val="none" w:sz="0" w:space="0" w:color="auto"/>
                <w:bottom w:val="none" w:sz="0" w:space="0" w:color="auto"/>
                <w:right w:val="none" w:sz="0" w:space="0" w:color="auto"/>
              </w:divBdr>
            </w:div>
            <w:div w:id="526649301">
              <w:marLeft w:val="0"/>
              <w:marRight w:val="0"/>
              <w:marTop w:val="0"/>
              <w:marBottom w:val="0"/>
              <w:divBdr>
                <w:top w:val="none" w:sz="0" w:space="0" w:color="auto"/>
                <w:left w:val="none" w:sz="0" w:space="0" w:color="auto"/>
                <w:bottom w:val="none" w:sz="0" w:space="0" w:color="auto"/>
                <w:right w:val="none" w:sz="0" w:space="0" w:color="auto"/>
              </w:divBdr>
            </w:div>
            <w:div w:id="725377230">
              <w:marLeft w:val="0"/>
              <w:marRight w:val="0"/>
              <w:marTop w:val="0"/>
              <w:marBottom w:val="0"/>
              <w:divBdr>
                <w:top w:val="none" w:sz="0" w:space="0" w:color="auto"/>
                <w:left w:val="none" w:sz="0" w:space="0" w:color="auto"/>
                <w:bottom w:val="none" w:sz="0" w:space="0" w:color="auto"/>
                <w:right w:val="none" w:sz="0" w:space="0" w:color="auto"/>
              </w:divBdr>
            </w:div>
            <w:div w:id="725951335">
              <w:marLeft w:val="0"/>
              <w:marRight w:val="0"/>
              <w:marTop w:val="0"/>
              <w:marBottom w:val="0"/>
              <w:divBdr>
                <w:top w:val="none" w:sz="0" w:space="0" w:color="auto"/>
                <w:left w:val="none" w:sz="0" w:space="0" w:color="auto"/>
                <w:bottom w:val="none" w:sz="0" w:space="0" w:color="auto"/>
                <w:right w:val="none" w:sz="0" w:space="0" w:color="auto"/>
              </w:divBdr>
            </w:div>
            <w:div w:id="869148170">
              <w:marLeft w:val="0"/>
              <w:marRight w:val="0"/>
              <w:marTop w:val="0"/>
              <w:marBottom w:val="0"/>
              <w:divBdr>
                <w:top w:val="none" w:sz="0" w:space="0" w:color="auto"/>
                <w:left w:val="none" w:sz="0" w:space="0" w:color="auto"/>
                <w:bottom w:val="none" w:sz="0" w:space="0" w:color="auto"/>
                <w:right w:val="none" w:sz="0" w:space="0" w:color="auto"/>
              </w:divBdr>
            </w:div>
            <w:div w:id="1264924423">
              <w:marLeft w:val="0"/>
              <w:marRight w:val="0"/>
              <w:marTop w:val="0"/>
              <w:marBottom w:val="0"/>
              <w:divBdr>
                <w:top w:val="none" w:sz="0" w:space="0" w:color="auto"/>
                <w:left w:val="none" w:sz="0" w:space="0" w:color="auto"/>
                <w:bottom w:val="none" w:sz="0" w:space="0" w:color="auto"/>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 w:id="1577976177">
              <w:marLeft w:val="0"/>
              <w:marRight w:val="0"/>
              <w:marTop w:val="0"/>
              <w:marBottom w:val="0"/>
              <w:divBdr>
                <w:top w:val="none" w:sz="0" w:space="0" w:color="auto"/>
                <w:left w:val="none" w:sz="0" w:space="0" w:color="auto"/>
                <w:bottom w:val="none" w:sz="0" w:space="0" w:color="auto"/>
                <w:right w:val="none" w:sz="0" w:space="0" w:color="auto"/>
              </w:divBdr>
            </w:div>
            <w:div w:id="18684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490">
      <w:bodyDiv w:val="1"/>
      <w:marLeft w:val="0"/>
      <w:marRight w:val="0"/>
      <w:marTop w:val="0"/>
      <w:marBottom w:val="0"/>
      <w:divBdr>
        <w:top w:val="none" w:sz="0" w:space="0" w:color="auto"/>
        <w:left w:val="none" w:sz="0" w:space="0" w:color="auto"/>
        <w:bottom w:val="none" w:sz="0" w:space="0" w:color="auto"/>
        <w:right w:val="none" w:sz="0" w:space="0" w:color="auto"/>
      </w:divBdr>
      <w:divsChild>
        <w:div w:id="757798959">
          <w:marLeft w:val="0"/>
          <w:marRight w:val="0"/>
          <w:marTop w:val="0"/>
          <w:marBottom w:val="0"/>
          <w:divBdr>
            <w:top w:val="none" w:sz="0" w:space="0" w:color="auto"/>
            <w:left w:val="none" w:sz="0" w:space="0" w:color="auto"/>
            <w:bottom w:val="none" w:sz="0" w:space="0" w:color="auto"/>
            <w:right w:val="none" w:sz="0" w:space="0" w:color="auto"/>
          </w:divBdr>
          <w:divsChild>
            <w:div w:id="1146895277">
              <w:marLeft w:val="0"/>
              <w:marRight w:val="0"/>
              <w:marTop w:val="0"/>
              <w:marBottom w:val="0"/>
              <w:divBdr>
                <w:top w:val="none" w:sz="0" w:space="0" w:color="auto"/>
                <w:left w:val="none" w:sz="0" w:space="0" w:color="auto"/>
                <w:bottom w:val="none" w:sz="0" w:space="0" w:color="auto"/>
                <w:right w:val="none" w:sz="0" w:space="0" w:color="auto"/>
              </w:divBdr>
            </w:div>
            <w:div w:id="1825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922">
      <w:bodyDiv w:val="1"/>
      <w:marLeft w:val="0"/>
      <w:marRight w:val="0"/>
      <w:marTop w:val="0"/>
      <w:marBottom w:val="0"/>
      <w:divBdr>
        <w:top w:val="none" w:sz="0" w:space="0" w:color="auto"/>
        <w:left w:val="none" w:sz="0" w:space="0" w:color="auto"/>
        <w:bottom w:val="none" w:sz="0" w:space="0" w:color="auto"/>
        <w:right w:val="none" w:sz="0" w:space="0" w:color="auto"/>
      </w:divBdr>
    </w:div>
    <w:div w:id="1172836637">
      <w:bodyDiv w:val="1"/>
      <w:marLeft w:val="0"/>
      <w:marRight w:val="0"/>
      <w:marTop w:val="0"/>
      <w:marBottom w:val="0"/>
      <w:divBdr>
        <w:top w:val="none" w:sz="0" w:space="0" w:color="auto"/>
        <w:left w:val="none" w:sz="0" w:space="0" w:color="auto"/>
        <w:bottom w:val="none" w:sz="0" w:space="0" w:color="auto"/>
        <w:right w:val="none" w:sz="0" w:space="0" w:color="auto"/>
      </w:divBdr>
    </w:div>
    <w:div w:id="11747602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811">
          <w:marLeft w:val="0"/>
          <w:marRight w:val="0"/>
          <w:marTop w:val="0"/>
          <w:marBottom w:val="0"/>
          <w:divBdr>
            <w:top w:val="none" w:sz="0" w:space="0" w:color="auto"/>
            <w:left w:val="none" w:sz="0" w:space="0" w:color="auto"/>
            <w:bottom w:val="none" w:sz="0" w:space="0" w:color="auto"/>
            <w:right w:val="none" w:sz="0" w:space="0" w:color="auto"/>
          </w:divBdr>
          <w:divsChild>
            <w:div w:id="679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943">
      <w:bodyDiv w:val="1"/>
      <w:marLeft w:val="0"/>
      <w:marRight w:val="0"/>
      <w:marTop w:val="0"/>
      <w:marBottom w:val="0"/>
      <w:divBdr>
        <w:top w:val="none" w:sz="0" w:space="0" w:color="auto"/>
        <w:left w:val="none" w:sz="0" w:space="0" w:color="auto"/>
        <w:bottom w:val="none" w:sz="0" w:space="0" w:color="auto"/>
        <w:right w:val="none" w:sz="0" w:space="0" w:color="auto"/>
      </w:divBdr>
      <w:divsChild>
        <w:div w:id="374430368">
          <w:marLeft w:val="0"/>
          <w:marRight w:val="0"/>
          <w:marTop w:val="0"/>
          <w:marBottom w:val="0"/>
          <w:divBdr>
            <w:top w:val="none" w:sz="0" w:space="0" w:color="auto"/>
            <w:left w:val="none" w:sz="0" w:space="0" w:color="auto"/>
            <w:bottom w:val="none" w:sz="0" w:space="0" w:color="auto"/>
            <w:right w:val="none" w:sz="0" w:space="0" w:color="auto"/>
          </w:divBdr>
          <w:divsChild>
            <w:div w:id="426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52">
      <w:bodyDiv w:val="1"/>
      <w:marLeft w:val="0"/>
      <w:marRight w:val="0"/>
      <w:marTop w:val="0"/>
      <w:marBottom w:val="0"/>
      <w:divBdr>
        <w:top w:val="none" w:sz="0" w:space="0" w:color="auto"/>
        <w:left w:val="none" w:sz="0" w:space="0" w:color="auto"/>
        <w:bottom w:val="none" w:sz="0" w:space="0" w:color="auto"/>
        <w:right w:val="none" w:sz="0" w:space="0" w:color="auto"/>
      </w:divBdr>
      <w:divsChild>
        <w:div w:id="1295140637">
          <w:marLeft w:val="0"/>
          <w:marRight w:val="0"/>
          <w:marTop w:val="0"/>
          <w:marBottom w:val="0"/>
          <w:divBdr>
            <w:top w:val="none" w:sz="0" w:space="0" w:color="auto"/>
            <w:left w:val="none" w:sz="0" w:space="0" w:color="auto"/>
            <w:bottom w:val="none" w:sz="0" w:space="0" w:color="auto"/>
            <w:right w:val="none" w:sz="0" w:space="0" w:color="auto"/>
          </w:divBdr>
          <w:divsChild>
            <w:div w:id="98188935">
              <w:marLeft w:val="0"/>
              <w:marRight w:val="0"/>
              <w:marTop w:val="0"/>
              <w:marBottom w:val="0"/>
              <w:divBdr>
                <w:top w:val="none" w:sz="0" w:space="0" w:color="auto"/>
                <w:left w:val="none" w:sz="0" w:space="0" w:color="auto"/>
                <w:bottom w:val="none" w:sz="0" w:space="0" w:color="auto"/>
                <w:right w:val="none" w:sz="0" w:space="0" w:color="auto"/>
              </w:divBdr>
            </w:div>
            <w:div w:id="412048362">
              <w:marLeft w:val="0"/>
              <w:marRight w:val="0"/>
              <w:marTop w:val="0"/>
              <w:marBottom w:val="0"/>
              <w:divBdr>
                <w:top w:val="none" w:sz="0" w:space="0" w:color="auto"/>
                <w:left w:val="none" w:sz="0" w:space="0" w:color="auto"/>
                <w:bottom w:val="none" w:sz="0" w:space="0" w:color="auto"/>
                <w:right w:val="none" w:sz="0" w:space="0" w:color="auto"/>
              </w:divBdr>
            </w:div>
            <w:div w:id="1269509854">
              <w:marLeft w:val="0"/>
              <w:marRight w:val="0"/>
              <w:marTop w:val="0"/>
              <w:marBottom w:val="0"/>
              <w:divBdr>
                <w:top w:val="none" w:sz="0" w:space="0" w:color="auto"/>
                <w:left w:val="none" w:sz="0" w:space="0" w:color="auto"/>
                <w:bottom w:val="none" w:sz="0" w:space="0" w:color="auto"/>
                <w:right w:val="none" w:sz="0" w:space="0" w:color="auto"/>
              </w:divBdr>
            </w:div>
            <w:div w:id="1294678048">
              <w:marLeft w:val="0"/>
              <w:marRight w:val="0"/>
              <w:marTop w:val="0"/>
              <w:marBottom w:val="0"/>
              <w:divBdr>
                <w:top w:val="none" w:sz="0" w:space="0" w:color="auto"/>
                <w:left w:val="none" w:sz="0" w:space="0" w:color="auto"/>
                <w:bottom w:val="none" w:sz="0" w:space="0" w:color="auto"/>
                <w:right w:val="none" w:sz="0" w:space="0" w:color="auto"/>
              </w:divBdr>
            </w:div>
            <w:div w:id="13574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171">
      <w:bodyDiv w:val="1"/>
      <w:marLeft w:val="0"/>
      <w:marRight w:val="0"/>
      <w:marTop w:val="0"/>
      <w:marBottom w:val="0"/>
      <w:divBdr>
        <w:top w:val="none" w:sz="0" w:space="0" w:color="auto"/>
        <w:left w:val="none" w:sz="0" w:space="0" w:color="auto"/>
        <w:bottom w:val="none" w:sz="0" w:space="0" w:color="auto"/>
        <w:right w:val="none" w:sz="0" w:space="0" w:color="auto"/>
      </w:divBdr>
    </w:div>
    <w:div w:id="1203982152">
      <w:bodyDiv w:val="1"/>
      <w:marLeft w:val="0"/>
      <w:marRight w:val="0"/>
      <w:marTop w:val="0"/>
      <w:marBottom w:val="0"/>
      <w:divBdr>
        <w:top w:val="none" w:sz="0" w:space="0" w:color="auto"/>
        <w:left w:val="none" w:sz="0" w:space="0" w:color="auto"/>
        <w:bottom w:val="none" w:sz="0" w:space="0" w:color="auto"/>
        <w:right w:val="none" w:sz="0" w:space="0" w:color="auto"/>
      </w:divBdr>
    </w:div>
    <w:div w:id="1204178385">
      <w:bodyDiv w:val="1"/>
      <w:marLeft w:val="0"/>
      <w:marRight w:val="0"/>
      <w:marTop w:val="0"/>
      <w:marBottom w:val="0"/>
      <w:divBdr>
        <w:top w:val="none" w:sz="0" w:space="0" w:color="auto"/>
        <w:left w:val="none" w:sz="0" w:space="0" w:color="auto"/>
        <w:bottom w:val="none" w:sz="0" w:space="0" w:color="auto"/>
        <w:right w:val="none" w:sz="0" w:space="0" w:color="auto"/>
      </w:divBdr>
      <w:divsChild>
        <w:div w:id="1243638430">
          <w:marLeft w:val="0"/>
          <w:marRight w:val="0"/>
          <w:marTop w:val="0"/>
          <w:marBottom w:val="0"/>
          <w:divBdr>
            <w:top w:val="none" w:sz="0" w:space="0" w:color="auto"/>
            <w:left w:val="none" w:sz="0" w:space="0" w:color="auto"/>
            <w:bottom w:val="none" w:sz="0" w:space="0" w:color="auto"/>
            <w:right w:val="none" w:sz="0" w:space="0" w:color="auto"/>
          </w:divBdr>
          <w:divsChild>
            <w:div w:id="1182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3783">
      <w:bodyDiv w:val="1"/>
      <w:marLeft w:val="0"/>
      <w:marRight w:val="0"/>
      <w:marTop w:val="0"/>
      <w:marBottom w:val="0"/>
      <w:divBdr>
        <w:top w:val="none" w:sz="0" w:space="0" w:color="auto"/>
        <w:left w:val="none" w:sz="0" w:space="0" w:color="auto"/>
        <w:bottom w:val="none" w:sz="0" w:space="0" w:color="auto"/>
        <w:right w:val="none" w:sz="0" w:space="0" w:color="auto"/>
      </w:divBdr>
      <w:divsChild>
        <w:div w:id="1701205023">
          <w:marLeft w:val="0"/>
          <w:marRight w:val="0"/>
          <w:marTop w:val="0"/>
          <w:marBottom w:val="0"/>
          <w:divBdr>
            <w:top w:val="none" w:sz="0" w:space="0" w:color="auto"/>
            <w:left w:val="none" w:sz="0" w:space="0" w:color="auto"/>
            <w:bottom w:val="none" w:sz="0" w:space="0" w:color="auto"/>
            <w:right w:val="none" w:sz="0" w:space="0" w:color="auto"/>
          </w:divBdr>
          <w:divsChild>
            <w:div w:id="227616087">
              <w:marLeft w:val="0"/>
              <w:marRight w:val="0"/>
              <w:marTop w:val="0"/>
              <w:marBottom w:val="0"/>
              <w:divBdr>
                <w:top w:val="none" w:sz="0" w:space="0" w:color="auto"/>
                <w:left w:val="none" w:sz="0" w:space="0" w:color="auto"/>
                <w:bottom w:val="none" w:sz="0" w:space="0" w:color="auto"/>
                <w:right w:val="none" w:sz="0" w:space="0" w:color="auto"/>
              </w:divBdr>
            </w:div>
            <w:div w:id="97339288">
              <w:marLeft w:val="0"/>
              <w:marRight w:val="0"/>
              <w:marTop w:val="0"/>
              <w:marBottom w:val="0"/>
              <w:divBdr>
                <w:top w:val="none" w:sz="0" w:space="0" w:color="auto"/>
                <w:left w:val="none" w:sz="0" w:space="0" w:color="auto"/>
                <w:bottom w:val="none" w:sz="0" w:space="0" w:color="auto"/>
                <w:right w:val="none" w:sz="0" w:space="0" w:color="auto"/>
              </w:divBdr>
            </w:div>
            <w:div w:id="984702819">
              <w:marLeft w:val="0"/>
              <w:marRight w:val="0"/>
              <w:marTop w:val="0"/>
              <w:marBottom w:val="0"/>
              <w:divBdr>
                <w:top w:val="none" w:sz="0" w:space="0" w:color="auto"/>
                <w:left w:val="none" w:sz="0" w:space="0" w:color="auto"/>
                <w:bottom w:val="none" w:sz="0" w:space="0" w:color="auto"/>
                <w:right w:val="none" w:sz="0" w:space="0" w:color="auto"/>
              </w:divBdr>
            </w:div>
            <w:div w:id="31735408">
              <w:marLeft w:val="0"/>
              <w:marRight w:val="0"/>
              <w:marTop w:val="0"/>
              <w:marBottom w:val="0"/>
              <w:divBdr>
                <w:top w:val="none" w:sz="0" w:space="0" w:color="auto"/>
                <w:left w:val="none" w:sz="0" w:space="0" w:color="auto"/>
                <w:bottom w:val="none" w:sz="0" w:space="0" w:color="auto"/>
                <w:right w:val="none" w:sz="0" w:space="0" w:color="auto"/>
              </w:divBdr>
            </w:div>
            <w:div w:id="1540776156">
              <w:marLeft w:val="0"/>
              <w:marRight w:val="0"/>
              <w:marTop w:val="0"/>
              <w:marBottom w:val="0"/>
              <w:divBdr>
                <w:top w:val="none" w:sz="0" w:space="0" w:color="auto"/>
                <w:left w:val="none" w:sz="0" w:space="0" w:color="auto"/>
                <w:bottom w:val="none" w:sz="0" w:space="0" w:color="auto"/>
                <w:right w:val="none" w:sz="0" w:space="0" w:color="auto"/>
              </w:divBdr>
            </w:div>
            <w:div w:id="169104250">
              <w:marLeft w:val="0"/>
              <w:marRight w:val="0"/>
              <w:marTop w:val="0"/>
              <w:marBottom w:val="0"/>
              <w:divBdr>
                <w:top w:val="none" w:sz="0" w:space="0" w:color="auto"/>
                <w:left w:val="none" w:sz="0" w:space="0" w:color="auto"/>
                <w:bottom w:val="none" w:sz="0" w:space="0" w:color="auto"/>
                <w:right w:val="none" w:sz="0" w:space="0" w:color="auto"/>
              </w:divBdr>
            </w:div>
            <w:div w:id="131221163">
              <w:marLeft w:val="0"/>
              <w:marRight w:val="0"/>
              <w:marTop w:val="0"/>
              <w:marBottom w:val="0"/>
              <w:divBdr>
                <w:top w:val="none" w:sz="0" w:space="0" w:color="auto"/>
                <w:left w:val="none" w:sz="0" w:space="0" w:color="auto"/>
                <w:bottom w:val="none" w:sz="0" w:space="0" w:color="auto"/>
                <w:right w:val="none" w:sz="0" w:space="0" w:color="auto"/>
              </w:divBdr>
            </w:div>
            <w:div w:id="850602902">
              <w:marLeft w:val="0"/>
              <w:marRight w:val="0"/>
              <w:marTop w:val="0"/>
              <w:marBottom w:val="0"/>
              <w:divBdr>
                <w:top w:val="none" w:sz="0" w:space="0" w:color="auto"/>
                <w:left w:val="none" w:sz="0" w:space="0" w:color="auto"/>
                <w:bottom w:val="none" w:sz="0" w:space="0" w:color="auto"/>
                <w:right w:val="none" w:sz="0" w:space="0" w:color="auto"/>
              </w:divBdr>
            </w:div>
            <w:div w:id="982928580">
              <w:marLeft w:val="0"/>
              <w:marRight w:val="0"/>
              <w:marTop w:val="0"/>
              <w:marBottom w:val="0"/>
              <w:divBdr>
                <w:top w:val="none" w:sz="0" w:space="0" w:color="auto"/>
                <w:left w:val="none" w:sz="0" w:space="0" w:color="auto"/>
                <w:bottom w:val="none" w:sz="0" w:space="0" w:color="auto"/>
                <w:right w:val="none" w:sz="0" w:space="0" w:color="auto"/>
              </w:divBdr>
            </w:div>
            <w:div w:id="179315134">
              <w:marLeft w:val="0"/>
              <w:marRight w:val="0"/>
              <w:marTop w:val="0"/>
              <w:marBottom w:val="0"/>
              <w:divBdr>
                <w:top w:val="none" w:sz="0" w:space="0" w:color="auto"/>
                <w:left w:val="none" w:sz="0" w:space="0" w:color="auto"/>
                <w:bottom w:val="none" w:sz="0" w:space="0" w:color="auto"/>
                <w:right w:val="none" w:sz="0" w:space="0" w:color="auto"/>
              </w:divBdr>
            </w:div>
            <w:div w:id="90899043">
              <w:marLeft w:val="0"/>
              <w:marRight w:val="0"/>
              <w:marTop w:val="0"/>
              <w:marBottom w:val="0"/>
              <w:divBdr>
                <w:top w:val="none" w:sz="0" w:space="0" w:color="auto"/>
                <w:left w:val="none" w:sz="0" w:space="0" w:color="auto"/>
                <w:bottom w:val="none" w:sz="0" w:space="0" w:color="auto"/>
                <w:right w:val="none" w:sz="0" w:space="0" w:color="auto"/>
              </w:divBdr>
            </w:div>
            <w:div w:id="562107549">
              <w:marLeft w:val="0"/>
              <w:marRight w:val="0"/>
              <w:marTop w:val="0"/>
              <w:marBottom w:val="0"/>
              <w:divBdr>
                <w:top w:val="none" w:sz="0" w:space="0" w:color="auto"/>
                <w:left w:val="none" w:sz="0" w:space="0" w:color="auto"/>
                <w:bottom w:val="none" w:sz="0" w:space="0" w:color="auto"/>
                <w:right w:val="none" w:sz="0" w:space="0" w:color="auto"/>
              </w:divBdr>
            </w:div>
            <w:div w:id="1552034871">
              <w:marLeft w:val="0"/>
              <w:marRight w:val="0"/>
              <w:marTop w:val="0"/>
              <w:marBottom w:val="0"/>
              <w:divBdr>
                <w:top w:val="none" w:sz="0" w:space="0" w:color="auto"/>
                <w:left w:val="none" w:sz="0" w:space="0" w:color="auto"/>
                <w:bottom w:val="none" w:sz="0" w:space="0" w:color="auto"/>
                <w:right w:val="none" w:sz="0" w:space="0" w:color="auto"/>
              </w:divBdr>
            </w:div>
            <w:div w:id="1018964036">
              <w:marLeft w:val="0"/>
              <w:marRight w:val="0"/>
              <w:marTop w:val="0"/>
              <w:marBottom w:val="0"/>
              <w:divBdr>
                <w:top w:val="none" w:sz="0" w:space="0" w:color="auto"/>
                <w:left w:val="none" w:sz="0" w:space="0" w:color="auto"/>
                <w:bottom w:val="none" w:sz="0" w:space="0" w:color="auto"/>
                <w:right w:val="none" w:sz="0" w:space="0" w:color="auto"/>
              </w:divBdr>
            </w:div>
            <w:div w:id="1155805584">
              <w:marLeft w:val="0"/>
              <w:marRight w:val="0"/>
              <w:marTop w:val="0"/>
              <w:marBottom w:val="0"/>
              <w:divBdr>
                <w:top w:val="none" w:sz="0" w:space="0" w:color="auto"/>
                <w:left w:val="none" w:sz="0" w:space="0" w:color="auto"/>
                <w:bottom w:val="none" w:sz="0" w:space="0" w:color="auto"/>
                <w:right w:val="none" w:sz="0" w:space="0" w:color="auto"/>
              </w:divBdr>
            </w:div>
            <w:div w:id="1777402904">
              <w:marLeft w:val="0"/>
              <w:marRight w:val="0"/>
              <w:marTop w:val="0"/>
              <w:marBottom w:val="0"/>
              <w:divBdr>
                <w:top w:val="none" w:sz="0" w:space="0" w:color="auto"/>
                <w:left w:val="none" w:sz="0" w:space="0" w:color="auto"/>
                <w:bottom w:val="none" w:sz="0" w:space="0" w:color="auto"/>
                <w:right w:val="none" w:sz="0" w:space="0" w:color="auto"/>
              </w:divBdr>
            </w:div>
            <w:div w:id="297153891">
              <w:marLeft w:val="0"/>
              <w:marRight w:val="0"/>
              <w:marTop w:val="0"/>
              <w:marBottom w:val="0"/>
              <w:divBdr>
                <w:top w:val="none" w:sz="0" w:space="0" w:color="auto"/>
                <w:left w:val="none" w:sz="0" w:space="0" w:color="auto"/>
                <w:bottom w:val="none" w:sz="0" w:space="0" w:color="auto"/>
                <w:right w:val="none" w:sz="0" w:space="0" w:color="auto"/>
              </w:divBdr>
            </w:div>
            <w:div w:id="867372735">
              <w:marLeft w:val="0"/>
              <w:marRight w:val="0"/>
              <w:marTop w:val="0"/>
              <w:marBottom w:val="0"/>
              <w:divBdr>
                <w:top w:val="none" w:sz="0" w:space="0" w:color="auto"/>
                <w:left w:val="none" w:sz="0" w:space="0" w:color="auto"/>
                <w:bottom w:val="none" w:sz="0" w:space="0" w:color="auto"/>
                <w:right w:val="none" w:sz="0" w:space="0" w:color="auto"/>
              </w:divBdr>
            </w:div>
            <w:div w:id="1223371957">
              <w:marLeft w:val="0"/>
              <w:marRight w:val="0"/>
              <w:marTop w:val="0"/>
              <w:marBottom w:val="0"/>
              <w:divBdr>
                <w:top w:val="none" w:sz="0" w:space="0" w:color="auto"/>
                <w:left w:val="none" w:sz="0" w:space="0" w:color="auto"/>
                <w:bottom w:val="none" w:sz="0" w:space="0" w:color="auto"/>
                <w:right w:val="none" w:sz="0" w:space="0" w:color="auto"/>
              </w:divBdr>
            </w:div>
            <w:div w:id="8496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988">
      <w:bodyDiv w:val="1"/>
      <w:marLeft w:val="0"/>
      <w:marRight w:val="0"/>
      <w:marTop w:val="0"/>
      <w:marBottom w:val="0"/>
      <w:divBdr>
        <w:top w:val="none" w:sz="0" w:space="0" w:color="auto"/>
        <w:left w:val="none" w:sz="0" w:space="0" w:color="auto"/>
        <w:bottom w:val="none" w:sz="0" w:space="0" w:color="auto"/>
        <w:right w:val="none" w:sz="0" w:space="0" w:color="auto"/>
      </w:divBdr>
    </w:div>
    <w:div w:id="1220703299">
      <w:bodyDiv w:val="1"/>
      <w:marLeft w:val="0"/>
      <w:marRight w:val="0"/>
      <w:marTop w:val="0"/>
      <w:marBottom w:val="0"/>
      <w:divBdr>
        <w:top w:val="none" w:sz="0" w:space="0" w:color="auto"/>
        <w:left w:val="none" w:sz="0" w:space="0" w:color="auto"/>
        <w:bottom w:val="none" w:sz="0" w:space="0" w:color="auto"/>
        <w:right w:val="none" w:sz="0" w:space="0" w:color="auto"/>
      </w:divBdr>
      <w:divsChild>
        <w:div w:id="60443095">
          <w:marLeft w:val="0"/>
          <w:marRight w:val="0"/>
          <w:marTop w:val="0"/>
          <w:marBottom w:val="0"/>
          <w:divBdr>
            <w:top w:val="none" w:sz="0" w:space="0" w:color="auto"/>
            <w:left w:val="none" w:sz="0" w:space="0" w:color="auto"/>
            <w:bottom w:val="none" w:sz="0" w:space="0" w:color="auto"/>
            <w:right w:val="none" w:sz="0" w:space="0" w:color="auto"/>
          </w:divBdr>
          <w:divsChild>
            <w:div w:id="9886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2421392">
          <w:marLeft w:val="0"/>
          <w:marRight w:val="0"/>
          <w:marTop w:val="0"/>
          <w:marBottom w:val="0"/>
          <w:divBdr>
            <w:top w:val="none" w:sz="0" w:space="0" w:color="auto"/>
            <w:left w:val="none" w:sz="0" w:space="0" w:color="auto"/>
            <w:bottom w:val="none" w:sz="0" w:space="0" w:color="auto"/>
            <w:right w:val="none" w:sz="0" w:space="0" w:color="auto"/>
          </w:divBdr>
          <w:divsChild>
            <w:div w:id="2128812973">
              <w:marLeft w:val="0"/>
              <w:marRight w:val="0"/>
              <w:marTop w:val="0"/>
              <w:marBottom w:val="0"/>
              <w:divBdr>
                <w:top w:val="none" w:sz="0" w:space="0" w:color="auto"/>
                <w:left w:val="none" w:sz="0" w:space="0" w:color="auto"/>
                <w:bottom w:val="none" w:sz="0" w:space="0" w:color="auto"/>
                <w:right w:val="none" w:sz="0" w:space="0" w:color="auto"/>
              </w:divBdr>
            </w:div>
            <w:div w:id="12662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6302">
      <w:bodyDiv w:val="1"/>
      <w:marLeft w:val="0"/>
      <w:marRight w:val="0"/>
      <w:marTop w:val="0"/>
      <w:marBottom w:val="0"/>
      <w:divBdr>
        <w:top w:val="none" w:sz="0" w:space="0" w:color="auto"/>
        <w:left w:val="none" w:sz="0" w:space="0" w:color="auto"/>
        <w:bottom w:val="none" w:sz="0" w:space="0" w:color="auto"/>
        <w:right w:val="none" w:sz="0" w:space="0" w:color="auto"/>
      </w:divBdr>
      <w:divsChild>
        <w:div w:id="550119295">
          <w:marLeft w:val="0"/>
          <w:marRight w:val="0"/>
          <w:marTop w:val="0"/>
          <w:marBottom w:val="0"/>
          <w:divBdr>
            <w:top w:val="none" w:sz="0" w:space="0" w:color="auto"/>
            <w:left w:val="none" w:sz="0" w:space="0" w:color="auto"/>
            <w:bottom w:val="none" w:sz="0" w:space="0" w:color="auto"/>
            <w:right w:val="none" w:sz="0" w:space="0" w:color="auto"/>
          </w:divBdr>
          <w:divsChild>
            <w:div w:id="16076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592">
      <w:bodyDiv w:val="1"/>
      <w:marLeft w:val="0"/>
      <w:marRight w:val="0"/>
      <w:marTop w:val="0"/>
      <w:marBottom w:val="0"/>
      <w:divBdr>
        <w:top w:val="none" w:sz="0" w:space="0" w:color="auto"/>
        <w:left w:val="none" w:sz="0" w:space="0" w:color="auto"/>
        <w:bottom w:val="none" w:sz="0" w:space="0" w:color="auto"/>
        <w:right w:val="none" w:sz="0" w:space="0" w:color="auto"/>
      </w:divBdr>
      <w:divsChild>
        <w:div w:id="1058937953">
          <w:marLeft w:val="0"/>
          <w:marRight w:val="0"/>
          <w:marTop w:val="0"/>
          <w:marBottom w:val="0"/>
          <w:divBdr>
            <w:top w:val="none" w:sz="0" w:space="0" w:color="auto"/>
            <w:left w:val="none" w:sz="0" w:space="0" w:color="auto"/>
            <w:bottom w:val="none" w:sz="0" w:space="0" w:color="auto"/>
            <w:right w:val="none" w:sz="0" w:space="0" w:color="auto"/>
          </w:divBdr>
          <w:divsChild>
            <w:div w:id="192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938">
      <w:bodyDiv w:val="1"/>
      <w:marLeft w:val="0"/>
      <w:marRight w:val="0"/>
      <w:marTop w:val="0"/>
      <w:marBottom w:val="0"/>
      <w:divBdr>
        <w:top w:val="none" w:sz="0" w:space="0" w:color="auto"/>
        <w:left w:val="none" w:sz="0" w:space="0" w:color="auto"/>
        <w:bottom w:val="none" w:sz="0" w:space="0" w:color="auto"/>
        <w:right w:val="none" w:sz="0" w:space="0" w:color="auto"/>
      </w:divBdr>
    </w:div>
    <w:div w:id="1278297861">
      <w:bodyDiv w:val="1"/>
      <w:marLeft w:val="0"/>
      <w:marRight w:val="0"/>
      <w:marTop w:val="0"/>
      <w:marBottom w:val="0"/>
      <w:divBdr>
        <w:top w:val="none" w:sz="0" w:space="0" w:color="auto"/>
        <w:left w:val="none" w:sz="0" w:space="0" w:color="auto"/>
        <w:bottom w:val="none" w:sz="0" w:space="0" w:color="auto"/>
        <w:right w:val="none" w:sz="0" w:space="0" w:color="auto"/>
      </w:divBdr>
      <w:divsChild>
        <w:div w:id="2065255041">
          <w:marLeft w:val="0"/>
          <w:marRight w:val="0"/>
          <w:marTop w:val="0"/>
          <w:marBottom w:val="0"/>
          <w:divBdr>
            <w:top w:val="none" w:sz="0" w:space="0" w:color="auto"/>
            <w:left w:val="none" w:sz="0" w:space="0" w:color="auto"/>
            <w:bottom w:val="none" w:sz="0" w:space="0" w:color="auto"/>
            <w:right w:val="none" w:sz="0" w:space="0" w:color="auto"/>
          </w:divBdr>
          <w:divsChild>
            <w:div w:id="20058678">
              <w:marLeft w:val="0"/>
              <w:marRight w:val="0"/>
              <w:marTop w:val="0"/>
              <w:marBottom w:val="0"/>
              <w:divBdr>
                <w:top w:val="none" w:sz="0" w:space="0" w:color="auto"/>
                <w:left w:val="none" w:sz="0" w:space="0" w:color="auto"/>
                <w:bottom w:val="none" w:sz="0" w:space="0" w:color="auto"/>
                <w:right w:val="none" w:sz="0" w:space="0" w:color="auto"/>
              </w:divBdr>
            </w:div>
            <w:div w:id="4379213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91724310">
              <w:marLeft w:val="0"/>
              <w:marRight w:val="0"/>
              <w:marTop w:val="0"/>
              <w:marBottom w:val="0"/>
              <w:divBdr>
                <w:top w:val="none" w:sz="0" w:space="0" w:color="auto"/>
                <w:left w:val="none" w:sz="0" w:space="0" w:color="auto"/>
                <w:bottom w:val="none" w:sz="0" w:space="0" w:color="auto"/>
                <w:right w:val="none" w:sz="0" w:space="0" w:color="auto"/>
              </w:divBdr>
            </w:div>
            <w:div w:id="478956217">
              <w:marLeft w:val="0"/>
              <w:marRight w:val="0"/>
              <w:marTop w:val="0"/>
              <w:marBottom w:val="0"/>
              <w:divBdr>
                <w:top w:val="none" w:sz="0" w:space="0" w:color="auto"/>
                <w:left w:val="none" w:sz="0" w:space="0" w:color="auto"/>
                <w:bottom w:val="none" w:sz="0" w:space="0" w:color="auto"/>
                <w:right w:val="none" w:sz="0" w:space="0" w:color="auto"/>
              </w:divBdr>
            </w:div>
            <w:div w:id="597057428">
              <w:marLeft w:val="0"/>
              <w:marRight w:val="0"/>
              <w:marTop w:val="0"/>
              <w:marBottom w:val="0"/>
              <w:divBdr>
                <w:top w:val="none" w:sz="0" w:space="0" w:color="auto"/>
                <w:left w:val="none" w:sz="0" w:space="0" w:color="auto"/>
                <w:bottom w:val="none" w:sz="0" w:space="0" w:color="auto"/>
                <w:right w:val="none" w:sz="0" w:space="0" w:color="auto"/>
              </w:divBdr>
            </w:div>
            <w:div w:id="627056404">
              <w:marLeft w:val="0"/>
              <w:marRight w:val="0"/>
              <w:marTop w:val="0"/>
              <w:marBottom w:val="0"/>
              <w:divBdr>
                <w:top w:val="none" w:sz="0" w:space="0" w:color="auto"/>
                <w:left w:val="none" w:sz="0" w:space="0" w:color="auto"/>
                <w:bottom w:val="none" w:sz="0" w:space="0" w:color="auto"/>
                <w:right w:val="none" w:sz="0" w:space="0" w:color="auto"/>
              </w:divBdr>
            </w:div>
            <w:div w:id="678850969">
              <w:marLeft w:val="0"/>
              <w:marRight w:val="0"/>
              <w:marTop w:val="0"/>
              <w:marBottom w:val="0"/>
              <w:divBdr>
                <w:top w:val="none" w:sz="0" w:space="0" w:color="auto"/>
                <w:left w:val="none" w:sz="0" w:space="0" w:color="auto"/>
                <w:bottom w:val="none" w:sz="0" w:space="0" w:color="auto"/>
                <w:right w:val="none" w:sz="0" w:space="0" w:color="auto"/>
              </w:divBdr>
            </w:div>
            <w:div w:id="846017564">
              <w:marLeft w:val="0"/>
              <w:marRight w:val="0"/>
              <w:marTop w:val="0"/>
              <w:marBottom w:val="0"/>
              <w:divBdr>
                <w:top w:val="none" w:sz="0" w:space="0" w:color="auto"/>
                <w:left w:val="none" w:sz="0" w:space="0" w:color="auto"/>
                <w:bottom w:val="none" w:sz="0" w:space="0" w:color="auto"/>
                <w:right w:val="none" w:sz="0" w:space="0" w:color="auto"/>
              </w:divBdr>
            </w:div>
            <w:div w:id="863590568">
              <w:marLeft w:val="0"/>
              <w:marRight w:val="0"/>
              <w:marTop w:val="0"/>
              <w:marBottom w:val="0"/>
              <w:divBdr>
                <w:top w:val="none" w:sz="0" w:space="0" w:color="auto"/>
                <w:left w:val="none" w:sz="0" w:space="0" w:color="auto"/>
                <w:bottom w:val="none" w:sz="0" w:space="0" w:color="auto"/>
                <w:right w:val="none" w:sz="0" w:space="0" w:color="auto"/>
              </w:divBdr>
            </w:div>
            <w:div w:id="902563013">
              <w:marLeft w:val="0"/>
              <w:marRight w:val="0"/>
              <w:marTop w:val="0"/>
              <w:marBottom w:val="0"/>
              <w:divBdr>
                <w:top w:val="none" w:sz="0" w:space="0" w:color="auto"/>
                <w:left w:val="none" w:sz="0" w:space="0" w:color="auto"/>
                <w:bottom w:val="none" w:sz="0" w:space="0" w:color="auto"/>
                <w:right w:val="none" w:sz="0" w:space="0" w:color="auto"/>
              </w:divBdr>
            </w:div>
            <w:div w:id="938100892">
              <w:marLeft w:val="0"/>
              <w:marRight w:val="0"/>
              <w:marTop w:val="0"/>
              <w:marBottom w:val="0"/>
              <w:divBdr>
                <w:top w:val="none" w:sz="0" w:space="0" w:color="auto"/>
                <w:left w:val="none" w:sz="0" w:space="0" w:color="auto"/>
                <w:bottom w:val="none" w:sz="0" w:space="0" w:color="auto"/>
                <w:right w:val="none" w:sz="0" w:space="0" w:color="auto"/>
              </w:divBdr>
            </w:div>
            <w:div w:id="1020472860">
              <w:marLeft w:val="0"/>
              <w:marRight w:val="0"/>
              <w:marTop w:val="0"/>
              <w:marBottom w:val="0"/>
              <w:divBdr>
                <w:top w:val="none" w:sz="0" w:space="0" w:color="auto"/>
                <w:left w:val="none" w:sz="0" w:space="0" w:color="auto"/>
                <w:bottom w:val="none" w:sz="0" w:space="0" w:color="auto"/>
                <w:right w:val="none" w:sz="0" w:space="0" w:color="auto"/>
              </w:divBdr>
            </w:div>
            <w:div w:id="1093864097">
              <w:marLeft w:val="0"/>
              <w:marRight w:val="0"/>
              <w:marTop w:val="0"/>
              <w:marBottom w:val="0"/>
              <w:divBdr>
                <w:top w:val="none" w:sz="0" w:space="0" w:color="auto"/>
                <w:left w:val="none" w:sz="0" w:space="0" w:color="auto"/>
                <w:bottom w:val="none" w:sz="0" w:space="0" w:color="auto"/>
                <w:right w:val="none" w:sz="0" w:space="0" w:color="auto"/>
              </w:divBdr>
            </w:div>
            <w:div w:id="1197962145">
              <w:marLeft w:val="0"/>
              <w:marRight w:val="0"/>
              <w:marTop w:val="0"/>
              <w:marBottom w:val="0"/>
              <w:divBdr>
                <w:top w:val="none" w:sz="0" w:space="0" w:color="auto"/>
                <w:left w:val="none" w:sz="0" w:space="0" w:color="auto"/>
                <w:bottom w:val="none" w:sz="0" w:space="0" w:color="auto"/>
                <w:right w:val="none" w:sz="0" w:space="0" w:color="auto"/>
              </w:divBdr>
            </w:div>
            <w:div w:id="1236086941">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1283269394">
              <w:marLeft w:val="0"/>
              <w:marRight w:val="0"/>
              <w:marTop w:val="0"/>
              <w:marBottom w:val="0"/>
              <w:divBdr>
                <w:top w:val="none" w:sz="0" w:space="0" w:color="auto"/>
                <w:left w:val="none" w:sz="0" w:space="0" w:color="auto"/>
                <w:bottom w:val="none" w:sz="0" w:space="0" w:color="auto"/>
                <w:right w:val="none" w:sz="0" w:space="0" w:color="auto"/>
              </w:divBdr>
            </w:div>
            <w:div w:id="1409421666">
              <w:marLeft w:val="0"/>
              <w:marRight w:val="0"/>
              <w:marTop w:val="0"/>
              <w:marBottom w:val="0"/>
              <w:divBdr>
                <w:top w:val="none" w:sz="0" w:space="0" w:color="auto"/>
                <w:left w:val="none" w:sz="0" w:space="0" w:color="auto"/>
                <w:bottom w:val="none" w:sz="0" w:space="0" w:color="auto"/>
                <w:right w:val="none" w:sz="0" w:space="0" w:color="auto"/>
              </w:divBdr>
            </w:div>
            <w:div w:id="1605570692">
              <w:marLeft w:val="0"/>
              <w:marRight w:val="0"/>
              <w:marTop w:val="0"/>
              <w:marBottom w:val="0"/>
              <w:divBdr>
                <w:top w:val="none" w:sz="0" w:space="0" w:color="auto"/>
                <w:left w:val="none" w:sz="0" w:space="0" w:color="auto"/>
                <w:bottom w:val="none" w:sz="0" w:space="0" w:color="auto"/>
                <w:right w:val="none" w:sz="0" w:space="0" w:color="auto"/>
              </w:divBdr>
            </w:div>
            <w:div w:id="1800147675">
              <w:marLeft w:val="0"/>
              <w:marRight w:val="0"/>
              <w:marTop w:val="0"/>
              <w:marBottom w:val="0"/>
              <w:divBdr>
                <w:top w:val="none" w:sz="0" w:space="0" w:color="auto"/>
                <w:left w:val="none" w:sz="0" w:space="0" w:color="auto"/>
                <w:bottom w:val="none" w:sz="0" w:space="0" w:color="auto"/>
                <w:right w:val="none" w:sz="0" w:space="0" w:color="auto"/>
              </w:divBdr>
            </w:div>
            <w:div w:id="2017414302">
              <w:marLeft w:val="0"/>
              <w:marRight w:val="0"/>
              <w:marTop w:val="0"/>
              <w:marBottom w:val="0"/>
              <w:divBdr>
                <w:top w:val="none" w:sz="0" w:space="0" w:color="auto"/>
                <w:left w:val="none" w:sz="0" w:space="0" w:color="auto"/>
                <w:bottom w:val="none" w:sz="0" w:space="0" w:color="auto"/>
                <w:right w:val="none" w:sz="0" w:space="0" w:color="auto"/>
              </w:divBdr>
            </w:div>
            <w:div w:id="2101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204">
      <w:bodyDiv w:val="1"/>
      <w:marLeft w:val="0"/>
      <w:marRight w:val="0"/>
      <w:marTop w:val="0"/>
      <w:marBottom w:val="0"/>
      <w:divBdr>
        <w:top w:val="none" w:sz="0" w:space="0" w:color="auto"/>
        <w:left w:val="none" w:sz="0" w:space="0" w:color="auto"/>
        <w:bottom w:val="none" w:sz="0" w:space="0" w:color="auto"/>
        <w:right w:val="none" w:sz="0" w:space="0" w:color="auto"/>
      </w:divBdr>
      <w:divsChild>
        <w:div w:id="543517812">
          <w:marLeft w:val="0"/>
          <w:marRight w:val="0"/>
          <w:marTop w:val="0"/>
          <w:marBottom w:val="0"/>
          <w:divBdr>
            <w:top w:val="none" w:sz="0" w:space="0" w:color="auto"/>
            <w:left w:val="none" w:sz="0" w:space="0" w:color="auto"/>
            <w:bottom w:val="none" w:sz="0" w:space="0" w:color="auto"/>
            <w:right w:val="none" w:sz="0" w:space="0" w:color="auto"/>
          </w:divBdr>
          <w:divsChild>
            <w:div w:id="547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468">
      <w:bodyDiv w:val="1"/>
      <w:marLeft w:val="0"/>
      <w:marRight w:val="0"/>
      <w:marTop w:val="0"/>
      <w:marBottom w:val="0"/>
      <w:divBdr>
        <w:top w:val="none" w:sz="0" w:space="0" w:color="auto"/>
        <w:left w:val="none" w:sz="0" w:space="0" w:color="auto"/>
        <w:bottom w:val="none" w:sz="0" w:space="0" w:color="auto"/>
        <w:right w:val="none" w:sz="0" w:space="0" w:color="auto"/>
      </w:divBdr>
    </w:div>
    <w:div w:id="1291009925">
      <w:bodyDiv w:val="1"/>
      <w:marLeft w:val="0"/>
      <w:marRight w:val="0"/>
      <w:marTop w:val="0"/>
      <w:marBottom w:val="0"/>
      <w:divBdr>
        <w:top w:val="none" w:sz="0" w:space="0" w:color="auto"/>
        <w:left w:val="none" w:sz="0" w:space="0" w:color="auto"/>
        <w:bottom w:val="none" w:sz="0" w:space="0" w:color="auto"/>
        <w:right w:val="none" w:sz="0" w:space="0" w:color="auto"/>
      </w:divBdr>
      <w:divsChild>
        <w:div w:id="631713907">
          <w:marLeft w:val="0"/>
          <w:marRight w:val="0"/>
          <w:marTop w:val="0"/>
          <w:marBottom w:val="0"/>
          <w:divBdr>
            <w:top w:val="none" w:sz="0" w:space="0" w:color="auto"/>
            <w:left w:val="none" w:sz="0" w:space="0" w:color="auto"/>
            <w:bottom w:val="none" w:sz="0" w:space="0" w:color="auto"/>
            <w:right w:val="none" w:sz="0" w:space="0" w:color="auto"/>
          </w:divBdr>
          <w:divsChild>
            <w:div w:id="20574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18">
      <w:bodyDiv w:val="1"/>
      <w:marLeft w:val="0"/>
      <w:marRight w:val="0"/>
      <w:marTop w:val="0"/>
      <w:marBottom w:val="0"/>
      <w:divBdr>
        <w:top w:val="none" w:sz="0" w:space="0" w:color="auto"/>
        <w:left w:val="none" w:sz="0" w:space="0" w:color="auto"/>
        <w:bottom w:val="none" w:sz="0" w:space="0" w:color="auto"/>
        <w:right w:val="none" w:sz="0" w:space="0" w:color="auto"/>
      </w:divBdr>
    </w:div>
    <w:div w:id="1294212273">
      <w:bodyDiv w:val="1"/>
      <w:marLeft w:val="0"/>
      <w:marRight w:val="0"/>
      <w:marTop w:val="0"/>
      <w:marBottom w:val="0"/>
      <w:divBdr>
        <w:top w:val="none" w:sz="0" w:space="0" w:color="auto"/>
        <w:left w:val="none" w:sz="0" w:space="0" w:color="auto"/>
        <w:bottom w:val="none" w:sz="0" w:space="0" w:color="auto"/>
        <w:right w:val="none" w:sz="0" w:space="0" w:color="auto"/>
      </w:divBdr>
      <w:divsChild>
        <w:div w:id="435293617">
          <w:marLeft w:val="0"/>
          <w:marRight w:val="0"/>
          <w:marTop w:val="0"/>
          <w:marBottom w:val="0"/>
          <w:divBdr>
            <w:top w:val="none" w:sz="0" w:space="0" w:color="auto"/>
            <w:left w:val="none" w:sz="0" w:space="0" w:color="auto"/>
            <w:bottom w:val="none" w:sz="0" w:space="0" w:color="auto"/>
            <w:right w:val="none" w:sz="0" w:space="0" w:color="auto"/>
          </w:divBdr>
          <w:divsChild>
            <w:div w:id="5016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2432">
      <w:bodyDiv w:val="1"/>
      <w:marLeft w:val="0"/>
      <w:marRight w:val="0"/>
      <w:marTop w:val="0"/>
      <w:marBottom w:val="0"/>
      <w:divBdr>
        <w:top w:val="none" w:sz="0" w:space="0" w:color="auto"/>
        <w:left w:val="none" w:sz="0" w:space="0" w:color="auto"/>
        <w:bottom w:val="none" w:sz="0" w:space="0" w:color="auto"/>
        <w:right w:val="none" w:sz="0" w:space="0" w:color="auto"/>
      </w:divBdr>
      <w:divsChild>
        <w:div w:id="787429635">
          <w:marLeft w:val="0"/>
          <w:marRight w:val="0"/>
          <w:marTop w:val="0"/>
          <w:marBottom w:val="0"/>
          <w:divBdr>
            <w:top w:val="none" w:sz="0" w:space="0" w:color="auto"/>
            <w:left w:val="none" w:sz="0" w:space="0" w:color="auto"/>
            <w:bottom w:val="none" w:sz="0" w:space="0" w:color="auto"/>
            <w:right w:val="none" w:sz="0" w:space="0" w:color="auto"/>
          </w:divBdr>
          <w:divsChild>
            <w:div w:id="139539634">
              <w:marLeft w:val="0"/>
              <w:marRight w:val="0"/>
              <w:marTop w:val="0"/>
              <w:marBottom w:val="0"/>
              <w:divBdr>
                <w:top w:val="none" w:sz="0" w:space="0" w:color="auto"/>
                <w:left w:val="none" w:sz="0" w:space="0" w:color="auto"/>
                <w:bottom w:val="none" w:sz="0" w:space="0" w:color="auto"/>
                <w:right w:val="none" w:sz="0" w:space="0" w:color="auto"/>
              </w:divBdr>
            </w:div>
            <w:div w:id="598373909">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925766923">
              <w:marLeft w:val="0"/>
              <w:marRight w:val="0"/>
              <w:marTop w:val="0"/>
              <w:marBottom w:val="0"/>
              <w:divBdr>
                <w:top w:val="none" w:sz="0" w:space="0" w:color="auto"/>
                <w:left w:val="none" w:sz="0" w:space="0" w:color="auto"/>
                <w:bottom w:val="none" w:sz="0" w:space="0" w:color="auto"/>
                <w:right w:val="none" w:sz="0" w:space="0" w:color="auto"/>
              </w:divBdr>
            </w:div>
            <w:div w:id="1443961634">
              <w:marLeft w:val="0"/>
              <w:marRight w:val="0"/>
              <w:marTop w:val="0"/>
              <w:marBottom w:val="0"/>
              <w:divBdr>
                <w:top w:val="none" w:sz="0" w:space="0" w:color="auto"/>
                <w:left w:val="none" w:sz="0" w:space="0" w:color="auto"/>
                <w:bottom w:val="none" w:sz="0" w:space="0" w:color="auto"/>
                <w:right w:val="none" w:sz="0" w:space="0" w:color="auto"/>
              </w:divBdr>
            </w:div>
            <w:div w:id="162673912">
              <w:marLeft w:val="0"/>
              <w:marRight w:val="0"/>
              <w:marTop w:val="0"/>
              <w:marBottom w:val="0"/>
              <w:divBdr>
                <w:top w:val="none" w:sz="0" w:space="0" w:color="auto"/>
                <w:left w:val="none" w:sz="0" w:space="0" w:color="auto"/>
                <w:bottom w:val="none" w:sz="0" w:space="0" w:color="auto"/>
                <w:right w:val="none" w:sz="0" w:space="0" w:color="auto"/>
              </w:divBdr>
            </w:div>
            <w:div w:id="364403844">
              <w:marLeft w:val="0"/>
              <w:marRight w:val="0"/>
              <w:marTop w:val="0"/>
              <w:marBottom w:val="0"/>
              <w:divBdr>
                <w:top w:val="none" w:sz="0" w:space="0" w:color="auto"/>
                <w:left w:val="none" w:sz="0" w:space="0" w:color="auto"/>
                <w:bottom w:val="none" w:sz="0" w:space="0" w:color="auto"/>
                <w:right w:val="none" w:sz="0" w:space="0" w:color="auto"/>
              </w:divBdr>
            </w:div>
            <w:div w:id="1486126998">
              <w:marLeft w:val="0"/>
              <w:marRight w:val="0"/>
              <w:marTop w:val="0"/>
              <w:marBottom w:val="0"/>
              <w:divBdr>
                <w:top w:val="none" w:sz="0" w:space="0" w:color="auto"/>
                <w:left w:val="none" w:sz="0" w:space="0" w:color="auto"/>
                <w:bottom w:val="none" w:sz="0" w:space="0" w:color="auto"/>
                <w:right w:val="none" w:sz="0" w:space="0" w:color="auto"/>
              </w:divBdr>
            </w:div>
            <w:div w:id="948127808">
              <w:marLeft w:val="0"/>
              <w:marRight w:val="0"/>
              <w:marTop w:val="0"/>
              <w:marBottom w:val="0"/>
              <w:divBdr>
                <w:top w:val="none" w:sz="0" w:space="0" w:color="auto"/>
                <w:left w:val="none" w:sz="0" w:space="0" w:color="auto"/>
                <w:bottom w:val="none" w:sz="0" w:space="0" w:color="auto"/>
                <w:right w:val="none" w:sz="0" w:space="0" w:color="auto"/>
              </w:divBdr>
            </w:div>
            <w:div w:id="1819881585">
              <w:marLeft w:val="0"/>
              <w:marRight w:val="0"/>
              <w:marTop w:val="0"/>
              <w:marBottom w:val="0"/>
              <w:divBdr>
                <w:top w:val="none" w:sz="0" w:space="0" w:color="auto"/>
                <w:left w:val="none" w:sz="0" w:space="0" w:color="auto"/>
                <w:bottom w:val="none" w:sz="0" w:space="0" w:color="auto"/>
                <w:right w:val="none" w:sz="0" w:space="0" w:color="auto"/>
              </w:divBdr>
            </w:div>
            <w:div w:id="1992904259">
              <w:marLeft w:val="0"/>
              <w:marRight w:val="0"/>
              <w:marTop w:val="0"/>
              <w:marBottom w:val="0"/>
              <w:divBdr>
                <w:top w:val="none" w:sz="0" w:space="0" w:color="auto"/>
                <w:left w:val="none" w:sz="0" w:space="0" w:color="auto"/>
                <w:bottom w:val="none" w:sz="0" w:space="0" w:color="auto"/>
                <w:right w:val="none" w:sz="0" w:space="0" w:color="auto"/>
              </w:divBdr>
            </w:div>
            <w:div w:id="112333399">
              <w:marLeft w:val="0"/>
              <w:marRight w:val="0"/>
              <w:marTop w:val="0"/>
              <w:marBottom w:val="0"/>
              <w:divBdr>
                <w:top w:val="none" w:sz="0" w:space="0" w:color="auto"/>
                <w:left w:val="none" w:sz="0" w:space="0" w:color="auto"/>
                <w:bottom w:val="none" w:sz="0" w:space="0" w:color="auto"/>
                <w:right w:val="none" w:sz="0" w:space="0" w:color="auto"/>
              </w:divBdr>
            </w:div>
            <w:div w:id="650525515">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1294755489">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45839645">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343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6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153">
          <w:marLeft w:val="0"/>
          <w:marRight w:val="0"/>
          <w:marTop w:val="0"/>
          <w:marBottom w:val="0"/>
          <w:divBdr>
            <w:top w:val="none" w:sz="0" w:space="0" w:color="auto"/>
            <w:left w:val="none" w:sz="0" w:space="0" w:color="auto"/>
            <w:bottom w:val="none" w:sz="0" w:space="0" w:color="auto"/>
            <w:right w:val="none" w:sz="0" w:space="0" w:color="auto"/>
          </w:divBdr>
          <w:divsChild>
            <w:div w:id="2063403131">
              <w:marLeft w:val="0"/>
              <w:marRight w:val="0"/>
              <w:marTop w:val="0"/>
              <w:marBottom w:val="0"/>
              <w:divBdr>
                <w:top w:val="none" w:sz="0" w:space="0" w:color="auto"/>
                <w:left w:val="none" w:sz="0" w:space="0" w:color="auto"/>
                <w:bottom w:val="none" w:sz="0" w:space="0" w:color="auto"/>
                <w:right w:val="none" w:sz="0" w:space="0" w:color="auto"/>
              </w:divBdr>
            </w:div>
            <w:div w:id="1935045691">
              <w:marLeft w:val="0"/>
              <w:marRight w:val="0"/>
              <w:marTop w:val="0"/>
              <w:marBottom w:val="0"/>
              <w:divBdr>
                <w:top w:val="none" w:sz="0" w:space="0" w:color="auto"/>
                <w:left w:val="none" w:sz="0" w:space="0" w:color="auto"/>
                <w:bottom w:val="none" w:sz="0" w:space="0" w:color="auto"/>
                <w:right w:val="none" w:sz="0" w:space="0" w:color="auto"/>
              </w:divBdr>
            </w:div>
            <w:div w:id="919681518">
              <w:marLeft w:val="0"/>
              <w:marRight w:val="0"/>
              <w:marTop w:val="0"/>
              <w:marBottom w:val="0"/>
              <w:divBdr>
                <w:top w:val="none" w:sz="0" w:space="0" w:color="auto"/>
                <w:left w:val="none" w:sz="0" w:space="0" w:color="auto"/>
                <w:bottom w:val="none" w:sz="0" w:space="0" w:color="auto"/>
                <w:right w:val="none" w:sz="0" w:space="0" w:color="auto"/>
              </w:divBdr>
            </w:div>
            <w:div w:id="2015106419">
              <w:marLeft w:val="0"/>
              <w:marRight w:val="0"/>
              <w:marTop w:val="0"/>
              <w:marBottom w:val="0"/>
              <w:divBdr>
                <w:top w:val="none" w:sz="0" w:space="0" w:color="auto"/>
                <w:left w:val="none" w:sz="0" w:space="0" w:color="auto"/>
                <w:bottom w:val="none" w:sz="0" w:space="0" w:color="auto"/>
                <w:right w:val="none" w:sz="0" w:space="0" w:color="auto"/>
              </w:divBdr>
            </w:div>
            <w:div w:id="1724132948">
              <w:marLeft w:val="0"/>
              <w:marRight w:val="0"/>
              <w:marTop w:val="0"/>
              <w:marBottom w:val="0"/>
              <w:divBdr>
                <w:top w:val="none" w:sz="0" w:space="0" w:color="auto"/>
                <w:left w:val="none" w:sz="0" w:space="0" w:color="auto"/>
                <w:bottom w:val="none" w:sz="0" w:space="0" w:color="auto"/>
                <w:right w:val="none" w:sz="0" w:space="0" w:color="auto"/>
              </w:divBdr>
            </w:div>
            <w:div w:id="1928884299">
              <w:marLeft w:val="0"/>
              <w:marRight w:val="0"/>
              <w:marTop w:val="0"/>
              <w:marBottom w:val="0"/>
              <w:divBdr>
                <w:top w:val="none" w:sz="0" w:space="0" w:color="auto"/>
                <w:left w:val="none" w:sz="0" w:space="0" w:color="auto"/>
                <w:bottom w:val="none" w:sz="0" w:space="0" w:color="auto"/>
                <w:right w:val="none" w:sz="0" w:space="0" w:color="auto"/>
              </w:divBdr>
            </w:div>
            <w:div w:id="461919237">
              <w:marLeft w:val="0"/>
              <w:marRight w:val="0"/>
              <w:marTop w:val="0"/>
              <w:marBottom w:val="0"/>
              <w:divBdr>
                <w:top w:val="none" w:sz="0" w:space="0" w:color="auto"/>
                <w:left w:val="none" w:sz="0" w:space="0" w:color="auto"/>
                <w:bottom w:val="none" w:sz="0" w:space="0" w:color="auto"/>
                <w:right w:val="none" w:sz="0" w:space="0" w:color="auto"/>
              </w:divBdr>
            </w:div>
            <w:div w:id="1544560877">
              <w:marLeft w:val="0"/>
              <w:marRight w:val="0"/>
              <w:marTop w:val="0"/>
              <w:marBottom w:val="0"/>
              <w:divBdr>
                <w:top w:val="none" w:sz="0" w:space="0" w:color="auto"/>
                <w:left w:val="none" w:sz="0" w:space="0" w:color="auto"/>
                <w:bottom w:val="none" w:sz="0" w:space="0" w:color="auto"/>
                <w:right w:val="none" w:sz="0" w:space="0" w:color="auto"/>
              </w:divBdr>
            </w:div>
            <w:div w:id="1162504729">
              <w:marLeft w:val="0"/>
              <w:marRight w:val="0"/>
              <w:marTop w:val="0"/>
              <w:marBottom w:val="0"/>
              <w:divBdr>
                <w:top w:val="none" w:sz="0" w:space="0" w:color="auto"/>
                <w:left w:val="none" w:sz="0" w:space="0" w:color="auto"/>
                <w:bottom w:val="none" w:sz="0" w:space="0" w:color="auto"/>
                <w:right w:val="none" w:sz="0" w:space="0" w:color="auto"/>
              </w:divBdr>
            </w:div>
            <w:div w:id="1520702579">
              <w:marLeft w:val="0"/>
              <w:marRight w:val="0"/>
              <w:marTop w:val="0"/>
              <w:marBottom w:val="0"/>
              <w:divBdr>
                <w:top w:val="none" w:sz="0" w:space="0" w:color="auto"/>
                <w:left w:val="none" w:sz="0" w:space="0" w:color="auto"/>
                <w:bottom w:val="none" w:sz="0" w:space="0" w:color="auto"/>
                <w:right w:val="none" w:sz="0" w:space="0" w:color="auto"/>
              </w:divBdr>
            </w:div>
            <w:div w:id="280646842">
              <w:marLeft w:val="0"/>
              <w:marRight w:val="0"/>
              <w:marTop w:val="0"/>
              <w:marBottom w:val="0"/>
              <w:divBdr>
                <w:top w:val="none" w:sz="0" w:space="0" w:color="auto"/>
                <w:left w:val="none" w:sz="0" w:space="0" w:color="auto"/>
                <w:bottom w:val="none" w:sz="0" w:space="0" w:color="auto"/>
                <w:right w:val="none" w:sz="0" w:space="0" w:color="auto"/>
              </w:divBdr>
            </w:div>
            <w:div w:id="271015189">
              <w:marLeft w:val="0"/>
              <w:marRight w:val="0"/>
              <w:marTop w:val="0"/>
              <w:marBottom w:val="0"/>
              <w:divBdr>
                <w:top w:val="none" w:sz="0" w:space="0" w:color="auto"/>
                <w:left w:val="none" w:sz="0" w:space="0" w:color="auto"/>
                <w:bottom w:val="none" w:sz="0" w:space="0" w:color="auto"/>
                <w:right w:val="none" w:sz="0" w:space="0" w:color="auto"/>
              </w:divBdr>
            </w:div>
            <w:div w:id="38365016">
              <w:marLeft w:val="0"/>
              <w:marRight w:val="0"/>
              <w:marTop w:val="0"/>
              <w:marBottom w:val="0"/>
              <w:divBdr>
                <w:top w:val="none" w:sz="0" w:space="0" w:color="auto"/>
                <w:left w:val="none" w:sz="0" w:space="0" w:color="auto"/>
                <w:bottom w:val="none" w:sz="0" w:space="0" w:color="auto"/>
                <w:right w:val="none" w:sz="0" w:space="0" w:color="auto"/>
              </w:divBdr>
            </w:div>
            <w:div w:id="1406605682">
              <w:marLeft w:val="0"/>
              <w:marRight w:val="0"/>
              <w:marTop w:val="0"/>
              <w:marBottom w:val="0"/>
              <w:divBdr>
                <w:top w:val="none" w:sz="0" w:space="0" w:color="auto"/>
                <w:left w:val="none" w:sz="0" w:space="0" w:color="auto"/>
                <w:bottom w:val="none" w:sz="0" w:space="0" w:color="auto"/>
                <w:right w:val="none" w:sz="0" w:space="0" w:color="auto"/>
              </w:divBdr>
            </w:div>
            <w:div w:id="1275940594">
              <w:marLeft w:val="0"/>
              <w:marRight w:val="0"/>
              <w:marTop w:val="0"/>
              <w:marBottom w:val="0"/>
              <w:divBdr>
                <w:top w:val="none" w:sz="0" w:space="0" w:color="auto"/>
                <w:left w:val="none" w:sz="0" w:space="0" w:color="auto"/>
                <w:bottom w:val="none" w:sz="0" w:space="0" w:color="auto"/>
                <w:right w:val="none" w:sz="0" w:space="0" w:color="auto"/>
              </w:divBdr>
            </w:div>
            <w:div w:id="832183133">
              <w:marLeft w:val="0"/>
              <w:marRight w:val="0"/>
              <w:marTop w:val="0"/>
              <w:marBottom w:val="0"/>
              <w:divBdr>
                <w:top w:val="none" w:sz="0" w:space="0" w:color="auto"/>
                <w:left w:val="none" w:sz="0" w:space="0" w:color="auto"/>
                <w:bottom w:val="none" w:sz="0" w:space="0" w:color="auto"/>
                <w:right w:val="none" w:sz="0" w:space="0" w:color="auto"/>
              </w:divBdr>
            </w:div>
            <w:div w:id="1528790238">
              <w:marLeft w:val="0"/>
              <w:marRight w:val="0"/>
              <w:marTop w:val="0"/>
              <w:marBottom w:val="0"/>
              <w:divBdr>
                <w:top w:val="none" w:sz="0" w:space="0" w:color="auto"/>
                <w:left w:val="none" w:sz="0" w:space="0" w:color="auto"/>
                <w:bottom w:val="none" w:sz="0" w:space="0" w:color="auto"/>
                <w:right w:val="none" w:sz="0" w:space="0" w:color="auto"/>
              </w:divBdr>
            </w:div>
            <w:div w:id="1942495334">
              <w:marLeft w:val="0"/>
              <w:marRight w:val="0"/>
              <w:marTop w:val="0"/>
              <w:marBottom w:val="0"/>
              <w:divBdr>
                <w:top w:val="none" w:sz="0" w:space="0" w:color="auto"/>
                <w:left w:val="none" w:sz="0" w:space="0" w:color="auto"/>
                <w:bottom w:val="none" w:sz="0" w:space="0" w:color="auto"/>
                <w:right w:val="none" w:sz="0" w:space="0" w:color="auto"/>
              </w:divBdr>
            </w:div>
            <w:div w:id="1986814382">
              <w:marLeft w:val="0"/>
              <w:marRight w:val="0"/>
              <w:marTop w:val="0"/>
              <w:marBottom w:val="0"/>
              <w:divBdr>
                <w:top w:val="none" w:sz="0" w:space="0" w:color="auto"/>
                <w:left w:val="none" w:sz="0" w:space="0" w:color="auto"/>
                <w:bottom w:val="none" w:sz="0" w:space="0" w:color="auto"/>
                <w:right w:val="none" w:sz="0" w:space="0" w:color="auto"/>
              </w:divBdr>
            </w:div>
            <w:div w:id="2084064172">
              <w:marLeft w:val="0"/>
              <w:marRight w:val="0"/>
              <w:marTop w:val="0"/>
              <w:marBottom w:val="0"/>
              <w:divBdr>
                <w:top w:val="none" w:sz="0" w:space="0" w:color="auto"/>
                <w:left w:val="none" w:sz="0" w:space="0" w:color="auto"/>
                <w:bottom w:val="none" w:sz="0" w:space="0" w:color="auto"/>
                <w:right w:val="none" w:sz="0" w:space="0" w:color="auto"/>
              </w:divBdr>
            </w:div>
            <w:div w:id="658654266">
              <w:marLeft w:val="0"/>
              <w:marRight w:val="0"/>
              <w:marTop w:val="0"/>
              <w:marBottom w:val="0"/>
              <w:divBdr>
                <w:top w:val="none" w:sz="0" w:space="0" w:color="auto"/>
                <w:left w:val="none" w:sz="0" w:space="0" w:color="auto"/>
                <w:bottom w:val="none" w:sz="0" w:space="0" w:color="auto"/>
                <w:right w:val="none" w:sz="0" w:space="0" w:color="auto"/>
              </w:divBdr>
            </w:div>
            <w:div w:id="321352300">
              <w:marLeft w:val="0"/>
              <w:marRight w:val="0"/>
              <w:marTop w:val="0"/>
              <w:marBottom w:val="0"/>
              <w:divBdr>
                <w:top w:val="none" w:sz="0" w:space="0" w:color="auto"/>
                <w:left w:val="none" w:sz="0" w:space="0" w:color="auto"/>
                <w:bottom w:val="none" w:sz="0" w:space="0" w:color="auto"/>
                <w:right w:val="none" w:sz="0" w:space="0" w:color="auto"/>
              </w:divBdr>
            </w:div>
            <w:div w:id="1343583717">
              <w:marLeft w:val="0"/>
              <w:marRight w:val="0"/>
              <w:marTop w:val="0"/>
              <w:marBottom w:val="0"/>
              <w:divBdr>
                <w:top w:val="none" w:sz="0" w:space="0" w:color="auto"/>
                <w:left w:val="none" w:sz="0" w:space="0" w:color="auto"/>
                <w:bottom w:val="none" w:sz="0" w:space="0" w:color="auto"/>
                <w:right w:val="none" w:sz="0" w:space="0" w:color="auto"/>
              </w:divBdr>
            </w:div>
            <w:div w:id="171915149">
              <w:marLeft w:val="0"/>
              <w:marRight w:val="0"/>
              <w:marTop w:val="0"/>
              <w:marBottom w:val="0"/>
              <w:divBdr>
                <w:top w:val="none" w:sz="0" w:space="0" w:color="auto"/>
                <w:left w:val="none" w:sz="0" w:space="0" w:color="auto"/>
                <w:bottom w:val="none" w:sz="0" w:space="0" w:color="auto"/>
                <w:right w:val="none" w:sz="0" w:space="0" w:color="auto"/>
              </w:divBdr>
            </w:div>
            <w:div w:id="792603246">
              <w:marLeft w:val="0"/>
              <w:marRight w:val="0"/>
              <w:marTop w:val="0"/>
              <w:marBottom w:val="0"/>
              <w:divBdr>
                <w:top w:val="none" w:sz="0" w:space="0" w:color="auto"/>
                <w:left w:val="none" w:sz="0" w:space="0" w:color="auto"/>
                <w:bottom w:val="none" w:sz="0" w:space="0" w:color="auto"/>
                <w:right w:val="none" w:sz="0" w:space="0" w:color="auto"/>
              </w:divBdr>
            </w:div>
            <w:div w:id="1262449992">
              <w:marLeft w:val="0"/>
              <w:marRight w:val="0"/>
              <w:marTop w:val="0"/>
              <w:marBottom w:val="0"/>
              <w:divBdr>
                <w:top w:val="none" w:sz="0" w:space="0" w:color="auto"/>
                <w:left w:val="none" w:sz="0" w:space="0" w:color="auto"/>
                <w:bottom w:val="none" w:sz="0" w:space="0" w:color="auto"/>
                <w:right w:val="none" w:sz="0" w:space="0" w:color="auto"/>
              </w:divBdr>
            </w:div>
            <w:div w:id="2030179702">
              <w:marLeft w:val="0"/>
              <w:marRight w:val="0"/>
              <w:marTop w:val="0"/>
              <w:marBottom w:val="0"/>
              <w:divBdr>
                <w:top w:val="none" w:sz="0" w:space="0" w:color="auto"/>
                <w:left w:val="none" w:sz="0" w:space="0" w:color="auto"/>
                <w:bottom w:val="none" w:sz="0" w:space="0" w:color="auto"/>
                <w:right w:val="none" w:sz="0" w:space="0" w:color="auto"/>
              </w:divBdr>
            </w:div>
            <w:div w:id="17761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762">
      <w:bodyDiv w:val="1"/>
      <w:marLeft w:val="0"/>
      <w:marRight w:val="0"/>
      <w:marTop w:val="0"/>
      <w:marBottom w:val="0"/>
      <w:divBdr>
        <w:top w:val="none" w:sz="0" w:space="0" w:color="auto"/>
        <w:left w:val="none" w:sz="0" w:space="0" w:color="auto"/>
        <w:bottom w:val="none" w:sz="0" w:space="0" w:color="auto"/>
        <w:right w:val="none" w:sz="0" w:space="0" w:color="auto"/>
      </w:divBdr>
      <w:divsChild>
        <w:div w:id="25641503">
          <w:marLeft w:val="0"/>
          <w:marRight w:val="0"/>
          <w:marTop w:val="0"/>
          <w:marBottom w:val="0"/>
          <w:divBdr>
            <w:top w:val="none" w:sz="0" w:space="0" w:color="auto"/>
            <w:left w:val="none" w:sz="0" w:space="0" w:color="auto"/>
            <w:bottom w:val="none" w:sz="0" w:space="0" w:color="auto"/>
            <w:right w:val="none" w:sz="0" w:space="0" w:color="auto"/>
          </w:divBdr>
          <w:divsChild>
            <w:div w:id="2951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0788">
      <w:bodyDiv w:val="1"/>
      <w:marLeft w:val="0"/>
      <w:marRight w:val="0"/>
      <w:marTop w:val="0"/>
      <w:marBottom w:val="0"/>
      <w:divBdr>
        <w:top w:val="none" w:sz="0" w:space="0" w:color="auto"/>
        <w:left w:val="none" w:sz="0" w:space="0" w:color="auto"/>
        <w:bottom w:val="none" w:sz="0" w:space="0" w:color="auto"/>
        <w:right w:val="none" w:sz="0" w:space="0" w:color="auto"/>
      </w:divBdr>
      <w:divsChild>
        <w:div w:id="1909267793">
          <w:marLeft w:val="0"/>
          <w:marRight w:val="0"/>
          <w:marTop w:val="0"/>
          <w:marBottom w:val="0"/>
          <w:divBdr>
            <w:top w:val="none" w:sz="0" w:space="0" w:color="auto"/>
            <w:left w:val="none" w:sz="0" w:space="0" w:color="auto"/>
            <w:bottom w:val="none" w:sz="0" w:space="0" w:color="auto"/>
            <w:right w:val="none" w:sz="0" w:space="0" w:color="auto"/>
          </w:divBdr>
          <w:divsChild>
            <w:div w:id="899245649">
              <w:marLeft w:val="0"/>
              <w:marRight w:val="0"/>
              <w:marTop w:val="0"/>
              <w:marBottom w:val="0"/>
              <w:divBdr>
                <w:top w:val="none" w:sz="0" w:space="0" w:color="auto"/>
                <w:left w:val="none" w:sz="0" w:space="0" w:color="auto"/>
                <w:bottom w:val="none" w:sz="0" w:space="0" w:color="auto"/>
                <w:right w:val="none" w:sz="0" w:space="0" w:color="auto"/>
              </w:divBdr>
            </w:div>
            <w:div w:id="12626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4121">
      <w:bodyDiv w:val="1"/>
      <w:marLeft w:val="0"/>
      <w:marRight w:val="0"/>
      <w:marTop w:val="0"/>
      <w:marBottom w:val="0"/>
      <w:divBdr>
        <w:top w:val="none" w:sz="0" w:space="0" w:color="auto"/>
        <w:left w:val="none" w:sz="0" w:space="0" w:color="auto"/>
        <w:bottom w:val="none" w:sz="0" w:space="0" w:color="auto"/>
        <w:right w:val="none" w:sz="0" w:space="0" w:color="auto"/>
      </w:divBdr>
      <w:divsChild>
        <w:div w:id="816070662">
          <w:marLeft w:val="0"/>
          <w:marRight w:val="0"/>
          <w:marTop w:val="0"/>
          <w:marBottom w:val="0"/>
          <w:divBdr>
            <w:top w:val="none" w:sz="0" w:space="0" w:color="auto"/>
            <w:left w:val="none" w:sz="0" w:space="0" w:color="auto"/>
            <w:bottom w:val="none" w:sz="0" w:space="0" w:color="auto"/>
            <w:right w:val="none" w:sz="0" w:space="0" w:color="auto"/>
          </w:divBdr>
          <w:divsChild>
            <w:div w:id="21311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295">
      <w:bodyDiv w:val="1"/>
      <w:marLeft w:val="0"/>
      <w:marRight w:val="0"/>
      <w:marTop w:val="0"/>
      <w:marBottom w:val="0"/>
      <w:divBdr>
        <w:top w:val="none" w:sz="0" w:space="0" w:color="auto"/>
        <w:left w:val="none" w:sz="0" w:space="0" w:color="auto"/>
        <w:bottom w:val="none" w:sz="0" w:space="0" w:color="auto"/>
        <w:right w:val="none" w:sz="0" w:space="0" w:color="auto"/>
      </w:divBdr>
      <w:divsChild>
        <w:div w:id="1729298581">
          <w:marLeft w:val="0"/>
          <w:marRight w:val="0"/>
          <w:marTop w:val="0"/>
          <w:marBottom w:val="0"/>
          <w:divBdr>
            <w:top w:val="none" w:sz="0" w:space="0" w:color="auto"/>
            <w:left w:val="none" w:sz="0" w:space="0" w:color="auto"/>
            <w:bottom w:val="none" w:sz="0" w:space="0" w:color="auto"/>
            <w:right w:val="none" w:sz="0" w:space="0" w:color="auto"/>
          </w:divBdr>
          <w:divsChild>
            <w:div w:id="838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114">
      <w:bodyDiv w:val="1"/>
      <w:marLeft w:val="0"/>
      <w:marRight w:val="0"/>
      <w:marTop w:val="0"/>
      <w:marBottom w:val="0"/>
      <w:divBdr>
        <w:top w:val="none" w:sz="0" w:space="0" w:color="auto"/>
        <w:left w:val="none" w:sz="0" w:space="0" w:color="auto"/>
        <w:bottom w:val="none" w:sz="0" w:space="0" w:color="auto"/>
        <w:right w:val="none" w:sz="0" w:space="0" w:color="auto"/>
      </w:divBdr>
      <w:divsChild>
        <w:div w:id="1286503465">
          <w:marLeft w:val="0"/>
          <w:marRight w:val="0"/>
          <w:marTop w:val="0"/>
          <w:marBottom w:val="0"/>
          <w:divBdr>
            <w:top w:val="none" w:sz="0" w:space="0" w:color="auto"/>
            <w:left w:val="none" w:sz="0" w:space="0" w:color="auto"/>
            <w:bottom w:val="none" w:sz="0" w:space="0" w:color="auto"/>
            <w:right w:val="none" w:sz="0" w:space="0" w:color="auto"/>
          </w:divBdr>
          <w:divsChild>
            <w:div w:id="1274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6648">
      <w:bodyDiv w:val="1"/>
      <w:marLeft w:val="0"/>
      <w:marRight w:val="0"/>
      <w:marTop w:val="0"/>
      <w:marBottom w:val="0"/>
      <w:divBdr>
        <w:top w:val="none" w:sz="0" w:space="0" w:color="auto"/>
        <w:left w:val="none" w:sz="0" w:space="0" w:color="auto"/>
        <w:bottom w:val="none" w:sz="0" w:space="0" w:color="auto"/>
        <w:right w:val="none" w:sz="0" w:space="0" w:color="auto"/>
      </w:divBdr>
      <w:divsChild>
        <w:div w:id="305665071">
          <w:marLeft w:val="0"/>
          <w:marRight w:val="0"/>
          <w:marTop w:val="0"/>
          <w:marBottom w:val="0"/>
          <w:divBdr>
            <w:top w:val="none" w:sz="0" w:space="0" w:color="auto"/>
            <w:left w:val="none" w:sz="0" w:space="0" w:color="auto"/>
            <w:bottom w:val="none" w:sz="0" w:space="0" w:color="auto"/>
            <w:right w:val="none" w:sz="0" w:space="0" w:color="auto"/>
          </w:divBdr>
          <w:divsChild>
            <w:div w:id="15728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809">
      <w:bodyDiv w:val="1"/>
      <w:marLeft w:val="0"/>
      <w:marRight w:val="0"/>
      <w:marTop w:val="0"/>
      <w:marBottom w:val="0"/>
      <w:divBdr>
        <w:top w:val="none" w:sz="0" w:space="0" w:color="auto"/>
        <w:left w:val="none" w:sz="0" w:space="0" w:color="auto"/>
        <w:bottom w:val="none" w:sz="0" w:space="0" w:color="auto"/>
        <w:right w:val="none" w:sz="0" w:space="0" w:color="auto"/>
      </w:divBdr>
    </w:div>
    <w:div w:id="1350335431">
      <w:bodyDiv w:val="1"/>
      <w:marLeft w:val="0"/>
      <w:marRight w:val="0"/>
      <w:marTop w:val="0"/>
      <w:marBottom w:val="0"/>
      <w:divBdr>
        <w:top w:val="none" w:sz="0" w:space="0" w:color="auto"/>
        <w:left w:val="none" w:sz="0" w:space="0" w:color="auto"/>
        <w:bottom w:val="none" w:sz="0" w:space="0" w:color="auto"/>
        <w:right w:val="none" w:sz="0" w:space="0" w:color="auto"/>
      </w:divBdr>
      <w:divsChild>
        <w:div w:id="1701779963">
          <w:marLeft w:val="0"/>
          <w:marRight w:val="0"/>
          <w:marTop w:val="0"/>
          <w:marBottom w:val="0"/>
          <w:divBdr>
            <w:top w:val="none" w:sz="0" w:space="0" w:color="auto"/>
            <w:left w:val="none" w:sz="0" w:space="0" w:color="auto"/>
            <w:bottom w:val="none" w:sz="0" w:space="0" w:color="auto"/>
            <w:right w:val="none" w:sz="0" w:space="0" w:color="auto"/>
          </w:divBdr>
          <w:divsChild>
            <w:div w:id="7303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185">
      <w:bodyDiv w:val="1"/>
      <w:marLeft w:val="0"/>
      <w:marRight w:val="0"/>
      <w:marTop w:val="0"/>
      <w:marBottom w:val="0"/>
      <w:divBdr>
        <w:top w:val="none" w:sz="0" w:space="0" w:color="auto"/>
        <w:left w:val="none" w:sz="0" w:space="0" w:color="auto"/>
        <w:bottom w:val="none" w:sz="0" w:space="0" w:color="auto"/>
        <w:right w:val="none" w:sz="0" w:space="0" w:color="auto"/>
      </w:divBdr>
      <w:divsChild>
        <w:div w:id="1500072493">
          <w:marLeft w:val="0"/>
          <w:marRight w:val="0"/>
          <w:marTop w:val="0"/>
          <w:marBottom w:val="0"/>
          <w:divBdr>
            <w:top w:val="none" w:sz="0" w:space="0" w:color="auto"/>
            <w:left w:val="none" w:sz="0" w:space="0" w:color="auto"/>
            <w:bottom w:val="none" w:sz="0" w:space="0" w:color="auto"/>
            <w:right w:val="none" w:sz="0" w:space="0" w:color="auto"/>
          </w:divBdr>
          <w:divsChild>
            <w:div w:id="393351922">
              <w:marLeft w:val="0"/>
              <w:marRight w:val="0"/>
              <w:marTop w:val="0"/>
              <w:marBottom w:val="0"/>
              <w:divBdr>
                <w:top w:val="none" w:sz="0" w:space="0" w:color="auto"/>
                <w:left w:val="none" w:sz="0" w:space="0" w:color="auto"/>
                <w:bottom w:val="none" w:sz="0" w:space="0" w:color="auto"/>
                <w:right w:val="none" w:sz="0" w:space="0" w:color="auto"/>
              </w:divBdr>
            </w:div>
            <w:div w:id="148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6814">
      <w:bodyDiv w:val="1"/>
      <w:marLeft w:val="0"/>
      <w:marRight w:val="0"/>
      <w:marTop w:val="0"/>
      <w:marBottom w:val="0"/>
      <w:divBdr>
        <w:top w:val="none" w:sz="0" w:space="0" w:color="auto"/>
        <w:left w:val="none" w:sz="0" w:space="0" w:color="auto"/>
        <w:bottom w:val="none" w:sz="0" w:space="0" w:color="auto"/>
        <w:right w:val="none" w:sz="0" w:space="0" w:color="auto"/>
      </w:divBdr>
      <w:divsChild>
        <w:div w:id="34815870">
          <w:marLeft w:val="0"/>
          <w:marRight w:val="0"/>
          <w:marTop w:val="0"/>
          <w:marBottom w:val="0"/>
          <w:divBdr>
            <w:top w:val="none" w:sz="0" w:space="0" w:color="auto"/>
            <w:left w:val="none" w:sz="0" w:space="0" w:color="auto"/>
            <w:bottom w:val="none" w:sz="0" w:space="0" w:color="auto"/>
            <w:right w:val="none" w:sz="0" w:space="0" w:color="auto"/>
          </w:divBdr>
          <w:divsChild>
            <w:div w:id="90128794">
              <w:marLeft w:val="0"/>
              <w:marRight w:val="0"/>
              <w:marTop w:val="0"/>
              <w:marBottom w:val="0"/>
              <w:divBdr>
                <w:top w:val="none" w:sz="0" w:space="0" w:color="auto"/>
                <w:left w:val="none" w:sz="0" w:space="0" w:color="auto"/>
                <w:bottom w:val="none" w:sz="0" w:space="0" w:color="auto"/>
                <w:right w:val="none" w:sz="0" w:space="0" w:color="auto"/>
              </w:divBdr>
            </w:div>
            <w:div w:id="430049162">
              <w:marLeft w:val="0"/>
              <w:marRight w:val="0"/>
              <w:marTop w:val="0"/>
              <w:marBottom w:val="0"/>
              <w:divBdr>
                <w:top w:val="none" w:sz="0" w:space="0" w:color="auto"/>
                <w:left w:val="none" w:sz="0" w:space="0" w:color="auto"/>
                <w:bottom w:val="none" w:sz="0" w:space="0" w:color="auto"/>
                <w:right w:val="none" w:sz="0" w:space="0" w:color="auto"/>
              </w:divBdr>
            </w:div>
            <w:div w:id="493226175">
              <w:marLeft w:val="0"/>
              <w:marRight w:val="0"/>
              <w:marTop w:val="0"/>
              <w:marBottom w:val="0"/>
              <w:divBdr>
                <w:top w:val="none" w:sz="0" w:space="0" w:color="auto"/>
                <w:left w:val="none" w:sz="0" w:space="0" w:color="auto"/>
                <w:bottom w:val="none" w:sz="0" w:space="0" w:color="auto"/>
                <w:right w:val="none" w:sz="0" w:space="0" w:color="auto"/>
              </w:divBdr>
            </w:div>
            <w:div w:id="494225998">
              <w:marLeft w:val="0"/>
              <w:marRight w:val="0"/>
              <w:marTop w:val="0"/>
              <w:marBottom w:val="0"/>
              <w:divBdr>
                <w:top w:val="none" w:sz="0" w:space="0" w:color="auto"/>
                <w:left w:val="none" w:sz="0" w:space="0" w:color="auto"/>
                <w:bottom w:val="none" w:sz="0" w:space="0" w:color="auto"/>
                <w:right w:val="none" w:sz="0" w:space="0" w:color="auto"/>
              </w:divBdr>
            </w:div>
            <w:div w:id="564150696">
              <w:marLeft w:val="0"/>
              <w:marRight w:val="0"/>
              <w:marTop w:val="0"/>
              <w:marBottom w:val="0"/>
              <w:divBdr>
                <w:top w:val="none" w:sz="0" w:space="0" w:color="auto"/>
                <w:left w:val="none" w:sz="0" w:space="0" w:color="auto"/>
                <w:bottom w:val="none" w:sz="0" w:space="0" w:color="auto"/>
                <w:right w:val="none" w:sz="0" w:space="0" w:color="auto"/>
              </w:divBdr>
            </w:div>
            <w:div w:id="654844497">
              <w:marLeft w:val="0"/>
              <w:marRight w:val="0"/>
              <w:marTop w:val="0"/>
              <w:marBottom w:val="0"/>
              <w:divBdr>
                <w:top w:val="none" w:sz="0" w:space="0" w:color="auto"/>
                <w:left w:val="none" w:sz="0" w:space="0" w:color="auto"/>
                <w:bottom w:val="none" w:sz="0" w:space="0" w:color="auto"/>
                <w:right w:val="none" w:sz="0" w:space="0" w:color="auto"/>
              </w:divBdr>
            </w:div>
            <w:div w:id="682047211">
              <w:marLeft w:val="0"/>
              <w:marRight w:val="0"/>
              <w:marTop w:val="0"/>
              <w:marBottom w:val="0"/>
              <w:divBdr>
                <w:top w:val="none" w:sz="0" w:space="0" w:color="auto"/>
                <w:left w:val="none" w:sz="0" w:space="0" w:color="auto"/>
                <w:bottom w:val="none" w:sz="0" w:space="0" w:color="auto"/>
                <w:right w:val="none" w:sz="0" w:space="0" w:color="auto"/>
              </w:divBdr>
            </w:div>
            <w:div w:id="739444660">
              <w:marLeft w:val="0"/>
              <w:marRight w:val="0"/>
              <w:marTop w:val="0"/>
              <w:marBottom w:val="0"/>
              <w:divBdr>
                <w:top w:val="none" w:sz="0" w:space="0" w:color="auto"/>
                <w:left w:val="none" w:sz="0" w:space="0" w:color="auto"/>
                <w:bottom w:val="none" w:sz="0" w:space="0" w:color="auto"/>
                <w:right w:val="none" w:sz="0" w:space="0" w:color="auto"/>
              </w:divBdr>
            </w:div>
            <w:div w:id="750393960">
              <w:marLeft w:val="0"/>
              <w:marRight w:val="0"/>
              <w:marTop w:val="0"/>
              <w:marBottom w:val="0"/>
              <w:divBdr>
                <w:top w:val="none" w:sz="0" w:space="0" w:color="auto"/>
                <w:left w:val="none" w:sz="0" w:space="0" w:color="auto"/>
                <w:bottom w:val="none" w:sz="0" w:space="0" w:color="auto"/>
                <w:right w:val="none" w:sz="0" w:space="0" w:color="auto"/>
              </w:divBdr>
            </w:div>
            <w:div w:id="898130964">
              <w:marLeft w:val="0"/>
              <w:marRight w:val="0"/>
              <w:marTop w:val="0"/>
              <w:marBottom w:val="0"/>
              <w:divBdr>
                <w:top w:val="none" w:sz="0" w:space="0" w:color="auto"/>
                <w:left w:val="none" w:sz="0" w:space="0" w:color="auto"/>
                <w:bottom w:val="none" w:sz="0" w:space="0" w:color="auto"/>
                <w:right w:val="none" w:sz="0" w:space="0" w:color="auto"/>
              </w:divBdr>
            </w:div>
            <w:div w:id="973827932">
              <w:marLeft w:val="0"/>
              <w:marRight w:val="0"/>
              <w:marTop w:val="0"/>
              <w:marBottom w:val="0"/>
              <w:divBdr>
                <w:top w:val="none" w:sz="0" w:space="0" w:color="auto"/>
                <w:left w:val="none" w:sz="0" w:space="0" w:color="auto"/>
                <w:bottom w:val="none" w:sz="0" w:space="0" w:color="auto"/>
                <w:right w:val="none" w:sz="0" w:space="0" w:color="auto"/>
              </w:divBdr>
            </w:div>
            <w:div w:id="1004166306">
              <w:marLeft w:val="0"/>
              <w:marRight w:val="0"/>
              <w:marTop w:val="0"/>
              <w:marBottom w:val="0"/>
              <w:divBdr>
                <w:top w:val="none" w:sz="0" w:space="0" w:color="auto"/>
                <w:left w:val="none" w:sz="0" w:space="0" w:color="auto"/>
                <w:bottom w:val="none" w:sz="0" w:space="0" w:color="auto"/>
                <w:right w:val="none" w:sz="0" w:space="0" w:color="auto"/>
              </w:divBdr>
            </w:div>
            <w:div w:id="1028800124">
              <w:marLeft w:val="0"/>
              <w:marRight w:val="0"/>
              <w:marTop w:val="0"/>
              <w:marBottom w:val="0"/>
              <w:divBdr>
                <w:top w:val="none" w:sz="0" w:space="0" w:color="auto"/>
                <w:left w:val="none" w:sz="0" w:space="0" w:color="auto"/>
                <w:bottom w:val="none" w:sz="0" w:space="0" w:color="auto"/>
                <w:right w:val="none" w:sz="0" w:space="0" w:color="auto"/>
              </w:divBdr>
            </w:div>
            <w:div w:id="1063790669">
              <w:marLeft w:val="0"/>
              <w:marRight w:val="0"/>
              <w:marTop w:val="0"/>
              <w:marBottom w:val="0"/>
              <w:divBdr>
                <w:top w:val="none" w:sz="0" w:space="0" w:color="auto"/>
                <w:left w:val="none" w:sz="0" w:space="0" w:color="auto"/>
                <w:bottom w:val="none" w:sz="0" w:space="0" w:color="auto"/>
                <w:right w:val="none" w:sz="0" w:space="0" w:color="auto"/>
              </w:divBdr>
            </w:div>
            <w:div w:id="1146316990">
              <w:marLeft w:val="0"/>
              <w:marRight w:val="0"/>
              <w:marTop w:val="0"/>
              <w:marBottom w:val="0"/>
              <w:divBdr>
                <w:top w:val="none" w:sz="0" w:space="0" w:color="auto"/>
                <w:left w:val="none" w:sz="0" w:space="0" w:color="auto"/>
                <w:bottom w:val="none" w:sz="0" w:space="0" w:color="auto"/>
                <w:right w:val="none" w:sz="0" w:space="0" w:color="auto"/>
              </w:divBdr>
            </w:div>
            <w:div w:id="1289362535">
              <w:marLeft w:val="0"/>
              <w:marRight w:val="0"/>
              <w:marTop w:val="0"/>
              <w:marBottom w:val="0"/>
              <w:divBdr>
                <w:top w:val="none" w:sz="0" w:space="0" w:color="auto"/>
                <w:left w:val="none" w:sz="0" w:space="0" w:color="auto"/>
                <w:bottom w:val="none" w:sz="0" w:space="0" w:color="auto"/>
                <w:right w:val="none" w:sz="0" w:space="0" w:color="auto"/>
              </w:divBdr>
            </w:div>
            <w:div w:id="1397896266">
              <w:marLeft w:val="0"/>
              <w:marRight w:val="0"/>
              <w:marTop w:val="0"/>
              <w:marBottom w:val="0"/>
              <w:divBdr>
                <w:top w:val="none" w:sz="0" w:space="0" w:color="auto"/>
                <w:left w:val="none" w:sz="0" w:space="0" w:color="auto"/>
                <w:bottom w:val="none" w:sz="0" w:space="0" w:color="auto"/>
                <w:right w:val="none" w:sz="0" w:space="0" w:color="auto"/>
              </w:divBdr>
            </w:div>
            <w:div w:id="1712611279">
              <w:marLeft w:val="0"/>
              <w:marRight w:val="0"/>
              <w:marTop w:val="0"/>
              <w:marBottom w:val="0"/>
              <w:divBdr>
                <w:top w:val="none" w:sz="0" w:space="0" w:color="auto"/>
                <w:left w:val="none" w:sz="0" w:space="0" w:color="auto"/>
                <w:bottom w:val="none" w:sz="0" w:space="0" w:color="auto"/>
                <w:right w:val="none" w:sz="0" w:space="0" w:color="auto"/>
              </w:divBdr>
            </w:div>
            <w:div w:id="1746297552">
              <w:marLeft w:val="0"/>
              <w:marRight w:val="0"/>
              <w:marTop w:val="0"/>
              <w:marBottom w:val="0"/>
              <w:divBdr>
                <w:top w:val="none" w:sz="0" w:space="0" w:color="auto"/>
                <w:left w:val="none" w:sz="0" w:space="0" w:color="auto"/>
                <w:bottom w:val="none" w:sz="0" w:space="0" w:color="auto"/>
                <w:right w:val="none" w:sz="0" w:space="0" w:color="auto"/>
              </w:divBdr>
            </w:div>
            <w:div w:id="1821729262">
              <w:marLeft w:val="0"/>
              <w:marRight w:val="0"/>
              <w:marTop w:val="0"/>
              <w:marBottom w:val="0"/>
              <w:divBdr>
                <w:top w:val="none" w:sz="0" w:space="0" w:color="auto"/>
                <w:left w:val="none" w:sz="0" w:space="0" w:color="auto"/>
                <w:bottom w:val="none" w:sz="0" w:space="0" w:color="auto"/>
                <w:right w:val="none" w:sz="0" w:space="0" w:color="auto"/>
              </w:divBdr>
            </w:div>
            <w:div w:id="2009745252">
              <w:marLeft w:val="0"/>
              <w:marRight w:val="0"/>
              <w:marTop w:val="0"/>
              <w:marBottom w:val="0"/>
              <w:divBdr>
                <w:top w:val="none" w:sz="0" w:space="0" w:color="auto"/>
                <w:left w:val="none" w:sz="0" w:space="0" w:color="auto"/>
                <w:bottom w:val="none" w:sz="0" w:space="0" w:color="auto"/>
                <w:right w:val="none" w:sz="0" w:space="0" w:color="auto"/>
              </w:divBdr>
            </w:div>
            <w:div w:id="2033452010">
              <w:marLeft w:val="0"/>
              <w:marRight w:val="0"/>
              <w:marTop w:val="0"/>
              <w:marBottom w:val="0"/>
              <w:divBdr>
                <w:top w:val="none" w:sz="0" w:space="0" w:color="auto"/>
                <w:left w:val="none" w:sz="0" w:space="0" w:color="auto"/>
                <w:bottom w:val="none" w:sz="0" w:space="0" w:color="auto"/>
                <w:right w:val="none" w:sz="0" w:space="0" w:color="auto"/>
              </w:divBdr>
            </w:div>
            <w:div w:id="2060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0223">
      <w:bodyDiv w:val="1"/>
      <w:marLeft w:val="0"/>
      <w:marRight w:val="0"/>
      <w:marTop w:val="0"/>
      <w:marBottom w:val="0"/>
      <w:divBdr>
        <w:top w:val="none" w:sz="0" w:space="0" w:color="auto"/>
        <w:left w:val="none" w:sz="0" w:space="0" w:color="auto"/>
        <w:bottom w:val="none" w:sz="0" w:space="0" w:color="auto"/>
        <w:right w:val="none" w:sz="0" w:space="0" w:color="auto"/>
      </w:divBdr>
      <w:divsChild>
        <w:div w:id="802692023">
          <w:marLeft w:val="0"/>
          <w:marRight w:val="0"/>
          <w:marTop w:val="0"/>
          <w:marBottom w:val="0"/>
          <w:divBdr>
            <w:top w:val="none" w:sz="0" w:space="0" w:color="auto"/>
            <w:left w:val="none" w:sz="0" w:space="0" w:color="auto"/>
            <w:bottom w:val="none" w:sz="0" w:space="0" w:color="auto"/>
            <w:right w:val="none" w:sz="0" w:space="0" w:color="auto"/>
          </w:divBdr>
          <w:divsChild>
            <w:div w:id="1945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316">
      <w:bodyDiv w:val="1"/>
      <w:marLeft w:val="0"/>
      <w:marRight w:val="0"/>
      <w:marTop w:val="0"/>
      <w:marBottom w:val="0"/>
      <w:divBdr>
        <w:top w:val="none" w:sz="0" w:space="0" w:color="auto"/>
        <w:left w:val="none" w:sz="0" w:space="0" w:color="auto"/>
        <w:bottom w:val="none" w:sz="0" w:space="0" w:color="auto"/>
        <w:right w:val="none" w:sz="0" w:space="0" w:color="auto"/>
      </w:divBdr>
      <w:divsChild>
        <w:div w:id="331615001">
          <w:marLeft w:val="0"/>
          <w:marRight w:val="0"/>
          <w:marTop w:val="0"/>
          <w:marBottom w:val="0"/>
          <w:divBdr>
            <w:top w:val="none" w:sz="0" w:space="0" w:color="auto"/>
            <w:left w:val="none" w:sz="0" w:space="0" w:color="auto"/>
            <w:bottom w:val="none" w:sz="0" w:space="0" w:color="auto"/>
            <w:right w:val="none" w:sz="0" w:space="0" w:color="auto"/>
          </w:divBdr>
          <w:divsChild>
            <w:div w:id="45110359">
              <w:marLeft w:val="0"/>
              <w:marRight w:val="0"/>
              <w:marTop w:val="0"/>
              <w:marBottom w:val="0"/>
              <w:divBdr>
                <w:top w:val="none" w:sz="0" w:space="0" w:color="auto"/>
                <w:left w:val="none" w:sz="0" w:space="0" w:color="auto"/>
                <w:bottom w:val="none" w:sz="0" w:space="0" w:color="auto"/>
                <w:right w:val="none" w:sz="0" w:space="0" w:color="auto"/>
              </w:divBdr>
            </w:div>
            <w:div w:id="7640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22">
      <w:bodyDiv w:val="1"/>
      <w:marLeft w:val="0"/>
      <w:marRight w:val="0"/>
      <w:marTop w:val="0"/>
      <w:marBottom w:val="0"/>
      <w:divBdr>
        <w:top w:val="none" w:sz="0" w:space="0" w:color="auto"/>
        <w:left w:val="none" w:sz="0" w:space="0" w:color="auto"/>
        <w:bottom w:val="none" w:sz="0" w:space="0" w:color="auto"/>
        <w:right w:val="none" w:sz="0" w:space="0" w:color="auto"/>
      </w:divBdr>
      <w:divsChild>
        <w:div w:id="165557611">
          <w:marLeft w:val="0"/>
          <w:marRight w:val="0"/>
          <w:marTop w:val="0"/>
          <w:marBottom w:val="0"/>
          <w:divBdr>
            <w:top w:val="none" w:sz="0" w:space="0" w:color="auto"/>
            <w:left w:val="none" w:sz="0" w:space="0" w:color="auto"/>
            <w:bottom w:val="none" w:sz="0" w:space="0" w:color="auto"/>
            <w:right w:val="none" w:sz="0" w:space="0" w:color="auto"/>
          </w:divBdr>
          <w:divsChild>
            <w:div w:id="733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238">
      <w:bodyDiv w:val="1"/>
      <w:marLeft w:val="0"/>
      <w:marRight w:val="0"/>
      <w:marTop w:val="0"/>
      <w:marBottom w:val="0"/>
      <w:divBdr>
        <w:top w:val="none" w:sz="0" w:space="0" w:color="auto"/>
        <w:left w:val="none" w:sz="0" w:space="0" w:color="auto"/>
        <w:bottom w:val="none" w:sz="0" w:space="0" w:color="auto"/>
        <w:right w:val="none" w:sz="0" w:space="0" w:color="auto"/>
      </w:divBdr>
      <w:divsChild>
        <w:div w:id="1855654885">
          <w:marLeft w:val="0"/>
          <w:marRight w:val="0"/>
          <w:marTop w:val="0"/>
          <w:marBottom w:val="0"/>
          <w:divBdr>
            <w:top w:val="none" w:sz="0" w:space="0" w:color="auto"/>
            <w:left w:val="none" w:sz="0" w:space="0" w:color="auto"/>
            <w:bottom w:val="none" w:sz="0" w:space="0" w:color="auto"/>
            <w:right w:val="none" w:sz="0" w:space="0" w:color="auto"/>
          </w:divBdr>
          <w:divsChild>
            <w:div w:id="124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6218">
      <w:bodyDiv w:val="1"/>
      <w:marLeft w:val="0"/>
      <w:marRight w:val="0"/>
      <w:marTop w:val="0"/>
      <w:marBottom w:val="0"/>
      <w:divBdr>
        <w:top w:val="none" w:sz="0" w:space="0" w:color="auto"/>
        <w:left w:val="none" w:sz="0" w:space="0" w:color="auto"/>
        <w:bottom w:val="none" w:sz="0" w:space="0" w:color="auto"/>
        <w:right w:val="none" w:sz="0" w:space="0" w:color="auto"/>
      </w:divBdr>
      <w:divsChild>
        <w:div w:id="1198391588">
          <w:marLeft w:val="0"/>
          <w:marRight w:val="0"/>
          <w:marTop w:val="0"/>
          <w:marBottom w:val="0"/>
          <w:divBdr>
            <w:top w:val="none" w:sz="0" w:space="0" w:color="auto"/>
            <w:left w:val="none" w:sz="0" w:space="0" w:color="auto"/>
            <w:bottom w:val="none" w:sz="0" w:space="0" w:color="auto"/>
            <w:right w:val="none" w:sz="0" w:space="0" w:color="auto"/>
          </w:divBdr>
          <w:divsChild>
            <w:div w:id="74784581">
              <w:marLeft w:val="0"/>
              <w:marRight w:val="0"/>
              <w:marTop w:val="0"/>
              <w:marBottom w:val="0"/>
              <w:divBdr>
                <w:top w:val="none" w:sz="0" w:space="0" w:color="auto"/>
                <w:left w:val="none" w:sz="0" w:space="0" w:color="auto"/>
                <w:bottom w:val="none" w:sz="0" w:space="0" w:color="auto"/>
                <w:right w:val="none" w:sz="0" w:space="0" w:color="auto"/>
              </w:divBdr>
            </w:div>
            <w:div w:id="626592981">
              <w:marLeft w:val="0"/>
              <w:marRight w:val="0"/>
              <w:marTop w:val="0"/>
              <w:marBottom w:val="0"/>
              <w:divBdr>
                <w:top w:val="none" w:sz="0" w:space="0" w:color="auto"/>
                <w:left w:val="none" w:sz="0" w:space="0" w:color="auto"/>
                <w:bottom w:val="none" w:sz="0" w:space="0" w:color="auto"/>
                <w:right w:val="none" w:sz="0" w:space="0" w:color="auto"/>
              </w:divBdr>
            </w:div>
            <w:div w:id="841509178">
              <w:marLeft w:val="0"/>
              <w:marRight w:val="0"/>
              <w:marTop w:val="0"/>
              <w:marBottom w:val="0"/>
              <w:divBdr>
                <w:top w:val="none" w:sz="0" w:space="0" w:color="auto"/>
                <w:left w:val="none" w:sz="0" w:space="0" w:color="auto"/>
                <w:bottom w:val="none" w:sz="0" w:space="0" w:color="auto"/>
                <w:right w:val="none" w:sz="0" w:space="0" w:color="auto"/>
              </w:divBdr>
            </w:div>
            <w:div w:id="930939113">
              <w:marLeft w:val="0"/>
              <w:marRight w:val="0"/>
              <w:marTop w:val="0"/>
              <w:marBottom w:val="0"/>
              <w:divBdr>
                <w:top w:val="none" w:sz="0" w:space="0" w:color="auto"/>
                <w:left w:val="none" w:sz="0" w:space="0" w:color="auto"/>
                <w:bottom w:val="none" w:sz="0" w:space="0" w:color="auto"/>
                <w:right w:val="none" w:sz="0" w:space="0" w:color="auto"/>
              </w:divBdr>
            </w:div>
            <w:div w:id="1923682116">
              <w:marLeft w:val="0"/>
              <w:marRight w:val="0"/>
              <w:marTop w:val="0"/>
              <w:marBottom w:val="0"/>
              <w:divBdr>
                <w:top w:val="none" w:sz="0" w:space="0" w:color="auto"/>
                <w:left w:val="none" w:sz="0" w:space="0" w:color="auto"/>
                <w:bottom w:val="none" w:sz="0" w:space="0" w:color="auto"/>
                <w:right w:val="none" w:sz="0" w:space="0" w:color="auto"/>
              </w:divBdr>
            </w:div>
            <w:div w:id="203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420">
      <w:bodyDiv w:val="1"/>
      <w:marLeft w:val="0"/>
      <w:marRight w:val="0"/>
      <w:marTop w:val="0"/>
      <w:marBottom w:val="0"/>
      <w:divBdr>
        <w:top w:val="none" w:sz="0" w:space="0" w:color="auto"/>
        <w:left w:val="none" w:sz="0" w:space="0" w:color="auto"/>
        <w:bottom w:val="none" w:sz="0" w:space="0" w:color="auto"/>
        <w:right w:val="none" w:sz="0" w:space="0" w:color="auto"/>
      </w:divBdr>
      <w:divsChild>
        <w:div w:id="1338536023">
          <w:marLeft w:val="0"/>
          <w:marRight w:val="0"/>
          <w:marTop w:val="0"/>
          <w:marBottom w:val="0"/>
          <w:divBdr>
            <w:top w:val="none" w:sz="0" w:space="0" w:color="auto"/>
            <w:left w:val="none" w:sz="0" w:space="0" w:color="auto"/>
            <w:bottom w:val="none" w:sz="0" w:space="0" w:color="auto"/>
            <w:right w:val="none" w:sz="0" w:space="0" w:color="auto"/>
          </w:divBdr>
          <w:divsChild>
            <w:div w:id="8856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174">
      <w:bodyDiv w:val="1"/>
      <w:marLeft w:val="0"/>
      <w:marRight w:val="0"/>
      <w:marTop w:val="0"/>
      <w:marBottom w:val="0"/>
      <w:divBdr>
        <w:top w:val="none" w:sz="0" w:space="0" w:color="auto"/>
        <w:left w:val="none" w:sz="0" w:space="0" w:color="auto"/>
        <w:bottom w:val="none" w:sz="0" w:space="0" w:color="auto"/>
        <w:right w:val="none" w:sz="0" w:space="0" w:color="auto"/>
      </w:divBdr>
      <w:divsChild>
        <w:div w:id="716055343">
          <w:marLeft w:val="0"/>
          <w:marRight w:val="0"/>
          <w:marTop w:val="0"/>
          <w:marBottom w:val="0"/>
          <w:divBdr>
            <w:top w:val="none" w:sz="0" w:space="0" w:color="auto"/>
            <w:left w:val="none" w:sz="0" w:space="0" w:color="auto"/>
            <w:bottom w:val="none" w:sz="0" w:space="0" w:color="auto"/>
            <w:right w:val="none" w:sz="0" w:space="0" w:color="auto"/>
          </w:divBdr>
          <w:divsChild>
            <w:div w:id="1435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246">
      <w:bodyDiv w:val="1"/>
      <w:marLeft w:val="0"/>
      <w:marRight w:val="0"/>
      <w:marTop w:val="0"/>
      <w:marBottom w:val="0"/>
      <w:divBdr>
        <w:top w:val="none" w:sz="0" w:space="0" w:color="auto"/>
        <w:left w:val="none" w:sz="0" w:space="0" w:color="auto"/>
        <w:bottom w:val="none" w:sz="0" w:space="0" w:color="auto"/>
        <w:right w:val="none" w:sz="0" w:space="0" w:color="auto"/>
      </w:divBdr>
      <w:divsChild>
        <w:div w:id="406464750">
          <w:marLeft w:val="0"/>
          <w:marRight w:val="0"/>
          <w:marTop w:val="0"/>
          <w:marBottom w:val="0"/>
          <w:divBdr>
            <w:top w:val="none" w:sz="0" w:space="0" w:color="auto"/>
            <w:left w:val="none" w:sz="0" w:space="0" w:color="auto"/>
            <w:bottom w:val="none" w:sz="0" w:space="0" w:color="auto"/>
            <w:right w:val="none" w:sz="0" w:space="0" w:color="auto"/>
          </w:divBdr>
          <w:divsChild>
            <w:div w:id="975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1318">
      <w:bodyDiv w:val="1"/>
      <w:marLeft w:val="0"/>
      <w:marRight w:val="0"/>
      <w:marTop w:val="0"/>
      <w:marBottom w:val="0"/>
      <w:divBdr>
        <w:top w:val="none" w:sz="0" w:space="0" w:color="auto"/>
        <w:left w:val="none" w:sz="0" w:space="0" w:color="auto"/>
        <w:bottom w:val="none" w:sz="0" w:space="0" w:color="auto"/>
        <w:right w:val="none" w:sz="0" w:space="0" w:color="auto"/>
      </w:divBdr>
      <w:divsChild>
        <w:div w:id="1684936054">
          <w:marLeft w:val="0"/>
          <w:marRight w:val="0"/>
          <w:marTop w:val="0"/>
          <w:marBottom w:val="0"/>
          <w:divBdr>
            <w:top w:val="none" w:sz="0" w:space="0" w:color="auto"/>
            <w:left w:val="none" w:sz="0" w:space="0" w:color="auto"/>
            <w:bottom w:val="none" w:sz="0" w:space="0" w:color="auto"/>
            <w:right w:val="none" w:sz="0" w:space="0" w:color="auto"/>
          </w:divBdr>
          <w:divsChild>
            <w:div w:id="1752580011">
              <w:marLeft w:val="0"/>
              <w:marRight w:val="0"/>
              <w:marTop w:val="0"/>
              <w:marBottom w:val="0"/>
              <w:divBdr>
                <w:top w:val="none" w:sz="0" w:space="0" w:color="auto"/>
                <w:left w:val="none" w:sz="0" w:space="0" w:color="auto"/>
                <w:bottom w:val="none" w:sz="0" w:space="0" w:color="auto"/>
                <w:right w:val="none" w:sz="0" w:space="0" w:color="auto"/>
              </w:divBdr>
            </w:div>
            <w:div w:id="5058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166">
      <w:bodyDiv w:val="1"/>
      <w:marLeft w:val="0"/>
      <w:marRight w:val="0"/>
      <w:marTop w:val="0"/>
      <w:marBottom w:val="0"/>
      <w:divBdr>
        <w:top w:val="none" w:sz="0" w:space="0" w:color="auto"/>
        <w:left w:val="none" w:sz="0" w:space="0" w:color="auto"/>
        <w:bottom w:val="none" w:sz="0" w:space="0" w:color="auto"/>
        <w:right w:val="none" w:sz="0" w:space="0" w:color="auto"/>
      </w:divBdr>
    </w:div>
    <w:div w:id="1470199678">
      <w:bodyDiv w:val="1"/>
      <w:marLeft w:val="0"/>
      <w:marRight w:val="0"/>
      <w:marTop w:val="0"/>
      <w:marBottom w:val="0"/>
      <w:divBdr>
        <w:top w:val="none" w:sz="0" w:space="0" w:color="auto"/>
        <w:left w:val="none" w:sz="0" w:space="0" w:color="auto"/>
        <w:bottom w:val="none" w:sz="0" w:space="0" w:color="auto"/>
        <w:right w:val="none" w:sz="0" w:space="0" w:color="auto"/>
      </w:divBdr>
      <w:divsChild>
        <w:div w:id="2133163793">
          <w:marLeft w:val="0"/>
          <w:marRight w:val="0"/>
          <w:marTop w:val="0"/>
          <w:marBottom w:val="0"/>
          <w:divBdr>
            <w:top w:val="none" w:sz="0" w:space="0" w:color="auto"/>
            <w:left w:val="none" w:sz="0" w:space="0" w:color="auto"/>
            <w:bottom w:val="none" w:sz="0" w:space="0" w:color="auto"/>
            <w:right w:val="none" w:sz="0" w:space="0" w:color="auto"/>
          </w:divBdr>
          <w:divsChild>
            <w:div w:id="921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40">
      <w:bodyDiv w:val="1"/>
      <w:marLeft w:val="0"/>
      <w:marRight w:val="0"/>
      <w:marTop w:val="0"/>
      <w:marBottom w:val="0"/>
      <w:divBdr>
        <w:top w:val="none" w:sz="0" w:space="0" w:color="auto"/>
        <w:left w:val="none" w:sz="0" w:space="0" w:color="auto"/>
        <w:bottom w:val="none" w:sz="0" w:space="0" w:color="auto"/>
        <w:right w:val="none" w:sz="0" w:space="0" w:color="auto"/>
      </w:divBdr>
      <w:divsChild>
        <w:div w:id="849376350">
          <w:marLeft w:val="0"/>
          <w:marRight w:val="0"/>
          <w:marTop w:val="0"/>
          <w:marBottom w:val="0"/>
          <w:divBdr>
            <w:top w:val="none" w:sz="0" w:space="0" w:color="auto"/>
            <w:left w:val="none" w:sz="0" w:space="0" w:color="auto"/>
            <w:bottom w:val="none" w:sz="0" w:space="0" w:color="auto"/>
            <w:right w:val="none" w:sz="0" w:space="0" w:color="auto"/>
          </w:divBdr>
          <w:divsChild>
            <w:div w:id="1008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53">
      <w:bodyDiv w:val="1"/>
      <w:marLeft w:val="0"/>
      <w:marRight w:val="0"/>
      <w:marTop w:val="0"/>
      <w:marBottom w:val="0"/>
      <w:divBdr>
        <w:top w:val="none" w:sz="0" w:space="0" w:color="auto"/>
        <w:left w:val="none" w:sz="0" w:space="0" w:color="auto"/>
        <w:bottom w:val="none" w:sz="0" w:space="0" w:color="auto"/>
        <w:right w:val="none" w:sz="0" w:space="0" w:color="auto"/>
      </w:divBdr>
      <w:divsChild>
        <w:div w:id="63114667">
          <w:marLeft w:val="0"/>
          <w:marRight w:val="0"/>
          <w:marTop w:val="0"/>
          <w:marBottom w:val="0"/>
          <w:divBdr>
            <w:top w:val="none" w:sz="0" w:space="0" w:color="auto"/>
            <w:left w:val="none" w:sz="0" w:space="0" w:color="auto"/>
            <w:bottom w:val="none" w:sz="0" w:space="0" w:color="auto"/>
            <w:right w:val="none" w:sz="0" w:space="0" w:color="auto"/>
          </w:divBdr>
          <w:divsChild>
            <w:div w:id="1653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504">
      <w:bodyDiv w:val="1"/>
      <w:marLeft w:val="0"/>
      <w:marRight w:val="0"/>
      <w:marTop w:val="0"/>
      <w:marBottom w:val="0"/>
      <w:divBdr>
        <w:top w:val="none" w:sz="0" w:space="0" w:color="auto"/>
        <w:left w:val="none" w:sz="0" w:space="0" w:color="auto"/>
        <w:bottom w:val="none" w:sz="0" w:space="0" w:color="auto"/>
        <w:right w:val="none" w:sz="0" w:space="0" w:color="auto"/>
      </w:divBdr>
      <w:divsChild>
        <w:div w:id="1503348296">
          <w:marLeft w:val="0"/>
          <w:marRight w:val="0"/>
          <w:marTop w:val="0"/>
          <w:marBottom w:val="0"/>
          <w:divBdr>
            <w:top w:val="none" w:sz="0" w:space="0" w:color="auto"/>
            <w:left w:val="none" w:sz="0" w:space="0" w:color="auto"/>
            <w:bottom w:val="none" w:sz="0" w:space="0" w:color="auto"/>
            <w:right w:val="none" w:sz="0" w:space="0" w:color="auto"/>
          </w:divBdr>
          <w:divsChild>
            <w:div w:id="7984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541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4">
          <w:marLeft w:val="0"/>
          <w:marRight w:val="0"/>
          <w:marTop w:val="0"/>
          <w:marBottom w:val="0"/>
          <w:divBdr>
            <w:top w:val="none" w:sz="0" w:space="0" w:color="auto"/>
            <w:left w:val="none" w:sz="0" w:space="0" w:color="auto"/>
            <w:bottom w:val="none" w:sz="0" w:space="0" w:color="auto"/>
            <w:right w:val="none" w:sz="0" w:space="0" w:color="auto"/>
          </w:divBdr>
          <w:divsChild>
            <w:div w:id="1121265408">
              <w:marLeft w:val="0"/>
              <w:marRight w:val="0"/>
              <w:marTop w:val="0"/>
              <w:marBottom w:val="0"/>
              <w:divBdr>
                <w:top w:val="none" w:sz="0" w:space="0" w:color="auto"/>
                <w:left w:val="none" w:sz="0" w:space="0" w:color="auto"/>
                <w:bottom w:val="none" w:sz="0" w:space="0" w:color="auto"/>
                <w:right w:val="none" w:sz="0" w:space="0" w:color="auto"/>
              </w:divBdr>
            </w:div>
            <w:div w:id="1116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45">
      <w:bodyDiv w:val="1"/>
      <w:marLeft w:val="0"/>
      <w:marRight w:val="0"/>
      <w:marTop w:val="0"/>
      <w:marBottom w:val="0"/>
      <w:divBdr>
        <w:top w:val="none" w:sz="0" w:space="0" w:color="auto"/>
        <w:left w:val="none" w:sz="0" w:space="0" w:color="auto"/>
        <w:bottom w:val="none" w:sz="0" w:space="0" w:color="auto"/>
        <w:right w:val="none" w:sz="0" w:space="0" w:color="auto"/>
      </w:divBdr>
      <w:divsChild>
        <w:div w:id="1525752953">
          <w:marLeft w:val="0"/>
          <w:marRight w:val="0"/>
          <w:marTop w:val="0"/>
          <w:marBottom w:val="0"/>
          <w:divBdr>
            <w:top w:val="none" w:sz="0" w:space="0" w:color="auto"/>
            <w:left w:val="none" w:sz="0" w:space="0" w:color="auto"/>
            <w:bottom w:val="none" w:sz="0" w:space="0" w:color="auto"/>
            <w:right w:val="none" w:sz="0" w:space="0" w:color="auto"/>
          </w:divBdr>
          <w:divsChild>
            <w:div w:id="529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466">
          <w:marLeft w:val="0"/>
          <w:marRight w:val="0"/>
          <w:marTop w:val="0"/>
          <w:marBottom w:val="0"/>
          <w:divBdr>
            <w:top w:val="none" w:sz="0" w:space="0" w:color="auto"/>
            <w:left w:val="none" w:sz="0" w:space="0" w:color="auto"/>
            <w:bottom w:val="none" w:sz="0" w:space="0" w:color="auto"/>
            <w:right w:val="none" w:sz="0" w:space="0" w:color="auto"/>
          </w:divBdr>
          <w:divsChild>
            <w:div w:id="1639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4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92">
          <w:marLeft w:val="0"/>
          <w:marRight w:val="0"/>
          <w:marTop w:val="0"/>
          <w:marBottom w:val="0"/>
          <w:divBdr>
            <w:top w:val="none" w:sz="0" w:space="0" w:color="auto"/>
            <w:left w:val="none" w:sz="0" w:space="0" w:color="auto"/>
            <w:bottom w:val="none" w:sz="0" w:space="0" w:color="auto"/>
            <w:right w:val="none" w:sz="0" w:space="0" w:color="auto"/>
          </w:divBdr>
          <w:divsChild>
            <w:div w:id="1880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539">
      <w:bodyDiv w:val="1"/>
      <w:marLeft w:val="0"/>
      <w:marRight w:val="0"/>
      <w:marTop w:val="0"/>
      <w:marBottom w:val="0"/>
      <w:divBdr>
        <w:top w:val="none" w:sz="0" w:space="0" w:color="auto"/>
        <w:left w:val="none" w:sz="0" w:space="0" w:color="auto"/>
        <w:bottom w:val="none" w:sz="0" w:space="0" w:color="auto"/>
        <w:right w:val="none" w:sz="0" w:space="0" w:color="auto"/>
      </w:divBdr>
      <w:divsChild>
        <w:div w:id="1930575281">
          <w:marLeft w:val="0"/>
          <w:marRight w:val="0"/>
          <w:marTop w:val="0"/>
          <w:marBottom w:val="0"/>
          <w:divBdr>
            <w:top w:val="none" w:sz="0" w:space="0" w:color="auto"/>
            <w:left w:val="none" w:sz="0" w:space="0" w:color="auto"/>
            <w:bottom w:val="none" w:sz="0" w:space="0" w:color="auto"/>
            <w:right w:val="none" w:sz="0" w:space="0" w:color="auto"/>
          </w:divBdr>
          <w:divsChild>
            <w:div w:id="1289167024">
              <w:marLeft w:val="0"/>
              <w:marRight w:val="0"/>
              <w:marTop w:val="0"/>
              <w:marBottom w:val="0"/>
              <w:divBdr>
                <w:top w:val="none" w:sz="0" w:space="0" w:color="auto"/>
                <w:left w:val="none" w:sz="0" w:space="0" w:color="auto"/>
                <w:bottom w:val="none" w:sz="0" w:space="0" w:color="auto"/>
                <w:right w:val="none" w:sz="0" w:space="0" w:color="auto"/>
              </w:divBdr>
            </w:div>
            <w:div w:id="1216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191">
      <w:bodyDiv w:val="1"/>
      <w:marLeft w:val="0"/>
      <w:marRight w:val="0"/>
      <w:marTop w:val="0"/>
      <w:marBottom w:val="0"/>
      <w:divBdr>
        <w:top w:val="none" w:sz="0" w:space="0" w:color="auto"/>
        <w:left w:val="none" w:sz="0" w:space="0" w:color="auto"/>
        <w:bottom w:val="none" w:sz="0" w:space="0" w:color="auto"/>
        <w:right w:val="none" w:sz="0" w:space="0" w:color="auto"/>
      </w:divBdr>
      <w:divsChild>
        <w:div w:id="25834422">
          <w:marLeft w:val="0"/>
          <w:marRight w:val="0"/>
          <w:marTop w:val="0"/>
          <w:marBottom w:val="0"/>
          <w:divBdr>
            <w:top w:val="none" w:sz="0" w:space="0" w:color="auto"/>
            <w:left w:val="none" w:sz="0" w:space="0" w:color="auto"/>
            <w:bottom w:val="none" w:sz="0" w:space="0" w:color="auto"/>
            <w:right w:val="none" w:sz="0" w:space="0" w:color="auto"/>
          </w:divBdr>
          <w:divsChild>
            <w:div w:id="17001663">
              <w:marLeft w:val="0"/>
              <w:marRight w:val="0"/>
              <w:marTop w:val="0"/>
              <w:marBottom w:val="0"/>
              <w:divBdr>
                <w:top w:val="none" w:sz="0" w:space="0" w:color="auto"/>
                <w:left w:val="none" w:sz="0" w:space="0" w:color="auto"/>
                <w:bottom w:val="none" w:sz="0" w:space="0" w:color="auto"/>
                <w:right w:val="none" w:sz="0" w:space="0" w:color="auto"/>
              </w:divBdr>
            </w:div>
            <w:div w:id="281308273">
              <w:marLeft w:val="0"/>
              <w:marRight w:val="0"/>
              <w:marTop w:val="0"/>
              <w:marBottom w:val="0"/>
              <w:divBdr>
                <w:top w:val="none" w:sz="0" w:space="0" w:color="auto"/>
                <w:left w:val="none" w:sz="0" w:space="0" w:color="auto"/>
                <w:bottom w:val="none" w:sz="0" w:space="0" w:color="auto"/>
                <w:right w:val="none" w:sz="0" w:space="0" w:color="auto"/>
              </w:divBdr>
            </w:div>
            <w:div w:id="315959095">
              <w:marLeft w:val="0"/>
              <w:marRight w:val="0"/>
              <w:marTop w:val="0"/>
              <w:marBottom w:val="0"/>
              <w:divBdr>
                <w:top w:val="none" w:sz="0" w:space="0" w:color="auto"/>
                <w:left w:val="none" w:sz="0" w:space="0" w:color="auto"/>
                <w:bottom w:val="none" w:sz="0" w:space="0" w:color="auto"/>
                <w:right w:val="none" w:sz="0" w:space="0" w:color="auto"/>
              </w:divBdr>
            </w:div>
            <w:div w:id="453670937">
              <w:marLeft w:val="0"/>
              <w:marRight w:val="0"/>
              <w:marTop w:val="0"/>
              <w:marBottom w:val="0"/>
              <w:divBdr>
                <w:top w:val="none" w:sz="0" w:space="0" w:color="auto"/>
                <w:left w:val="none" w:sz="0" w:space="0" w:color="auto"/>
                <w:bottom w:val="none" w:sz="0" w:space="0" w:color="auto"/>
                <w:right w:val="none" w:sz="0" w:space="0" w:color="auto"/>
              </w:divBdr>
            </w:div>
            <w:div w:id="642925781">
              <w:marLeft w:val="0"/>
              <w:marRight w:val="0"/>
              <w:marTop w:val="0"/>
              <w:marBottom w:val="0"/>
              <w:divBdr>
                <w:top w:val="none" w:sz="0" w:space="0" w:color="auto"/>
                <w:left w:val="none" w:sz="0" w:space="0" w:color="auto"/>
                <w:bottom w:val="none" w:sz="0" w:space="0" w:color="auto"/>
                <w:right w:val="none" w:sz="0" w:space="0" w:color="auto"/>
              </w:divBdr>
            </w:div>
            <w:div w:id="671571077">
              <w:marLeft w:val="0"/>
              <w:marRight w:val="0"/>
              <w:marTop w:val="0"/>
              <w:marBottom w:val="0"/>
              <w:divBdr>
                <w:top w:val="none" w:sz="0" w:space="0" w:color="auto"/>
                <w:left w:val="none" w:sz="0" w:space="0" w:color="auto"/>
                <w:bottom w:val="none" w:sz="0" w:space="0" w:color="auto"/>
                <w:right w:val="none" w:sz="0" w:space="0" w:color="auto"/>
              </w:divBdr>
            </w:div>
            <w:div w:id="753938824">
              <w:marLeft w:val="0"/>
              <w:marRight w:val="0"/>
              <w:marTop w:val="0"/>
              <w:marBottom w:val="0"/>
              <w:divBdr>
                <w:top w:val="none" w:sz="0" w:space="0" w:color="auto"/>
                <w:left w:val="none" w:sz="0" w:space="0" w:color="auto"/>
                <w:bottom w:val="none" w:sz="0" w:space="0" w:color="auto"/>
                <w:right w:val="none" w:sz="0" w:space="0" w:color="auto"/>
              </w:divBdr>
            </w:div>
            <w:div w:id="799225200">
              <w:marLeft w:val="0"/>
              <w:marRight w:val="0"/>
              <w:marTop w:val="0"/>
              <w:marBottom w:val="0"/>
              <w:divBdr>
                <w:top w:val="none" w:sz="0" w:space="0" w:color="auto"/>
                <w:left w:val="none" w:sz="0" w:space="0" w:color="auto"/>
                <w:bottom w:val="none" w:sz="0" w:space="0" w:color="auto"/>
                <w:right w:val="none" w:sz="0" w:space="0" w:color="auto"/>
              </w:divBdr>
            </w:div>
            <w:div w:id="910044778">
              <w:marLeft w:val="0"/>
              <w:marRight w:val="0"/>
              <w:marTop w:val="0"/>
              <w:marBottom w:val="0"/>
              <w:divBdr>
                <w:top w:val="none" w:sz="0" w:space="0" w:color="auto"/>
                <w:left w:val="none" w:sz="0" w:space="0" w:color="auto"/>
                <w:bottom w:val="none" w:sz="0" w:space="0" w:color="auto"/>
                <w:right w:val="none" w:sz="0" w:space="0" w:color="auto"/>
              </w:divBdr>
            </w:div>
            <w:div w:id="947396788">
              <w:marLeft w:val="0"/>
              <w:marRight w:val="0"/>
              <w:marTop w:val="0"/>
              <w:marBottom w:val="0"/>
              <w:divBdr>
                <w:top w:val="none" w:sz="0" w:space="0" w:color="auto"/>
                <w:left w:val="none" w:sz="0" w:space="0" w:color="auto"/>
                <w:bottom w:val="none" w:sz="0" w:space="0" w:color="auto"/>
                <w:right w:val="none" w:sz="0" w:space="0" w:color="auto"/>
              </w:divBdr>
            </w:div>
            <w:div w:id="1017922824">
              <w:marLeft w:val="0"/>
              <w:marRight w:val="0"/>
              <w:marTop w:val="0"/>
              <w:marBottom w:val="0"/>
              <w:divBdr>
                <w:top w:val="none" w:sz="0" w:space="0" w:color="auto"/>
                <w:left w:val="none" w:sz="0" w:space="0" w:color="auto"/>
                <w:bottom w:val="none" w:sz="0" w:space="0" w:color="auto"/>
                <w:right w:val="none" w:sz="0" w:space="0" w:color="auto"/>
              </w:divBdr>
            </w:div>
            <w:div w:id="1060402067">
              <w:marLeft w:val="0"/>
              <w:marRight w:val="0"/>
              <w:marTop w:val="0"/>
              <w:marBottom w:val="0"/>
              <w:divBdr>
                <w:top w:val="none" w:sz="0" w:space="0" w:color="auto"/>
                <w:left w:val="none" w:sz="0" w:space="0" w:color="auto"/>
                <w:bottom w:val="none" w:sz="0" w:space="0" w:color="auto"/>
                <w:right w:val="none" w:sz="0" w:space="0" w:color="auto"/>
              </w:divBdr>
            </w:div>
            <w:div w:id="1234387967">
              <w:marLeft w:val="0"/>
              <w:marRight w:val="0"/>
              <w:marTop w:val="0"/>
              <w:marBottom w:val="0"/>
              <w:divBdr>
                <w:top w:val="none" w:sz="0" w:space="0" w:color="auto"/>
                <w:left w:val="none" w:sz="0" w:space="0" w:color="auto"/>
                <w:bottom w:val="none" w:sz="0" w:space="0" w:color="auto"/>
                <w:right w:val="none" w:sz="0" w:space="0" w:color="auto"/>
              </w:divBdr>
            </w:div>
            <w:div w:id="1305545615">
              <w:marLeft w:val="0"/>
              <w:marRight w:val="0"/>
              <w:marTop w:val="0"/>
              <w:marBottom w:val="0"/>
              <w:divBdr>
                <w:top w:val="none" w:sz="0" w:space="0" w:color="auto"/>
                <w:left w:val="none" w:sz="0" w:space="0" w:color="auto"/>
                <w:bottom w:val="none" w:sz="0" w:space="0" w:color="auto"/>
                <w:right w:val="none" w:sz="0" w:space="0" w:color="auto"/>
              </w:divBdr>
            </w:div>
            <w:div w:id="1368801547">
              <w:marLeft w:val="0"/>
              <w:marRight w:val="0"/>
              <w:marTop w:val="0"/>
              <w:marBottom w:val="0"/>
              <w:divBdr>
                <w:top w:val="none" w:sz="0" w:space="0" w:color="auto"/>
                <w:left w:val="none" w:sz="0" w:space="0" w:color="auto"/>
                <w:bottom w:val="none" w:sz="0" w:space="0" w:color="auto"/>
                <w:right w:val="none" w:sz="0" w:space="0" w:color="auto"/>
              </w:divBdr>
            </w:div>
            <w:div w:id="1516455891">
              <w:marLeft w:val="0"/>
              <w:marRight w:val="0"/>
              <w:marTop w:val="0"/>
              <w:marBottom w:val="0"/>
              <w:divBdr>
                <w:top w:val="none" w:sz="0" w:space="0" w:color="auto"/>
                <w:left w:val="none" w:sz="0" w:space="0" w:color="auto"/>
                <w:bottom w:val="none" w:sz="0" w:space="0" w:color="auto"/>
                <w:right w:val="none" w:sz="0" w:space="0" w:color="auto"/>
              </w:divBdr>
            </w:div>
            <w:div w:id="1565868065">
              <w:marLeft w:val="0"/>
              <w:marRight w:val="0"/>
              <w:marTop w:val="0"/>
              <w:marBottom w:val="0"/>
              <w:divBdr>
                <w:top w:val="none" w:sz="0" w:space="0" w:color="auto"/>
                <w:left w:val="none" w:sz="0" w:space="0" w:color="auto"/>
                <w:bottom w:val="none" w:sz="0" w:space="0" w:color="auto"/>
                <w:right w:val="none" w:sz="0" w:space="0" w:color="auto"/>
              </w:divBdr>
            </w:div>
            <w:div w:id="1745302623">
              <w:marLeft w:val="0"/>
              <w:marRight w:val="0"/>
              <w:marTop w:val="0"/>
              <w:marBottom w:val="0"/>
              <w:divBdr>
                <w:top w:val="none" w:sz="0" w:space="0" w:color="auto"/>
                <w:left w:val="none" w:sz="0" w:space="0" w:color="auto"/>
                <w:bottom w:val="none" w:sz="0" w:space="0" w:color="auto"/>
                <w:right w:val="none" w:sz="0" w:space="0" w:color="auto"/>
              </w:divBdr>
            </w:div>
            <w:div w:id="1822116903">
              <w:marLeft w:val="0"/>
              <w:marRight w:val="0"/>
              <w:marTop w:val="0"/>
              <w:marBottom w:val="0"/>
              <w:divBdr>
                <w:top w:val="none" w:sz="0" w:space="0" w:color="auto"/>
                <w:left w:val="none" w:sz="0" w:space="0" w:color="auto"/>
                <w:bottom w:val="none" w:sz="0" w:space="0" w:color="auto"/>
                <w:right w:val="none" w:sz="0" w:space="0" w:color="auto"/>
              </w:divBdr>
            </w:div>
            <w:div w:id="1920365105">
              <w:marLeft w:val="0"/>
              <w:marRight w:val="0"/>
              <w:marTop w:val="0"/>
              <w:marBottom w:val="0"/>
              <w:divBdr>
                <w:top w:val="none" w:sz="0" w:space="0" w:color="auto"/>
                <w:left w:val="none" w:sz="0" w:space="0" w:color="auto"/>
                <w:bottom w:val="none" w:sz="0" w:space="0" w:color="auto"/>
                <w:right w:val="none" w:sz="0" w:space="0" w:color="auto"/>
              </w:divBdr>
            </w:div>
            <w:div w:id="2011131684">
              <w:marLeft w:val="0"/>
              <w:marRight w:val="0"/>
              <w:marTop w:val="0"/>
              <w:marBottom w:val="0"/>
              <w:divBdr>
                <w:top w:val="none" w:sz="0" w:space="0" w:color="auto"/>
                <w:left w:val="none" w:sz="0" w:space="0" w:color="auto"/>
                <w:bottom w:val="none" w:sz="0" w:space="0" w:color="auto"/>
                <w:right w:val="none" w:sz="0" w:space="0" w:color="auto"/>
              </w:divBdr>
            </w:div>
            <w:div w:id="2050449927">
              <w:marLeft w:val="0"/>
              <w:marRight w:val="0"/>
              <w:marTop w:val="0"/>
              <w:marBottom w:val="0"/>
              <w:divBdr>
                <w:top w:val="none" w:sz="0" w:space="0" w:color="auto"/>
                <w:left w:val="none" w:sz="0" w:space="0" w:color="auto"/>
                <w:bottom w:val="none" w:sz="0" w:space="0" w:color="auto"/>
                <w:right w:val="none" w:sz="0" w:space="0" w:color="auto"/>
              </w:divBdr>
            </w:div>
            <w:div w:id="2074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223">
      <w:bodyDiv w:val="1"/>
      <w:marLeft w:val="0"/>
      <w:marRight w:val="0"/>
      <w:marTop w:val="0"/>
      <w:marBottom w:val="0"/>
      <w:divBdr>
        <w:top w:val="none" w:sz="0" w:space="0" w:color="auto"/>
        <w:left w:val="none" w:sz="0" w:space="0" w:color="auto"/>
        <w:bottom w:val="none" w:sz="0" w:space="0" w:color="auto"/>
        <w:right w:val="none" w:sz="0" w:space="0" w:color="auto"/>
      </w:divBdr>
    </w:div>
    <w:div w:id="1560936631">
      <w:bodyDiv w:val="1"/>
      <w:marLeft w:val="0"/>
      <w:marRight w:val="0"/>
      <w:marTop w:val="0"/>
      <w:marBottom w:val="0"/>
      <w:divBdr>
        <w:top w:val="none" w:sz="0" w:space="0" w:color="auto"/>
        <w:left w:val="none" w:sz="0" w:space="0" w:color="auto"/>
        <w:bottom w:val="none" w:sz="0" w:space="0" w:color="auto"/>
        <w:right w:val="none" w:sz="0" w:space="0" w:color="auto"/>
      </w:divBdr>
      <w:divsChild>
        <w:div w:id="840780941">
          <w:marLeft w:val="0"/>
          <w:marRight w:val="0"/>
          <w:marTop w:val="0"/>
          <w:marBottom w:val="0"/>
          <w:divBdr>
            <w:top w:val="none" w:sz="0" w:space="0" w:color="auto"/>
            <w:left w:val="none" w:sz="0" w:space="0" w:color="auto"/>
            <w:bottom w:val="none" w:sz="0" w:space="0" w:color="auto"/>
            <w:right w:val="none" w:sz="0" w:space="0" w:color="auto"/>
          </w:divBdr>
          <w:divsChild>
            <w:div w:id="1112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100">
      <w:bodyDiv w:val="1"/>
      <w:marLeft w:val="0"/>
      <w:marRight w:val="0"/>
      <w:marTop w:val="0"/>
      <w:marBottom w:val="0"/>
      <w:divBdr>
        <w:top w:val="none" w:sz="0" w:space="0" w:color="auto"/>
        <w:left w:val="none" w:sz="0" w:space="0" w:color="auto"/>
        <w:bottom w:val="none" w:sz="0" w:space="0" w:color="auto"/>
        <w:right w:val="none" w:sz="0" w:space="0" w:color="auto"/>
      </w:divBdr>
      <w:divsChild>
        <w:div w:id="1336029500">
          <w:marLeft w:val="0"/>
          <w:marRight w:val="0"/>
          <w:marTop w:val="0"/>
          <w:marBottom w:val="0"/>
          <w:divBdr>
            <w:top w:val="none" w:sz="0" w:space="0" w:color="auto"/>
            <w:left w:val="none" w:sz="0" w:space="0" w:color="auto"/>
            <w:bottom w:val="none" w:sz="0" w:space="0" w:color="auto"/>
            <w:right w:val="none" w:sz="0" w:space="0" w:color="auto"/>
          </w:divBdr>
          <w:divsChild>
            <w:div w:id="14974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2675">
      <w:bodyDiv w:val="1"/>
      <w:marLeft w:val="0"/>
      <w:marRight w:val="0"/>
      <w:marTop w:val="0"/>
      <w:marBottom w:val="0"/>
      <w:divBdr>
        <w:top w:val="none" w:sz="0" w:space="0" w:color="auto"/>
        <w:left w:val="none" w:sz="0" w:space="0" w:color="auto"/>
        <w:bottom w:val="none" w:sz="0" w:space="0" w:color="auto"/>
        <w:right w:val="none" w:sz="0" w:space="0" w:color="auto"/>
      </w:divBdr>
      <w:divsChild>
        <w:div w:id="700938721">
          <w:marLeft w:val="0"/>
          <w:marRight w:val="0"/>
          <w:marTop w:val="0"/>
          <w:marBottom w:val="0"/>
          <w:divBdr>
            <w:top w:val="none" w:sz="0" w:space="0" w:color="auto"/>
            <w:left w:val="none" w:sz="0" w:space="0" w:color="auto"/>
            <w:bottom w:val="none" w:sz="0" w:space="0" w:color="auto"/>
            <w:right w:val="none" w:sz="0" w:space="0" w:color="auto"/>
          </w:divBdr>
          <w:divsChild>
            <w:div w:id="8672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863">
      <w:bodyDiv w:val="1"/>
      <w:marLeft w:val="0"/>
      <w:marRight w:val="0"/>
      <w:marTop w:val="0"/>
      <w:marBottom w:val="0"/>
      <w:divBdr>
        <w:top w:val="none" w:sz="0" w:space="0" w:color="auto"/>
        <w:left w:val="none" w:sz="0" w:space="0" w:color="auto"/>
        <w:bottom w:val="none" w:sz="0" w:space="0" w:color="auto"/>
        <w:right w:val="none" w:sz="0" w:space="0" w:color="auto"/>
      </w:divBdr>
      <w:divsChild>
        <w:div w:id="910043972">
          <w:marLeft w:val="0"/>
          <w:marRight w:val="0"/>
          <w:marTop w:val="0"/>
          <w:marBottom w:val="0"/>
          <w:divBdr>
            <w:top w:val="none" w:sz="0" w:space="0" w:color="auto"/>
            <w:left w:val="none" w:sz="0" w:space="0" w:color="auto"/>
            <w:bottom w:val="none" w:sz="0" w:space="0" w:color="auto"/>
            <w:right w:val="none" w:sz="0" w:space="0" w:color="auto"/>
          </w:divBdr>
          <w:divsChild>
            <w:div w:id="72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769">
      <w:bodyDiv w:val="1"/>
      <w:marLeft w:val="0"/>
      <w:marRight w:val="0"/>
      <w:marTop w:val="0"/>
      <w:marBottom w:val="0"/>
      <w:divBdr>
        <w:top w:val="none" w:sz="0" w:space="0" w:color="auto"/>
        <w:left w:val="none" w:sz="0" w:space="0" w:color="auto"/>
        <w:bottom w:val="none" w:sz="0" w:space="0" w:color="auto"/>
        <w:right w:val="none" w:sz="0" w:space="0" w:color="auto"/>
      </w:divBdr>
      <w:divsChild>
        <w:div w:id="1547064415">
          <w:marLeft w:val="0"/>
          <w:marRight w:val="0"/>
          <w:marTop w:val="0"/>
          <w:marBottom w:val="0"/>
          <w:divBdr>
            <w:top w:val="none" w:sz="0" w:space="0" w:color="auto"/>
            <w:left w:val="none" w:sz="0" w:space="0" w:color="auto"/>
            <w:bottom w:val="none" w:sz="0" w:space="0" w:color="auto"/>
            <w:right w:val="none" w:sz="0" w:space="0" w:color="auto"/>
          </w:divBdr>
          <w:divsChild>
            <w:div w:id="873886655">
              <w:marLeft w:val="0"/>
              <w:marRight w:val="0"/>
              <w:marTop w:val="0"/>
              <w:marBottom w:val="0"/>
              <w:divBdr>
                <w:top w:val="none" w:sz="0" w:space="0" w:color="auto"/>
                <w:left w:val="none" w:sz="0" w:space="0" w:color="auto"/>
                <w:bottom w:val="none" w:sz="0" w:space="0" w:color="auto"/>
                <w:right w:val="none" w:sz="0" w:space="0" w:color="auto"/>
              </w:divBdr>
            </w:div>
            <w:div w:id="209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212">
      <w:bodyDiv w:val="1"/>
      <w:marLeft w:val="0"/>
      <w:marRight w:val="0"/>
      <w:marTop w:val="0"/>
      <w:marBottom w:val="0"/>
      <w:divBdr>
        <w:top w:val="none" w:sz="0" w:space="0" w:color="auto"/>
        <w:left w:val="none" w:sz="0" w:space="0" w:color="auto"/>
        <w:bottom w:val="none" w:sz="0" w:space="0" w:color="auto"/>
        <w:right w:val="none" w:sz="0" w:space="0" w:color="auto"/>
      </w:divBdr>
      <w:divsChild>
        <w:div w:id="1912302555">
          <w:marLeft w:val="0"/>
          <w:marRight w:val="0"/>
          <w:marTop w:val="0"/>
          <w:marBottom w:val="0"/>
          <w:divBdr>
            <w:top w:val="none" w:sz="0" w:space="0" w:color="auto"/>
            <w:left w:val="none" w:sz="0" w:space="0" w:color="auto"/>
            <w:bottom w:val="none" w:sz="0" w:space="0" w:color="auto"/>
            <w:right w:val="none" w:sz="0" w:space="0" w:color="auto"/>
          </w:divBdr>
          <w:divsChild>
            <w:div w:id="649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4658">
      <w:bodyDiv w:val="1"/>
      <w:marLeft w:val="0"/>
      <w:marRight w:val="0"/>
      <w:marTop w:val="0"/>
      <w:marBottom w:val="0"/>
      <w:divBdr>
        <w:top w:val="none" w:sz="0" w:space="0" w:color="auto"/>
        <w:left w:val="none" w:sz="0" w:space="0" w:color="auto"/>
        <w:bottom w:val="none" w:sz="0" w:space="0" w:color="auto"/>
        <w:right w:val="none" w:sz="0" w:space="0" w:color="auto"/>
      </w:divBdr>
      <w:divsChild>
        <w:div w:id="571702273">
          <w:marLeft w:val="0"/>
          <w:marRight w:val="0"/>
          <w:marTop w:val="0"/>
          <w:marBottom w:val="0"/>
          <w:divBdr>
            <w:top w:val="none" w:sz="0" w:space="0" w:color="auto"/>
            <w:left w:val="none" w:sz="0" w:space="0" w:color="auto"/>
            <w:bottom w:val="none" w:sz="0" w:space="0" w:color="auto"/>
            <w:right w:val="none" w:sz="0" w:space="0" w:color="auto"/>
          </w:divBdr>
          <w:divsChild>
            <w:div w:id="12600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9210">
      <w:bodyDiv w:val="1"/>
      <w:marLeft w:val="0"/>
      <w:marRight w:val="0"/>
      <w:marTop w:val="0"/>
      <w:marBottom w:val="0"/>
      <w:divBdr>
        <w:top w:val="none" w:sz="0" w:space="0" w:color="auto"/>
        <w:left w:val="none" w:sz="0" w:space="0" w:color="auto"/>
        <w:bottom w:val="none" w:sz="0" w:space="0" w:color="auto"/>
        <w:right w:val="none" w:sz="0" w:space="0" w:color="auto"/>
      </w:divBdr>
      <w:divsChild>
        <w:div w:id="391583244">
          <w:marLeft w:val="0"/>
          <w:marRight w:val="0"/>
          <w:marTop w:val="0"/>
          <w:marBottom w:val="0"/>
          <w:divBdr>
            <w:top w:val="none" w:sz="0" w:space="0" w:color="auto"/>
            <w:left w:val="none" w:sz="0" w:space="0" w:color="auto"/>
            <w:bottom w:val="none" w:sz="0" w:space="0" w:color="auto"/>
            <w:right w:val="none" w:sz="0" w:space="0" w:color="auto"/>
          </w:divBdr>
          <w:divsChild>
            <w:div w:id="1989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21">
      <w:bodyDiv w:val="1"/>
      <w:marLeft w:val="0"/>
      <w:marRight w:val="0"/>
      <w:marTop w:val="0"/>
      <w:marBottom w:val="0"/>
      <w:divBdr>
        <w:top w:val="none" w:sz="0" w:space="0" w:color="auto"/>
        <w:left w:val="none" w:sz="0" w:space="0" w:color="auto"/>
        <w:bottom w:val="none" w:sz="0" w:space="0" w:color="auto"/>
        <w:right w:val="none" w:sz="0" w:space="0" w:color="auto"/>
      </w:divBdr>
    </w:div>
    <w:div w:id="1618294978">
      <w:bodyDiv w:val="1"/>
      <w:marLeft w:val="0"/>
      <w:marRight w:val="0"/>
      <w:marTop w:val="0"/>
      <w:marBottom w:val="0"/>
      <w:divBdr>
        <w:top w:val="none" w:sz="0" w:space="0" w:color="auto"/>
        <w:left w:val="none" w:sz="0" w:space="0" w:color="auto"/>
        <w:bottom w:val="none" w:sz="0" w:space="0" w:color="auto"/>
        <w:right w:val="none" w:sz="0" w:space="0" w:color="auto"/>
      </w:divBdr>
      <w:divsChild>
        <w:div w:id="1875843813">
          <w:marLeft w:val="0"/>
          <w:marRight w:val="0"/>
          <w:marTop w:val="0"/>
          <w:marBottom w:val="0"/>
          <w:divBdr>
            <w:top w:val="none" w:sz="0" w:space="0" w:color="auto"/>
            <w:left w:val="none" w:sz="0" w:space="0" w:color="auto"/>
            <w:bottom w:val="none" w:sz="0" w:space="0" w:color="auto"/>
            <w:right w:val="none" w:sz="0" w:space="0" w:color="auto"/>
          </w:divBdr>
          <w:divsChild>
            <w:div w:id="180894048">
              <w:marLeft w:val="0"/>
              <w:marRight w:val="0"/>
              <w:marTop w:val="0"/>
              <w:marBottom w:val="0"/>
              <w:divBdr>
                <w:top w:val="none" w:sz="0" w:space="0" w:color="auto"/>
                <w:left w:val="none" w:sz="0" w:space="0" w:color="auto"/>
                <w:bottom w:val="none" w:sz="0" w:space="0" w:color="auto"/>
                <w:right w:val="none" w:sz="0" w:space="0" w:color="auto"/>
              </w:divBdr>
            </w:div>
            <w:div w:id="265576094">
              <w:marLeft w:val="0"/>
              <w:marRight w:val="0"/>
              <w:marTop w:val="0"/>
              <w:marBottom w:val="0"/>
              <w:divBdr>
                <w:top w:val="none" w:sz="0" w:space="0" w:color="auto"/>
                <w:left w:val="none" w:sz="0" w:space="0" w:color="auto"/>
                <w:bottom w:val="none" w:sz="0" w:space="0" w:color="auto"/>
                <w:right w:val="none" w:sz="0" w:space="0" w:color="auto"/>
              </w:divBdr>
            </w:div>
            <w:div w:id="748313406">
              <w:marLeft w:val="0"/>
              <w:marRight w:val="0"/>
              <w:marTop w:val="0"/>
              <w:marBottom w:val="0"/>
              <w:divBdr>
                <w:top w:val="none" w:sz="0" w:space="0" w:color="auto"/>
                <w:left w:val="none" w:sz="0" w:space="0" w:color="auto"/>
                <w:bottom w:val="none" w:sz="0" w:space="0" w:color="auto"/>
                <w:right w:val="none" w:sz="0" w:space="0" w:color="auto"/>
              </w:divBdr>
            </w:div>
            <w:div w:id="879781831">
              <w:marLeft w:val="0"/>
              <w:marRight w:val="0"/>
              <w:marTop w:val="0"/>
              <w:marBottom w:val="0"/>
              <w:divBdr>
                <w:top w:val="none" w:sz="0" w:space="0" w:color="auto"/>
                <w:left w:val="none" w:sz="0" w:space="0" w:color="auto"/>
                <w:bottom w:val="none" w:sz="0" w:space="0" w:color="auto"/>
                <w:right w:val="none" w:sz="0" w:space="0" w:color="auto"/>
              </w:divBdr>
            </w:div>
            <w:div w:id="1376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6054">
      <w:bodyDiv w:val="1"/>
      <w:marLeft w:val="0"/>
      <w:marRight w:val="0"/>
      <w:marTop w:val="0"/>
      <w:marBottom w:val="0"/>
      <w:divBdr>
        <w:top w:val="none" w:sz="0" w:space="0" w:color="auto"/>
        <w:left w:val="none" w:sz="0" w:space="0" w:color="auto"/>
        <w:bottom w:val="none" w:sz="0" w:space="0" w:color="auto"/>
        <w:right w:val="none" w:sz="0" w:space="0" w:color="auto"/>
      </w:divBdr>
      <w:divsChild>
        <w:div w:id="1184172382">
          <w:marLeft w:val="0"/>
          <w:marRight w:val="0"/>
          <w:marTop w:val="0"/>
          <w:marBottom w:val="0"/>
          <w:divBdr>
            <w:top w:val="none" w:sz="0" w:space="0" w:color="auto"/>
            <w:left w:val="none" w:sz="0" w:space="0" w:color="auto"/>
            <w:bottom w:val="none" w:sz="0" w:space="0" w:color="auto"/>
            <w:right w:val="none" w:sz="0" w:space="0" w:color="auto"/>
          </w:divBdr>
          <w:divsChild>
            <w:div w:id="691034963">
              <w:marLeft w:val="0"/>
              <w:marRight w:val="0"/>
              <w:marTop w:val="0"/>
              <w:marBottom w:val="0"/>
              <w:divBdr>
                <w:top w:val="none" w:sz="0" w:space="0" w:color="auto"/>
                <w:left w:val="none" w:sz="0" w:space="0" w:color="auto"/>
                <w:bottom w:val="none" w:sz="0" w:space="0" w:color="auto"/>
                <w:right w:val="none" w:sz="0" w:space="0" w:color="auto"/>
              </w:divBdr>
            </w:div>
            <w:div w:id="274945267">
              <w:marLeft w:val="0"/>
              <w:marRight w:val="0"/>
              <w:marTop w:val="0"/>
              <w:marBottom w:val="0"/>
              <w:divBdr>
                <w:top w:val="none" w:sz="0" w:space="0" w:color="auto"/>
                <w:left w:val="none" w:sz="0" w:space="0" w:color="auto"/>
                <w:bottom w:val="none" w:sz="0" w:space="0" w:color="auto"/>
                <w:right w:val="none" w:sz="0" w:space="0" w:color="auto"/>
              </w:divBdr>
            </w:div>
            <w:div w:id="248076598">
              <w:marLeft w:val="0"/>
              <w:marRight w:val="0"/>
              <w:marTop w:val="0"/>
              <w:marBottom w:val="0"/>
              <w:divBdr>
                <w:top w:val="none" w:sz="0" w:space="0" w:color="auto"/>
                <w:left w:val="none" w:sz="0" w:space="0" w:color="auto"/>
                <w:bottom w:val="none" w:sz="0" w:space="0" w:color="auto"/>
                <w:right w:val="none" w:sz="0" w:space="0" w:color="auto"/>
              </w:divBdr>
            </w:div>
            <w:div w:id="2106267256">
              <w:marLeft w:val="0"/>
              <w:marRight w:val="0"/>
              <w:marTop w:val="0"/>
              <w:marBottom w:val="0"/>
              <w:divBdr>
                <w:top w:val="none" w:sz="0" w:space="0" w:color="auto"/>
                <w:left w:val="none" w:sz="0" w:space="0" w:color="auto"/>
                <w:bottom w:val="none" w:sz="0" w:space="0" w:color="auto"/>
                <w:right w:val="none" w:sz="0" w:space="0" w:color="auto"/>
              </w:divBdr>
            </w:div>
            <w:div w:id="415059713">
              <w:marLeft w:val="0"/>
              <w:marRight w:val="0"/>
              <w:marTop w:val="0"/>
              <w:marBottom w:val="0"/>
              <w:divBdr>
                <w:top w:val="none" w:sz="0" w:space="0" w:color="auto"/>
                <w:left w:val="none" w:sz="0" w:space="0" w:color="auto"/>
                <w:bottom w:val="none" w:sz="0" w:space="0" w:color="auto"/>
                <w:right w:val="none" w:sz="0" w:space="0" w:color="auto"/>
              </w:divBdr>
            </w:div>
            <w:div w:id="1896424343">
              <w:marLeft w:val="0"/>
              <w:marRight w:val="0"/>
              <w:marTop w:val="0"/>
              <w:marBottom w:val="0"/>
              <w:divBdr>
                <w:top w:val="none" w:sz="0" w:space="0" w:color="auto"/>
                <w:left w:val="none" w:sz="0" w:space="0" w:color="auto"/>
                <w:bottom w:val="none" w:sz="0" w:space="0" w:color="auto"/>
                <w:right w:val="none" w:sz="0" w:space="0" w:color="auto"/>
              </w:divBdr>
            </w:div>
            <w:div w:id="1803572532">
              <w:marLeft w:val="0"/>
              <w:marRight w:val="0"/>
              <w:marTop w:val="0"/>
              <w:marBottom w:val="0"/>
              <w:divBdr>
                <w:top w:val="none" w:sz="0" w:space="0" w:color="auto"/>
                <w:left w:val="none" w:sz="0" w:space="0" w:color="auto"/>
                <w:bottom w:val="none" w:sz="0" w:space="0" w:color="auto"/>
                <w:right w:val="none" w:sz="0" w:space="0" w:color="auto"/>
              </w:divBdr>
            </w:div>
            <w:div w:id="1570530802">
              <w:marLeft w:val="0"/>
              <w:marRight w:val="0"/>
              <w:marTop w:val="0"/>
              <w:marBottom w:val="0"/>
              <w:divBdr>
                <w:top w:val="none" w:sz="0" w:space="0" w:color="auto"/>
                <w:left w:val="none" w:sz="0" w:space="0" w:color="auto"/>
                <w:bottom w:val="none" w:sz="0" w:space="0" w:color="auto"/>
                <w:right w:val="none" w:sz="0" w:space="0" w:color="auto"/>
              </w:divBdr>
            </w:div>
            <w:div w:id="375543404">
              <w:marLeft w:val="0"/>
              <w:marRight w:val="0"/>
              <w:marTop w:val="0"/>
              <w:marBottom w:val="0"/>
              <w:divBdr>
                <w:top w:val="none" w:sz="0" w:space="0" w:color="auto"/>
                <w:left w:val="none" w:sz="0" w:space="0" w:color="auto"/>
                <w:bottom w:val="none" w:sz="0" w:space="0" w:color="auto"/>
                <w:right w:val="none" w:sz="0" w:space="0" w:color="auto"/>
              </w:divBdr>
            </w:div>
            <w:div w:id="95911357">
              <w:marLeft w:val="0"/>
              <w:marRight w:val="0"/>
              <w:marTop w:val="0"/>
              <w:marBottom w:val="0"/>
              <w:divBdr>
                <w:top w:val="none" w:sz="0" w:space="0" w:color="auto"/>
                <w:left w:val="none" w:sz="0" w:space="0" w:color="auto"/>
                <w:bottom w:val="none" w:sz="0" w:space="0" w:color="auto"/>
                <w:right w:val="none" w:sz="0" w:space="0" w:color="auto"/>
              </w:divBdr>
            </w:div>
            <w:div w:id="1547257565">
              <w:marLeft w:val="0"/>
              <w:marRight w:val="0"/>
              <w:marTop w:val="0"/>
              <w:marBottom w:val="0"/>
              <w:divBdr>
                <w:top w:val="none" w:sz="0" w:space="0" w:color="auto"/>
                <w:left w:val="none" w:sz="0" w:space="0" w:color="auto"/>
                <w:bottom w:val="none" w:sz="0" w:space="0" w:color="auto"/>
                <w:right w:val="none" w:sz="0" w:space="0" w:color="auto"/>
              </w:divBdr>
            </w:div>
            <w:div w:id="720717229">
              <w:marLeft w:val="0"/>
              <w:marRight w:val="0"/>
              <w:marTop w:val="0"/>
              <w:marBottom w:val="0"/>
              <w:divBdr>
                <w:top w:val="none" w:sz="0" w:space="0" w:color="auto"/>
                <w:left w:val="none" w:sz="0" w:space="0" w:color="auto"/>
                <w:bottom w:val="none" w:sz="0" w:space="0" w:color="auto"/>
                <w:right w:val="none" w:sz="0" w:space="0" w:color="auto"/>
              </w:divBdr>
            </w:div>
            <w:div w:id="261836930">
              <w:marLeft w:val="0"/>
              <w:marRight w:val="0"/>
              <w:marTop w:val="0"/>
              <w:marBottom w:val="0"/>
              <w:divBdr>
                <w:top w:val="none" w:sz="0" w:space="0" w:color="auto"/>
                <w:left w:val="none" w:sz="0" w:space="0" w:color="auto"/>
                <w:bottom w:val="none" w:sz="0" w:space="0" w:color="auto"/>
                <w:right w:val="none" w:sz="0" w:space="0" w:color="auto"/>
              </w:divBdr>
            </w:div>
            <w:div w:id="973020100">
              <w:marLeft w:val="0"/>
              <w:marRight w:val="0"/>
              <w:marTop w:val="0"/>
              <w:marBottom w:val="0"/>
              <w:divBdr>
                <w:top w:val="none" w:sz="0" w:space="0" w:color="auto"/>
                <w:left w:val="none" w:sz="0" w:space="0" w:color="auto"/>
                <w:bottom w:val="none" w:sz="0" w:space="0" w:color="auto"/>
                <w:right w:val="none" w:sz="0" w:space="0" w:color="auto"/>
              </w:divBdr>
            </w:div>
            <w:div w:id="1045712864">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362370254">
              <w:marLeft w:val="0"/>
              <w:marRight w:val="0"/>
              <w:marTop w:val="0"/>
              <w:marBottom w:val="0"/>
              <w:divBdr>
                <w:top w:val="none" w:sz="0" w:space="0" w:color="auto"/>
                <w:left w:val="none" w:sz="0" w:space="0" w:color="auto"/>
                <w:bottom w:val="none" w:sz="0" w:space="0" w:color="auto"/>
                <w:right w:val="none" w:sz="0" w:space="0" w:color="auto"/>
              </w:divBdr>
            </w:div>
            <w:div w:id="2126608451">
              <w:marLeft w:val="0"/>
              <w:marRight w:val="0"/>
              <w:marTop w:val="0"/>
              <w:marBottom w:val="0"/>
              <w:divBdr>
                <w:top w:val="none" w:sz="0" w:space="0" w:color="auto"/>
                <w:left w:val="none" w:sz="0" w:space="0" w:color="auto"/>
                <w:bottom w:val="none" w:sz="0" w:space="0" w:color="auto"/>
                <w:right w:val="none" w:sz="0" w:space="0" w:color="auto"/>
              </w:divBdr>
            </w:div>
            <w:div w:id="1273127069">
              <w:marLeft w:val="0"/>
              <w:marRight w:val="0"/>
              <w:marTop w:val="0"/>
              <w:marBottom w:val="0"/>
              <w:divBdr>
                <w:top w:val="none" w:sz="0" w:space="0" w:color="auto"/>
                <w:left w:val="none" w:sz="0" w:space="0" w:color="auto"/>
                <w:bottom w:val="none" w:sz="0" w:space="0" w:color="auto"/>
                <w:right w:val="none" w:sz="0" w:space="0" w:color="auto"/>
              </w:divBdr>
            </w:div>
            <w:div w:id="20860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006">
      <w:bodyDiv w:val="1"/>
      <w:marLeft w:val="0"/>
      <w:marRight w:val="0"/>
      <w:marTop w:val="0"/>
      <w:marBottom w:val="0"/>
      <w:divBdr>
        <w:top w:val="none" w:sz="0" w:space="0" w:color="auto"/>
        <w:left w:val="none" w:sz="0" w:space="0" w:color="auto"/>
        <w:bottom w:val="none" w:sz="0" w:space="0" w:color="auto"/>
        <w:right w:val="none" w:sz="0" w:space="0" w:color="auto"/>
      </w:divBdr>
      <w:divsChild>
        <w:div w:id="1676882019">
          <w:marLeft w:val="0"/>
          <w:marRight w:val="0"/>
          <w:marTop w:val="0"/>
          <w:marBottom w:val="0"/>
          <w:divBdr>
            <w:top w:val="none" w:sz="0" w:space="0" w:color="auto"/>
            <w:left w:val="none" w:sz="0" w:space="0" w:color="auto"/>
            <w:bottom w:val="none" w:sz="0" w:space="0" w:color="auto"/>
            <w:right w:val="none" w:sz="0" w:space="0" w:color="auto"/>
          </w:divBdr>
          <w:divsChild>
            <w:div w:id="20697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9559">
      <w:bodyDiv w:val="1"/>
      <w:marLeft w:val="0"/>
      <w:marRight w:val="0"/>
      <w:marTop w:val="0"/>
      <w:marBottom w:val="0"/>
      <w:divBdr>
        <w:top w:val="none" w:sz="0" w:space="0" w:color="auto"/>
        <w:left w:val="none" w:sz="0" w:space="0" w:color="auto"/>
        <w:bottom w:val="none" w:sz="0" w:space="0" w:color="auto"/>
        <w:right w:val="none" w:sz="0" w:space="0" w:color="auto"/>
      </w:divBdr>
      <w:divsChild>
        <w:div w:id="867379212">
          <w:marLeft w:val="0"/>
          <w:marRight w:val="0"/>
          <w:marTop w:val="0"/>
          <w:marBottom w:val="0"/>
          <w:divBdr>
            <w:top w:val="none" w:sz="0" w:space="0" w:color="auto"/>
            <w:left w:val="none" w:sz="0" w:space="0" w:color="auto"/>
            <w:bottom w:val="none" w:sz="0" w:space="0" w:color="auto"/>
            <w:right w:val="none" w:sz="0" w:space="0" w:color="auto"/>
          </w:divBdr>
          <w:divsChild>
            <w:div w:id="19363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900">
      <w:bodyDiv w:val="1"/>
      <w:marLeft w:val="0"/>
      <w:marRight w:val="0"/>
      <w:marTop w:val="0"/>
      <w:marBottom w:val="0"/>
      <w:divBdr>
        <w:top w:val="none" w:sz="0" w:space="0" w:color="auto"/>
        <w:left w:val="none" w:sz="0" w:space="0" w:color="auto"/>
        <w:bottom w:val="none" w:sz="0" w:space="0" w:color="auto"/>
        <w:right w:val="none" w:sz="0" w:space="0" w:color="auto"/>
      </w:divBdr>
      <w:divsChild>
        <w:div w:id="798913603">
          <w:marLeft w:val="0"/>
          <w:marRight w:val="0"/>
          <w:marTop w:val="0"/>
          <w:marBottom w:val="0"/>
          <w:divBdr>
            <w:top w:val="none" w:sz="0" w:space="0" w:color="auto"/>
            <w:left w:val="none" w:sz="0" w:space="0" w:color="auto"/>
            <w:bottom w:val="none" w:sz="0" w:space="0" w:color="auto"/>
            <w:right w:val="none" w:sz="0" w:space="0" w:color="auto"/>
          </w:divBdr>
          <w:divsChild>
            <w:div w:id="80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400832643">
          <w:marLeft w:val="0"/>
          <w:marRight w:val="0"/>
          <w:marTop w:val="0"/>
          <w:marBottom w:val="0"/>
          <w:divBdr>
            <w:top w:val="none" w:sz="0" w:space="0" w:color="auto"/>
            <w:left w:val="none" w:sz="0" w:space="0" w:color="auto"/>
            <w:bottom w:val="none" w:sz="0" w:space="0" w:color="auto"/>
            <w:right w:val="none" w:sz="0" w:space="0" w:color="auto"/>
          </w:divBdr>
          <w:divsChild>
            <w:div w:id="1989359030">
              <w:marLeft w:val="0"/>
              <w:marRight w:val="0"/>
              <w:marTop w:val="0"/>
              <w:marBottom w:val="0"/>
              <w:divBdr>
                <w:top w:val="none" w:sz="0" w:space="0" w:color="auto"/>
                <w:left w:val="none" w:sz="0" w:space="0" w:color="auto"/>
                <w:bottom w:val="none" w:sz="0" w:space="0" w:color="auto"/>
                <w:right w:val="none" w:sz="0" w:space="0" w:color="auto"/>
              </w:divBdr>
            </w:div>
            <w:div w:id="289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4616">
      <w:bodyDiv w:val="1"/>
      <w:marLeft w:val="0"/>
      <w:marRight w:val="0"/>
      <w:marTop w:val="0"/>
      <w:marBottom w:val="0"/>
      <w:divBdr>
        <w:top w:val="none" w:sz="0" w:space="0" w:color="auto"/>
        <w:left w:val="none" w:sz="0" w:space="0" w:color="auto"/>
        <w:bottom w:val="none" w:sz="0" w:space="0" w:color="auto"/>
        <w:right w:val="none" w:sz="0" w:space="0" w:color="auto"/>
      </w:divBdr>
    </w:div>
    <w:div w:id="1695422355">
      <w:bodyDiv w:val="1"/>
      <w:marLeft w:val="0"/>
      <w:marRight w:val="0"/>
      <w:marTop w:val="0"/>
      <w:marBottom w:val="0"/>
      <w:divBdr>
        <w:top w:val="none" w:sz="0" w:space="0" w:color="auto"/>
        <w:left w:val="none" w:sz="0" w:space="0" w:color="auto"/>
        <w:bottom w:val="none" w:sz="0" w:space="0" w:color="auto"/>
        <w:right w:val="none" w:sz="0" w:space="0" w:color="auto"/>
      </w:divBdr>
      <w:divsChild>
        <w:div w:id="364140679">
          <w:marLeft w:val="0"/>
          <w:marRight w:val="0"/>
          <w:marTop w:val="0"/>
          <w:marBottom w:val="0"/>
          <w:divBdr>
            <w:top w:val="none" w:sz="0" w:space="0" w:color="auto"/>
            <w:left w:val="none" w:sz="0" w:space="0" w:color="auto"/>
            <w:bottom w:val="none" w:sz="0" w:space="0" w:color="auto"/>
            <w:right w:val="none" w:sz="0" w:space="0" w:color="auto"/>
          </w:divBdr>
          <w:divsChild>
            <w:div w:id="1924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233">
      <w:bodyDiv w:val="1"/>
      <w:marLeft w:val="0"/>
      <w:marRight w:val="0"/>
      <w:marTop w:val="0"/>
      <w:marBottom w:val="0"/>
      <w:divBdr>
        <w:top w:val="none" w:sz="0" w:space="0" w:color="auto"/>
        <w:left w:val="none" w:sz="0" w:space="0" w:color="auto"/>
        <w:bottom w:val="none" w:sz="0" w:space="0" w:color="auto"/>
        <w:right w:val="none" w:sz="0" w:space="0" w:color="auto"/>
      </w:divBdr>
      <w:divsChild>
        <w:div w:id="323318998">
          <w:marLeft w:val="0"/>
          <w:marRight w:val="0"/>
          <w:marTop w:val="0"/>
          <w:marBottom w:val="0"/>
          <w:divBdr>
            <w:top w:val="none" w:sz="0" w:space="0" w:color="auto"/>
            <w:left w:val="none" w:sz="0" w:space="0" w:color="auto"/>
            <w:bottom w:val="none" w:sz="0" w:space="0" w:color="auto"/>
            <w:right w:val="none" w:sz="0" w:space="0" w:color="auto"/>
          </w:divBdr>
          <w:divsChild>
            <w:div w:id="9655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855">
      <w:bodyDiv w:val="1"/>
      <w:marLeft w:val="0"/>
      <w:marRight w:val="0"/>
      <w:marTop w:val="0"/>
      <w:marBottom w:val="0"/>
      <w:divBdr>
        <w:top w:val="none" w:sz="0" w:space="0" w:color="auto"/>
        <w:left w:val="none" w:sz="0" w:space="0" w:color="auto"/>
        <w:bottom w:val="none" w:sz="0" w:space="0" w:color="auto"/>
        <w:right w:val="none" w:sz="0" w:space="0" w:color="auto"/>
      </w:divBdr>
      <w:divsChild>
        <w:div w:id="1186089862">
          <w:marLeft w:val="0"/>
          <w:marRight w:val="0"/>
          <w:marTop w:val="0"/>
          <w:marBottom w:val="0"/>
          <w:divBdr>
            <w:top w:val="none" w:sz="0" w:space="0" w:color="auto"/>
            <w:left w:val="none" w:sz="0" w:space="0" w:color="auto"/>
            <w:bottom w:val="none" w:sz="0" w:space="0" w:color="auto"/>
            <w:right w:val="none" w:sz="0" w:space="0" w:color="auto"/>
          </w:divBdr>
          <w:divsChild>
            <w:div w:id="26613795">
              <w:marLeft w:val="0"/>
              <w:marRight w:val="0"/>
              <w:marTop w:val="0"/>
              <w:marBottom w:val="0"/>
              <w:divBdr>
                <w:top w:val="none" w:sz="0" w:space="0" w:color="auto"/>
                <w:left w:val="none" w:sz="0" w:space="0" w:color="auto"/>
                <w:bottom w:val="none" w:sz="0" w:space="0" w:color="auto"/>
                <w:right w:val="none" w:sz="0" w:space="0" w:color="auto"/>
              </w:divBdr>
            </w:div>
            <w:div w:id="3773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088577088">
          <w:marLeft w:val="0"/>
          <w:marRight w:val="0"/>
          <w:marTop w:val="0"/>
          <w:marBottom w:val="0"/>
          <w:divBdr>
            <w:top w:val="none" w:sz="0" w:space="0" w:color="auto"/>
            <w:left w:val="none" w:sz="0" w:space="0" w:color="auto"/>
            <w:bottom w:val="none" w:sz="0" w:space="0" w:color="auto"/>
            <w:right w:val="none" w:sz="0" w:space="0" w:color="auto"/>
          </w:divBdr>
          <w:divsChild>
            <w:div w:id="18320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631">
      <w:bodyDiv w:val="1"/>
      <w:marLeft w:val="0"/>
      <w:marRight w:val="0"/>
      <w:marTop w:val="0"/>
      <w:marBottom w:val="0"/>
      <w:divBdr>
        <w:top w:val="none" w:sz="0" w:space="0" w:color="auto"/>
        <w:left w:val="none" w:sz="0" w:space="0" w:color="auto"/>
        <w:bottom w:val="none" w:sz="0" w:space="0" w:color="auto"/>
        <w:right w:val="none" w:sz="0" w:space="0" w:color="auto"/>
      </w:divBdr>
      <w:divsChild>
        <w:div w:id="131145446">
          <w:marLeft w:val="0"/>
          <w:marRight w:val="0"/>
          <w:marTop w:val="0"/>
          <w:marBottom w:val="0"/>
          <w:divBdr>
            <w:top w:val="none" w:sz="0" w:space="0" w:color="auto"/>
            <w:left w:val="none" w:sz="0" w:space="0" w:color="auto"/>
            <w:bottom w:val="none" w:sz="0" w:space="0" w:color="auto"/>
            <w:right w:val="none" w:sz="0" w:space="0" w:color="auto"/>
          </w:divBdr>
          <w:divsChild>
            <w:div w:id="77405304">
              <w:marLeft w:val="0"/>
              <w:marRight w:val="0"/>
              <w:marTop w:val="0"/>
              <w:marBottom w:val="0"/>
              <w:divBdr>
                <w:top w:val="none" w:sz="0" w:space="0" w:color="auto"/>
                <w:left w:val="none" w:sz="0" w:space="0" w:color="auto"/>
                <w:bottom w:val="none" w:sz="0" w:space="0" w:color="auto"/>
                <w:right w:val="none" w:sz="0" w:space="0" w:color="auto"/>
              </w:divBdr>
            </w:div>
            <w:div w:id="332416199">
              <w:marLeft w:val="0"/>
              <w:marRight w:val="0"/>
              <w:marTop w:val="0"/>
              <w:marBottom w:val="0"/>
              <w:divBdr>
                <w:top w:val="none" w:sz="0" w:space="0" w:color="auto"/>
                <w:left w:val="none" w:sz="0" w:space="0" w:color="auto"/>
                <w:bottom w:val="none" w:sz="0" w:space="0" w:color="auto"/>
                <w:right w:val="none" w:sz="0" w:space="0" w:color="auto"/>
              </w:divBdr>
            </w:div>
            <w:div w:id="454180321">
              <w:marLeft w:val="0"/>
              <w:marRight w:val="0"/>
              <w:marTop w:val="0"/>
              <w:marBottom w:val="0"/>
              <w:divBdr>
                <w:top w:val="none" w:sz="0" w:space="0" w:color="auto"/>
                <w:left w:val="none" w:sz="0" w:space="0" w:color="auto"/>
                <w:bottom w:val="none" w:sz="0" w:space="0" w:color="auto"/>
                <w:right w:val="none" w:sz="0" w:space="0" w:color="auto"/>
              </w:divBdr>
            </w:div>
            <w:div w:id="761413173">
              <w:marLeft w:val="0"/>
              <w:marRight w:val="0"/>
              <w:marTop w:val="0"/>
              <w:marBottom w:val="0"/>
              <w:divBdr>
                <w:top w:val="none" w:sz="0" w:space="0" w:color="auto"/>
                <w:left w:val="none" w:sz="0" w:space="0" w:color="auto"/>
                <w:bottom w:val="none" w:sz="0" w:space="0" w:color="auto"/>
                <w:right w:val="none" w:sz="0" w:space="0" w:color="auto"/>
              </w:divBdr>
            </w:div>
            <w:div w:id="898712523">
              <w:marLeft w:val="0"/>
              <w:marRight w:val="0"/>
              <w:marTop w:val="0"/>
              <w:marBottom w:val="0"/>
              <w:divBdr>
                <w:top w:val="none" w:sz="0" w:space="0" w:color="auto"/>
                <w:left w:val="none" w:sz="0" w:space="0" w:color="auto"/>
                <w:bottom w:val="none" w:sz="0" w:space="0" w:color="auto"/>
                <w:right w:val="none" w:sz="0" w:space="0" w:color="auto"/>
              </w:divBdr>
            </w:div>
            <w:div w:id="1602369983">
              <w:marLeft w:val="0"/>
              <w:marRight w:val="0"/>
              <w:marTop w:val="0"/>
              <w:marBottom w:val="0"/>
              <w:divBdr>
                <w:top w:val="none" w:sz="0" w:space="0" w:color="auto"/>
                <w:left w:val="none" w:sz="0" w:space="0" w:color="auto"/>
                <w:bottom w:val="none" w:sz="0" w:space="0" w:color="auto"/>
                <w:right w:val="none" w:sz="0" w:space="0" w:color="auto"/>
              </w:divBdr>
            </w:div>
            <w:div w:id="1633175329">
              <w:marLeft w:val="0"/>
              <w:marRight w:val="0"/>
              <w:marTop w:val="0"/>
              <w:marBottom w:val="0"/>
              <w:divBdr>
                <w:top w:val="none" w:sz="0" w:space="0" w:color="auto"/>
                <w:left w:val="none" w:sz="0" w:space="0" w:color="auto"/>
                <w:bottom w:val="none" w:sz="0" w:space="0" w:color="auto"/>
                <w:right w:val="none" w:sz="0" w:space="0" w:color="auto"/>
              </w:divBdr>
            </w:div>
            <w:div w:id="21423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299">
      <w:bodyDiv w:val="1"/>
      <w:marLeft w:val="0"/>
      <w:marRight w:val="0"/>
      <w:marTop w:val="0"/>
      <w:marBottom w:val="0"/>
      <w:divBdr>
        <w:top w:val="none" w:sz="0" w:space="0" w:color="auto"/>
        <w:left w:val="none" w:sz="0" w:space="0" w:color="auto"/>
        <w:bottom w:val="none" w:sz="0" w:space="0" w:color="auto"/>
        <w:right w:val="none" w:sz="0" w:space="0" w:color="auto"/>
      </w:divBdr>
    </w:div>
    <w:div w:id="1731297093">
      <w:bodyDiv w:val="1"/>
      <w:marLeft w:val="0"/>
      <w:marRight w:val="0"/>
      <w:marTop w:val="0"/>
      <w:marBottom w:val="0"/>
      <w:divBdr>
        <w:top w:val="none" w:sz="0" w:space="0" w:color="auto"/>
        <w:left w:val="none" w:sz="0" w:space="0" w:color="auto"/>
        <w:bottom w:val="none" w:sz="0" w:space="0" w:color="auto"/>
        <w:right w:val="none" w:sz="0" w:space="0" w:color="auto"/>
      </w:divBdr>
      <w:divsChild>
        <w:div w:id="327945002">
          <w:marLeft w:val="0"/>
          <w:marRight w:val="0"/>
          <w:marTop w:val="0"/>
          <w:marBottom w:val="0"/>
          <w:divBdr>
            <w:top w:val="none" w:sz="0" w:space="0" w:color="auto"/>
            <w:left w:val="none" w:sz="0" w:space="0" w:color="auto"/>
            <w:bottom w:val="none" w:sz="0" w:space="0" w:color="auto"/>
            <w:right w:val="none" w:sz="0" w:space="0" w:color="auto"/>
          </w:divBdr>
          <w:divsChild>
            <w:div w:id="2654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650">
      <w:bodyDiv w:val="1"/>
      <w:marLeft w:val="0"/>
      <w:marRight w:val="0"/>
      <w:marTop w:val="0"/>
      <w:marBottom w:val="0"/>
      <w:divBdr>
        <w:top w:val="none" w:sz="0" w:space="0" w:color="auto"/>
        <w:left w:val="none" w:sz="0" w:space="0" w:color="auto"/>
        <w:bottom w:val="none" w:sz="0" w:space="0" w:color="auto"/>
        <w:right w:val="none" w:sz="0" w:space="0" w:color="auto"/>
      </w:divBdr>
      <w:divsChild>
        <w:div w:id="2036340717">
          <w:marLeft w:val="0"/>
          <w:marRight w:val="0"/>
          <w:marTop w:val="0"/>
          <w:marBottom w:val="0"/>
          <w:divBdr>
            <w:top w:val="none" w:sz="0" w:space="0" w:color="auto"/>
            <w:left w:val="none" w:sz="0" w:space="0" w:color="auto"/>
            <w:bottom w:val="none" w:sz="0" w:space="0" w:color="auto"/>
            <w:right w:val="none" w:sz="0" w:space="0" w:color="auto"/>
          </w:divBdr>
          <w:divsChild>
            <w:div w:id="174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9443">
      <w:bodyDiv w:val="1"/>
      <w:marLeft w:val="0"/>
      <w:marRight w:val="0"/>
      <w:marTop w:val="0"/>
      <w:marBottom w:val="0"/>
      <w:divBdr>
        <w:top w:val="none" w:sz="0" w:space="0" w:color="auto"/>
        <w:left w:val="none" w:sz="0" w:space="0" w:color="auto"/>
        <w:bottom w:val="none" w:sz="0" w:space="0" w:color="auto"/>
        <w:right w:val="none" w:sz="0" w:space="0" w:color="auto"/>
      </w:divBdr>
      <w:divsChild>
        <w:div w:id="1994136504">
          <w:marLeft w:val="0"/>
          <w:marRight w:val="0"/>
          <w:marTop w:val="0"/>
          <w:marBottom w:val="0"/>
          <w:divBdr>
            <w:top w:val="none" w:sz="0" w:space="0" w:color="auto"/>
            <w:left w:val="none" w:sz="0" w:space="0" w:color="auto"/>
            <w:bottom w:val="none" w:sz="0" w:space="0" w:color="auto"/>
            <w:right w:val="none" w:sz="0" w:space="0" w:color="auto"/>
          </w:divBdr>
          <w:divsChild>
            <w:div w:id="2113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611">
      <w:bodyDiv w:val="1"/>
      <w:marLeft w:val="0"/>
      <w:marRight w:val="0"/>
      <w:marTop w:val="0"/>
      <w:marBottom w:val="0"/>
      <w:divBdr>
        <w:top w:val="none" w:sz="0" w:space="0" w:color="auto"/>
        <w:left w:val="none" w:sz="0" w:space="0" w:color="auto"/>
        <w:bottom w:val="none" w:sz="0" w:space="0" w:color="auto"/>
        <w:right w:val="none" w:sz="0" w:space="0" w:color="auto"/>
      </w:divBdr>
      <w:divsChild>
        <w:div w:id="1441756698">
          <w:marLeft w:val="0"/>
          <w:marRight w:val="0"/>
          <w:marTop w:val="0"/>
          <w:marBottom w:val="0"/>
          <w:divBdr>
            <w:top w:val="none" w:sz="0" w:space="0" w:color="auto"/>
            <w:left w:val="none" w:sz="0" w:space="0" w:color="auto"/>
            <w:bottom w:val="none" w:sz="0" w:space="0" w:color="auto"/>
            <w:right w:val="none" w:sz="0" w:space="0" w:color="auto"/>
          </w:divBdr>
          <w:divsChild>
            <w:div w:id="4110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236">
      <w:bodyDiv w:val="1"/>
      <w:marLeft w:val="0"/>
      <w:marRight w:val="0"/>
      <w:marTop w:val="0"/>
      <w:marBottom w:val="0"/>
      <w:divBdr>
        <w:top w:val="none" w:sz="0" w:space="0" w:color="auto"/>
        <w:left w:val="none" w:sz="0" w:space="0" w:color="auto"/>
        <w:bottom w:val="none" w:sz="0" w:space="0" w:color="auto"/>
        <w:right w:val="none" w:sz="0" w:space="0" w:color="auto"/>
      </w:divBdr>
      <w:divsChild>
        <w:div w:id="522285981">
          <w:marLeft w:val="0"/>
          <w:marRight w:val="0"/>
          <w:marTop w:val="0"/>
          <w:marBottom w:val="0"/>
          <w:divBdr>
            <w:top w:val="none" w:sz="0" w:space="0" w:color="auto"/>
            <w:left w:val="none" w:sz="0" w:space="0" w:color="auto"/>
            <w:bottom w:val="none" w:sz="0" w:space="0" w:color="auto"/>
            <w:right w:val="none" w:sz="0" w:space="0" w:color="auto"/>
          </w:divBdr>
          <w:divsChild>
            <w:div w:id="182592927">
              <w:marLeft w:val="0"/>
              <w:marRight w:val="0"/>
              <w:marTop w:val="0"/>
              <w:marBottom w:val="0"/>
              <w:divBdr>
                <w:top w:val="none" w:sz="0" w:space="0" w:color="auto"/>
                <w:left w:val="none" w:sz="0" w:space="0" w:color="auto"/>
                <w:bottom w:val="none" w:sz="0" w:space="0" w:color="auto"/>
                <w:right w:val="none" w:sz="0" w:space="0" w:color="auto"/>
              </w:divBdr>
            </w:div>
            <w:div w:id="196430929">
              <w:marLeft w:val="0"/>
              <w:marRight w:val="0"/>
              <w:marTop w:val="0"/>
              <w:marBottom w:val="0"/>
              <w:divBdr>
                <w:top w:val="none" w:sz="0" w:space="0" w:color="auto"/>
                <w:left w:val="none" w:sz="0" w:space="0" w:color="auto"/>
                <w:bottom w:val="none" w:sz="0" w:space="0" w:color="auto"/>
                <w:right w:val="none" w:sz="0" w:space="0" w:color="auto"/>
              </w:divBdr>
            </w:div>
            <w:div w:id="245965942">
              <w:marLeft w:val="0"/>
              <w:marRight w:val="0"/>
              <w:marTop w:val="0"/>
              <w:marBottom w:val="0"/>
              <w:divBdr>
                <w:top w:val="none" w:sz="0" w:space="0" w:color="auto"/>
                <w:left w:val="none" w:sz="0" w:space="0" w:color="auto"/>
                <w:bottom w:val="none" w:sz="0" w:space="0" w:color="auto"/>
                <w:right w:val="none" w:sz="0" w:space="0" w:color="auto"/>
              </w:divBdr>
            </w:div>
            <w:div w:id="387383413">
              <w:marLeft w:val="0"/>
              <w:marRight w:val="0"/>
              <w:marTop w:val="0"/>
              <w:marBottom w:val="0"/>
              <w:divBdr>
                <w:top w:val="none" w:sz="0" w:space="0" w:color="auto"/>
                <w:left w:val="none" w:sz="0" w:space="0" w:color="auto"/>
                <w:bottom w:val="none" w:sz="0" w:space="0" w:color="auto"/>
                <w:right w:val="none" w:sz="0" w:space="0" w:color="auto"/>
              </w:divBdr>
            </w:div>
            <w:div w:id="391395320">
              <w:marLeft w:val="0"/>
              <w:marRight w:val="0"/>
              <w:marTop w:val="0"/>
              <w:marBottom w:val="0"/>
              <w:divBdr>
                <w:top w:val="none" w:sz="0" w:space="0" w:color="auto"/>
                <w:left w:val="none" w:sz="0" w:space="0" w:color="auto"/>
                <w:bottom w:val="none" w:sz="0" w:space="0" w:color="auto"/>
                <w:right w:val="none" w:sz="0" w:space="0" w:color="auto"/>
              </w:divBdr>
            </w:div>
            <w:div w:id="477186832">
              <w:marLeft w:val="0"/>
              <w:marRight w:val="0"/>
              <w:marTop w:val="0"/>
              <w:marBottom w:val="0"/>
              <w:divBdr>
                <w:top w:val="none" w:sz="0" w:space="0" w:color="auto"/>
                <w:left w:val="none" w:sz="0" w:space="0" w:color="auto"/>
                <w:bottom w:val="none" w:sz="0" w:space="0" w:color="auto"/>
                <w:right w:val="none" w:sz="0" w:space="0" w:color="auto"/>
              </w:divBdr>
            </w:div>
            <w:div w:id="493836950">
              <w:marLeft w:val="0"/>
              <w:marRight w:val="0"/>
              <w:marTop w:val="0"/>
              <w:marBottom w:val="0"/>
              <w:divBdr>
                <w:top w:val="none" w:sz="0" w:space="0" w:color="auto"/>
                <w:left w:val="none" w:sz="0" w:space="0" w:color="auto"/>
                <w:bottom w:val="none" w:sz="0" w:space="0" w:color="auto"/>
                <w:right w:val="none" w:sz="0" w:space="0" w:color="auto"/>
              </w:divBdr>
            </w:div>
            <w:div w:id="665474675">
              <w:marLeft w:val="0"/>
              <w:marRight w:val="0"/>
              <w:marTop w:val="0"/>
              <w:marBottom w:val="0"/>
              <w:divBdr>
                <w:top w:val="none" w:sz="0" w:space="0" w:color="auto"/>
                <w:left w:val="none" w:sz="0" w:space="0" w:color="auto"/>
                <w:bottom w:val="none" w:sz="0" w:space="0" w:color="auto"/>
                <w:right w:val="none" w:sz="0" w:space="0" w:color="auto"/>
              </w:divBdr>
            </w:div>
            <w:div w:id="742482935">
              <w:marLeft w:val="0"/>
              <w:marRight w:val="0"/>
              <w:marTop w:val="0"/>
              <w:marBottom w:val="0"/>
              <w:divBdr>
                <w:top w:val="none" w:sz="0" w:space="0" w:color="auto"/>
                <w:left w:val="none" w:sz="0" w:space="0" w:color="auto"/>
                <w:bottom w:val="none" w:sz="0" w:space="0" w:color="auto"/>
                <w:right w:val="none" w:sz="0" w:space="0" w:color="auto"/>
              </w:divBdr>
            </w:div>
            <w:div w:id="882324778">
              <w:marLeft w:val="0"/>
              <w:marRight w:val="0"/>
              <w:marTop w:val="0"/>
              <w:marBottom w:val="0"/>
              <w:divBdr>
                <w:top w:val="none" w:sz="0" w:space="0" w:color="auto"/>
                <w:left w:val="none" w:sz="0" w:space="0" w:color="auto"/>
                <w:bottom w:val="none" w:sz="0" w:space="0" w:color="auto"/>
                <w:right w:val="none" w:sz="0" w:space="0" w:color="auto"/>
              </w:divBdr>
            </w:div>
            <w:div w:id="908147733">
              <w:marLeft w:val="0"/>
              <w:marRight w:val="0"/>
              <w:marTop w:val="0"/>
              <w:marBottom w:val="0"/>
              <w:divBdr>
                <w:top w:val="none" w:sz="0" w:space="0" w:color="auto"/>
                <w:left w:val="none" w:sz="0" w:space="0" w:color="auto"/>
                <w:bottom w:val="none" w:sz="0" w:space="0" w:color="auto"/>
                <w:right w:val="none" w:sz="0" w:space="0" w:color="auto"/>
              </w:divBdr>
            </w:div>
            <w:div w:id="1115517371">
              <w:marLeft w:val="0"/>
              <w:marRight w:val="0"/>
              <w:marTop w:val="0"/>
              <w:marBottom w:val="0"/>
              <w:divBdr>
                <w:top w:val="none" w:sz="0" w:space="0" w:color="auto"/>
                <w:left w:val="none" w:sz="0" w:space="0" w:color="auto"/>
                <w:bottom w:val="none" w:sz="0" w:space="0" w:color="auto"/>
                <w:right w:val="none" w:sz="0" w:space="0" w:color="auto"/>
              </w:divBdr>
            </w:div>
            <w:div w:id="1171485664">
              <w:marLeft w:val="0"/>
              <w:marRight w:val="0"/>
              <w:marTop w:val="0"/>
              <w:marBottom w:val="0"/>
              <w:divBdr>
                <w:top w:val="none" w:sz="0" w:space="0" w:color="auto"/>
                <w:left w:val="none" w:sz="0" w:space="0" w:color="auto"/>
                <w:bottom w:val="none" w:sz="0" w:space="0" w:color="auto"/>
                <w:right w:val="none" w:sz="0" w:space="0" w:color="auto"/>
              </w:divBdr>
            </w:div>
            <w:div w:id="1197231118">
              <w:marLeft w:val="0"/>
              <w:marRight w:val="0"/>
              <w:marTop w:val="0"/>
              <w:marBottom w:val="0"/>
              <w:divBdr>
                <w:top w:val="none" w:sz="0" w:space="0" w:color="auto"/>
                <w:left w:val="none" w:sz="0" w:space="0" w:color="auto"/>
                <w:bottom w:val="none" w:sz="0" w:space="0" w:color="auto"/>
                <w:right w:val="none" w:sz="0" w:space="0" w:color="auto"/>
              </w:divBdr>
            </w:div>
            <w:div w:id="1481191685">
              <w:marLeft w:val="0"/>
              <w:marRight w:val="0"/>
              <w:marTop w:val="0"/>
              <w:marBottom w:val="0"/>
              <w:divBdr>
                <w:top w:val="none" w:sz="0" w:space="0" w:color="auto"/>
                <w:left w:val="none" w:sz="0" w:space="0" w:color="auto"/>
                <w:bottom w:val="none" w:sz="0" w:space="0" w:color="auto"/>
                <w:right w:val="none" w:sz="0" w:space="0" w:color="auto"/>
              </w:divBdr>
            </w:div>
            <w:div w:id="1633973537">
              <w:marLeft w:val="0"/>
              <w:marRight w:val="0"/>
              <w:marTop w:val="0"/>
              <w:marBottom w:val="0"/>
              <w:divBdr>
                <w:top w:val="none" w:sz="0" w:space="0" w:color="auto"/>
                <w:left w:val="none" w:sz="0" w:space="0" w:color="auto"/>
                <w:bottom w:val="none" w:sz="0" w:space="0" w:color="auto"/>
                <w:right w:val="none" w:sz="0" w:space="0" w:color="auto"/>
              </w:divBdr>
            </w:div>
            <w:div w:id="1738823357">
              <w:marLeft w:val="0"/>
              <w:marRight w:val="0"/>
              <w:marTop w:val="0"/>
              <w:marBottom w:val="0"/>
              <w:divBdr>
                <w:top w:val="none" w:sz="0" w:space="0" w:color="auto"/>
                <w:left w:val="none" w:sz="0" w:space="0" w:color="auto"/>
                <w:bottom w:val="none" w:sz="0" w:space="0" w:color="auto"/>
                <w:right w:val="none" w:sz="0" w:space="0" w:color="auto"/>
              </w:divBdr>
            </w:div>
            <w:div w:id="1747261135">
              <w:marLeft w:val="0"/>
              <w:marRight w:val="0"/>
              <w:marTop w:val="0"/>
              <w:marBottom w:val="0"/>
              <w:divBdr>
                <w:top w:val="none" w:sz="0" w:space="0" w:color="auto"/>
                <w:left w:val="none" w:sz="0" w:space="0" w:color="auto"/>
                <w:bottom w:val="none" w:sz="0" w:space="0" w:color="auto"/>
                <w:right w:val="none" w:sz="0" w:space="0" w:color="auto"/>
              </w:divBdr>
            </w:div>
            <w:div w:id="1961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0979">
      <w:bodyDiv w:val="1"/>
      <w:marLeft w:val="0"/>
      <w:marRight w:val="0"/>
      <w:marTop w:val="0"/>
      <w:marBottom w:val="0"/>
      <w:divBdr>
        <w:top w:val="none" w:sz="0" w:space="0" w:color="auto"/>
        <w:left w:val="none" w:sz="0" w:space="0" w:color="auto"/>
        <w:bottom w:val="none" w:sz="0" w:space="0" w:color="auto"/>
        <w:right w:val="none" w:sz="0" w:space="0" w:color="auto"/>
      </w:divBdr>
      <w:divsChild>
        <w:div w:id="1930195905">
          <w:marLeft w:val="0"/>
          <w:marRight w:val="0"/>
          <w:marTop w:val="0"/>
          <w:marBottom w:val="0"/>
          <w:divBdr>
            <w:top w:val="none" w:sz="0" w:space="0" w:color="auto"/>
            <w:left w:val="none" w:sz="0" w:space="0" w:color="auto"/>
            <w:bottom w:val="none" w:sz="0" w:space="0" w:color="auto"/>
            <w:right w:val="none" w:sz="0" w:space="0" w:color="auto"/>
          </w:divBdr>
          <w:divsChild>
            <w:div w:id="116412546">
              <w:marLeft w:val="0"/>
              <w:marRight w:val="0"/>
              <w:marTop w:val="0"/>
              <w:marBottom w:val="0"/>
              <w:divBdr>
                <w:top w:val="none" w:sz="0" w:space="0" w:color="auto"/>
                <w:left w:val="none" w:sz="0" w:space="0" w:color="auto"/>
                <w:bottom w:val="none" w:sz="0" w:space="0" w:color="auto"/>
                <w:right w:val="none" w:sz="0" w:space="0" w:color="auto"/>
              </w:divBdr>
            </w:div>
            <w:div w:id="278030131">
              <w:marLeft w:val="0"/>
              <w:marRight w:val="0"/>
              <w:marTop w:val="0"/>
              <w:marBottom w:val="0"/>
              <w:divBdr>
                <w:top w:val="none" w:sz="0" w:space="0" w:color="auto"/>
                <w:left w:val="none" w:sz="0" w:space="0" w:color="auto"/>
                <w:bottom w:val="none" w:sz="0" w:space="0" w:color="auto"/>
                <w:right w:val="none" w:sz="0" w:space="0" w:color="auto"/>
              </w:divBdr>
            </w:div>
            <w:div w:id="516433719">
              <w:marLeft w:val="0"/>
              <w:marRight w:val="0"/>
              <w:marTop w:val="0"/>
              <w:marBottom w:val="0"/>
              <w:divBdr>
                <w:top w:val="none" w:sz="0" w:space="0" w:color="auto"/>
                <w:left w:val="none" w:sz="0" w:space="0" w:color="auto"/>
                <w:bottom w:val="none" w:sz="0" w:space="0" w:color="auto"/>
                <w:right w:val="none" w:sz="0" w:space="0" w:color="auto"/>
              </w:divBdr>
            </w:div>
            <w:div w:id="558173237">
              <w:marLeft w:val="0"/>
              <w:marRight w:val="0"/>
              <w:marTop w:val="0"/>
              <w:marBottom w:val="0"/>
              <w:divBdr>
                <w:top w:val="none" w:sz="0" w:space="0" w:color="auto"/>
                <w:left w:val="none" w:sz="0" w:space="0" w:color="auto"/>
                <w:bottom w:val="none" w:sz="0" w:space="0" w:color="auto"/>
                <w:right w:val="none" w:sz="0" w:space="0" w:color="auto"/>
              </w:divBdr>
            </w:div>
            <w:div w:id="642809255">
              <w:marLeft w:val="0"/>
              <w:marRight w:val="0"/>
              <w:marTop w:val="0"/>
              <w:marBottom w:val="0"/>
              <w:divBdr>
                <w:top w:val="none" w:sz="0" w:space="0" w:color="auto"/>
                <w:left w:val="none" w:sz="0" w:space="0" w:color="auto"/>
                <w:bottom w:val="none" w:sz="0" w:space="0" w:color="auto"/>
                <w:right w:val="none" w:sz="0" w:space="0" w:color="auto"/>
              </w:divBdr>
            </w:div>
            <w:div w:id="727919021">
              <w:marLeft w:val="0"/>
              <w:marRight w:val="0"/>
              <w:marTop w:val="0"/>
              <w:marBottom w:val="0"/>
              <w:divBdr>
                <w:top w:val="none" w:sz="0" w:space="0" w:color="auto"/>
                <w:left w:val="none" w:sz="0" w:space="0" w:color="auto"/>
                <w:bottom w:val="none" w:sz="0" w:space="0" w:color="auto"/>
                <w:right w:val="none" w:sz="0" w:space="0" w:color="auto"/>
              </w:divBdr>
            </w:div>
            <w:div w:id="740441661">
              <w:marLeft w:val="0"/>
              <w:marRight w:val="0"/>
              <w:marTop w:val="0"/>
              <w:marBottom w:val="0"/>
              <w:divBdr>
                <w:top w:val="none" w:sz="0" w:space="0" w:color="auto"/>
                <w:left w:val="none" w:sz="0" w:space="0" w:color="auto"/>
                <w:bottom w:val="none" w:sz="0" w:space="0" w:color="auto"/>
                <w:right w:val="none" w:sz="0" w:space="0" w:color="auto"/>
              </w:divBdr>
            </w:div>
            <w:div w:id="819620029">
              <w:marLeft w:val="0"/>
              <w:marRight w:val="0"/>
              <w:marTop w:val="0"/>
              <w:marBottom w:val="0"/>
              <w:divBdr>
                <w:top w:val="none" w:sz="0" w:space="0" w:color="auto"/>
                <w:left w:val="none" w:sz="0" w:space="0" w:color="auto"/>
                <w:bottom w:val="none" w:sz="0" w:space="0" w:color="auto"/>
                <w:right w:val="none" w:sz="0" w:space="0" w:color="auto"/>
              </w:divBdr>
            </w:div>
            <w:div w:id="959993237">
              <w:marLeft w:val="0"/>
              <w:marRight w:val="0"/>
              <w:marTop w:val="0"/>
              <w:marBottom w:val="0"/>
              <w:divBdr>
                <w:top w:val="none" w:sz="0" w:space="0" w:color="auto"/>
                <w:left w:val="none" w:sz="0" w:space="0" w:color="auto"/>
                <w:bottom w:val="none" w:sz="0" w:space="0" w:color="auto"/>
                <w:right w:val="none" w:sz="0" w:space="0" w:color="auto"/>
              </w:divBdr>
            </w:div>
            <w:div w:id="1181549610">
              <w:marLeft w:val="0"/>
              <w:marRight w:val="0"/>
              <w:marTop w:val="0"/>
              <w:marBottom w:val="0"/>
              <w:divBdr>
                <w:top w:val="none" w:sz="0" w:space="0" w:color="auto"/>
                <w:left w:val="none" w:sz="0" w:space="0" w:color="auto"/>
                <w:bottom w:val="none" w:sz="0" w:space="0" w:color="auto"/>
                <w:right w:val="none" w:sz="0" w:space="0" w:color="auto"/>
              </w:divBdr>
            </w:div>
            <w:div w:id="1196187637">
              <w:marLeft w:val="0"/>
              <w:marRight w:val="0"/>
              <w:marTop w:val="0"/>
              <w:marBottom w:val="0"/>
              <w:divBdr>
                <w:top w:val="none" w:sz="0" w:space="0" w:color="auto"/>
                <w:left w:val="none" w:sz="0" w:space="0" w:color="auto"/>
                <w:bottom w:val="none" w:sz="0" w:space="0" w:color="auto"/>
                <w:right w:val="none" w:sz="0" w:space="0" w:color="auto"/>
              </w:divBdr>
            </w:div>
            <w:div w:id="1201092046">
              <w:marLeft w:val="0"/>
              <w:marRight w:val="0"/>
              <w:marTop w:val="0"/>
              <w:marBottom w:val="0"/>
              <w:divBdr>
                <w:top w:val="none" w:sz="0" w:space="0" w:color="auto"/>
                <w:left w:val="none" w:sz="0" w:space="0" w:color="auto"/>
                <w:bottom w:val="none" w:sz="0" w:space="0" w:color="auto"/>
                <w:right w:val="none" w:sz="0" w:space="0" w:color="auto"/>
              </w:divBdr>
            </w:div>
            <w:div w:id="1203253774">
              <w:marLeft w:val="0"/>
              <w:marRight w:val="0"/>
              <w:marTop w:val="0"/>
              <w:marBottom w:val="0"/>
              <w:divBdr>
                <w:top w:val="none" w:sz="0" w:space="0" w:color="auto"/>
                <w:left w:val="none" w:sz="0" w:space="0" w:color="auto"/>
                <w:bottom w:val="none" w:sz="0" w:space="0" w:color="auto"/>
                <w:right w:val="none" w:sz="0" w:space="0" w:color="auto"/>
              </w:divBdr>
            </w:div>
            <w:div w:id="1325013051">
              <w:marLeft w:val="0"/>
              <w:marRight w:val="0"/>
              <w:marTop w:val="0"/>
              <w:marBottom w:val="0"/>
              <w:divBdr>
                <w:top w:val="none" w:sz="0" w:space="0" w:color="auto"/>
                <w:left w:val="none" w:sz="0" w:space="0" w:color="auto"/>
                <w:bottom w:val="none" w:sz="0" w:space="0" w:color="auto"/>
                <w:right w:val="none" w:sz="0" w:space="0" w:color="auto"/>
              </w:divBdr>
            </w:div>
            <w:div w:id="1602645409">
              <w:marLeft w:val="0"/>
              <w:marRight w:val="0"/>
              <w:marTop w:val="0"/>
              <w:marBottom w:val="0"/>
              <w:divBdr>
                <w:top w:val="none" w:sz="0" w:space="0" w:color="auto"/>
                <w:left w:val="none" w:sz="0" w:space="0" w:color="auto"/>
                <w:bottom w:val="none" w:sz="0" w:space="0" w:color="auto"/>
                <w:right w:val="none" w:sz="0" w:space="0" w:color="auto"/>
              </w:divBdr>
            </w:div>
            <w:div w:id="1693798135">
              <w:marLeft w:val="0"/>
              <w:marRight w:val="0"/>
              <w:marTop w:val="0"/>
              <w:marBottom w:val="0"/>
              <w:divBdr>
                <w:top w:val="none" w:sz="0" w:space="0" w:color="auto"/>
                <w:left w:val="none" w:sz="0" w:space="0" w:color="auto"/>
                <w:bottom w:val="none" w:sz="0" w:space="0" w:color="auto"/>
                <w:right w:val="none" w:sz="0" w:space="0" w:color="auto"/>
              </w:divBdr>
            </w:div>
            <w:div w:id="1782452212">
              <w:marLeft w:val="0"/>
              <w:marRight w:val="0"/>
              <w:marTop w:val="0"/>
              <w:marBottom w:val="0"/>
              <w:divBdr>
                <w:top w:val="none" w:sz="0" w:space="0" w:color="auto"/>
                <w:left w:val="none" w:sz="0" w:space="0" w:color="auto"/>
                <w:bottom w:val="none" w:sz="0" w:space="0" w:color="auto"/>
                <w:right w:val="none" w:sz="0" w:space="0" w:color="auto"/>
              </w:divBdr>
            </w:div>
            <w:div w:id="1997488653">
              <w:marLeft w:val="0"/>
              <w:marRight w:val="0"/>
              <w:marTop w:val="0"/>
              <w:marBottom w:val="0"/>
              <w:divBdr>
                <w:top w:val="none" w:sz="0" w:space="0" w:color="auto"/>
                <w:left w:val="none" w:sz="0" w:space="0" w:color="auto"/>
                <w:bottom w:val="none" w:sz="0" w:space="0" w:color="auto"/>
                <w:right w:val="none" w:sz="0" w:space="0" w:color="auto"/>
              </w:divBdr>
            </w:div>
            <w:div w:id="2021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1847">
      <w:bodyDiv w:val="1"/>
      <w:marLeft w:val="0"/>
      <w:marRight w:val="0"/>
      <w:marTop w:val="0"/>
      <w:marBottom w:val="0"/>
      <w:divBdr>
        <w:top w:val="none" w:sz="0" w:space="0" w:color="auto"/>
        <w:left w:val="none" w:sz="0" w:space="0" w:color="auto"/>
        <w:bottom w:val="none" w:sz="0" w:space="0" w:color="auto"/>
        <w:right w:val="none" w:sz="0" w:space="0" w:color="auto"/>
      </w:divBdr>
      <w:divsChild>
        <w:div w:id="1970092592">
          <w:marLeft w:val="0"/>
          <w:marRight w:val="0"/>
          <w:marTop w:val="0"/>
          <w:marBottom w:val="0"/>
          <w:divBdr>
            <w:top w:val="none" w:sz="0" w:space="0" w:color="auto"/>
            <w:left w:val="none" w:sz="0" w:space="0" w:color="auto"/>
            <w:bottom w:val="none" w:sz="0" w:space="0" w:color="auto"/>
            <w:right w:val="none" w:sz="0" w:space="0" w:color="auto"/>
          </w:divBdr>
          <w:divsChild>
            <w:div w:id="663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898">
      <w:bodyDiv w:val="1"/>
      <w:marLeft w:val="0"/>
      <w:marRight w:val="0"/>
      <w:marTop w:val="0"/>
      <w:marBottom w:val="0"/>
      <w:divBdr>
        <w:top w:val="none" w:sz="0" w:space="0" w:color="auto"/>
        <w:left w:val="none" w:sz="0" w:space="0" w:color="auto"/>
        <w:bottom w:val="none" w:sz="0" w:space="0" w:color="auto"/>
        <w:right w:val="none" w:sz="0" w:space="0" w:color="auto"/>
      </w:divBdr>
      <w:divsChild>
        <w:div w:id="715466944">
          <w:marLeft w:val="0"/>
          <w:marRight w:val="0"/>
          <w:marTop w:val="0"/>
          <w:marBottom w:val="0"/>
          <w:divBdr>
            <w:top w:val="none" w:sz="0" w:space="0" w:color="auto"/>
            <w:left w:val="none" w:sz="0" w:space="0" w:color="auto"/>
            <w:bottom w:val="none" w:sz="0" w:space="0" w:color="auto"/>
            <w:right w:val="none" w:sz="0" w:space="0" w:color="auto"/>
          </w:divBdr>
          <w:divsChild>
            <w:div w:id="10013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8336">
      <w:bodyDiv w:val="1"/>
      <w:marLeft w:val="0"/>
      <w:marRight w:val="0"/>
      <w:marTop w:val="0"/>
      <w:marBottom w:val="0"/>
      <w:divBdr>
        <w:top w:val="none" w:sz="0" w:space="0" w:color="auto"/>
        <w:left w:val="none" w:sz="0" w:space="0" w:color="auto"/>
        <w:bottom w:val="none" w:sz="0" w:space="0" w:color="auto"/>
        <w:right w:val="none" w:sz="0" w:space="0" w:color="auto"/>
      </w:divBdr>
      <w:divsChild>
        <w:div w:id="1099526899">
          <w:marLeft w:val="0"/>
          <w:marRight w:val="0"/>
          <w:marTop w:val="0"/>
          <w:marBottom w:val="0"/>
          <w:divBdr>
            <w:top w:val="none" w:sz="0" w:space="0" w:color="auto"/>
            <w:left w:val="none" w:sz="0" w:space="0" w:color="auto"/>
            <w:bottom w:val="none" w:sz="0" w:space="0" w:color="auto"/>
            <w:right w:val="none" w:sz="0" w:space="0" w:color="auto"/>
          </w:divBdr>
          <w:divsChild>
            <w:div w:id="175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0711">
      <w:bodyDiv w:val="1"/>
      <w:marLeft w:val="0"/>
      <w:marRight w:val="0"/>
      <w:marTop w:val="0"/>
      <w:marBottom w:val="0"/>
      <w:divBdr>
        <w:top w:val="none" w:sz="0" w:space="0" w:color="auto"/>
        <w:left w:val="none" w:sz="0" w:space="0" w:color="auto"/>
        <w:bottom w:val="none" w:sz="0" w:space="0" w:color="auto"/>
        <w:right w:val="none" w:sz="0" w:space="0" w:color="auto"/>
      </w:divBdr>
    </w:div>
    <w:div w:id="1848713363">
      <w:bodyDiv w:val="1"/>
      <w:marLeft w:val="0"/>
      <w:marRight w:val="0"/>
      <w:marTop w:val="0"/>
      <w:marBottom w:val="0"/>
      <w:divBdr>
        <w:top w:val="none" w:sz="0" w:space="0" w:color="auto"/>
        <w:left w:val="none" w:sz="0" w:space="0" w:color="auto"/>
        <w:bottom w:val="none" w:sz="0" w:space="0" w:color="auto"/>
        <w:right w:val="none" w:sz="0" w:space="0" w:color="auto"/>
      </w:divBdr>
      <w:divsChild>
        <w:div w:id="814571182">
          <w:marLeft w:val="0"/>
          <w:marRight w:val="0"/>
          <w:marTop w:val="0"/>
          <w:marBottom w:val="0"/>
          <w:divBdr>
            <w:top w:val="none" w:sz="0" w:space="0" w:color="auto"/>
            <w:left w:val="none" w:sz="0" w:space="0" w:color="auto"/>
            <w:bottom w:val="none" w:sz="0" w:space="0" w:color="auto"/>
            <w:right w:val="none" w:sz="0" w:space="0" w:color="auto"/>
          </w:divBdr>
          <w:divsChild>
            <w:div w:id="755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234">
      <w:bodyDiv w:val="1"/>
      <w:marLeft w:val="0"/>
      <w:marRight w:val="0"/>
      <w:marTop w:val="0"/>
      <w:marBottom w:val="0"/>
      <w:divBdr>
        <w:top w:val="none" w:sz="0" w:space="0" w:color="auto"/>
        <w:left w:val="none" w:sz="0" w:space="0" w:color="auto"/>
        <w:bottom w:val="none" w:sz="0" w:space="0" w:color="auto"/>
        <w:right w:val="none" w:sz="0" w:space="0" w:color="auto"/>
      </w:divBdr>
      <w:divsChild>
        <w:div w:id="930821163">
          <w:marLeft w:val="0"/>
          <w:marRight w:val="0"/>
          <w:marTop w:val="0"/>
          <w:marBottom w:val="0"/>
          <w:divBdr>
            <w:top w:val="none" w:sz="0" w:space="0" w:color="auto"/>
            <w:left w:val="none" w:sz="0" w:space="0" w:color="auto"/>
            <w:bottom w:val="none" w:sz="0" w:space="0" w:color="auto"/>
            <w:right w:val="none" w:sz="0" w:space="0" w:color="auto"/>
          </w:divBdr>
          <w:divsChild>
            <w:div w:id="1357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2273">
      <w:bodyDiv w:val="1"/>
      <w:marLeft w:val="0"/>
      <w:marRight w:val="0"/>
      <w:marTop w:val="0"/>
      <w:marBottom w:val="0"/>
      <w:divBdr>
        <w:top w:val="none" w:sz="0" w:space="0" w:color="auto"/>
        <w:left w:val="none" w:sz="0" w:space="0" w:color="auto"/>
        <w:bottom w:val="none" w:sz="0" w:space="0" w:color="auto"/>
        <w:right w:val="none" w:sz="0" w:space="0" w:color="auto"/>
      </w:divBdr>
      <w:divsChild>
        <w:div w:id="1746683408">
          <w:marLeft w:val="0"/>
          <w:marRight w:val="0"/>
          <w:marTop w:val="0"/>
          <w:marBottom w:val="0"/>
          <w:divBdr>
            <w:top w:val="none" w:sz="0" w:space="0" w:color="auto"/>
            <w:left w:val="none" w:sz="0" w:space="0" w:color="auto"/>
            <w:bottom w:val="none" w:sz="0" w:space="0" w:color="auto"/>
            <w:right w:val="none" w:sz="0" w:space="0" w:color="auto"/>
          </w:divBdr>
          <w:divsChild>
            <w:div w:id="793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1296">
      <w:bodyDiv w:val="1"/>
      <w:marLeft w:val="0"/>
      <w:marRight w:val="0"/>
      <w:marTop w:val="0"/>
      <w:marBottom w:val="0"/>
      <w:divBdr>
        <w:top w:val="none" w:sz="0" w:space="0" w:color="auto"/>
        <w:left w:val="none" w:sz="0" w:space="0" w:color="auto"/>
        <w:bottom w:val="none" w:sz="0" w:space="0" w:color="auto"/>
        <w:right w:val="none" w:sz="0" w:space="0" w:color="auto"/>
      </w:divBdr>
      <w:divsChild>
        <w:div w:id="586155128">
          <w:marLeft w:val="0"/>
          <w:marRight w:val="0"/>
          <w:marTop w:val="0"/>
          <w:marBottom w:val="0"/>
          <w:divBdr>
            <w:top w:val="none" w:sz="0" w:space="0" w:color="auto"/>
            <w:left w:val="none" w:sz="0" w:space="0" w:color="auto"/>
            <w:bottom w:val="none" w:sz="0" w:space="0" w:color="auto"/>
            <w:right w:val="none" w:sz="0" w:space="0" w:color="auto"/>
          </w:divBdr>
          <w:divsChild>
            <w:div w:id="923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3854">
      <w:bodyDiv w:val="1"/>
      <w:marLeft w:val="0"/>
      <w:marRight w:val="0"/>
      <w:marTop w:val="0"/>
      <w:marBottom w:val="0"/>
      <w:divBdr>
        <w:top w:val="none" w:sz="0" w:space="0" w:color="auto"/>
        <w:left w:val="none" w:sz="0" w:space="0" w:color="auto"/>
        <w:bottom w:val="none" w:sz="0" w:space="0" w:color="auto"/>
        <w:right w:val="none" w:sz="0" w:space="0" w:color="auto"/>
      </w:divBdr>
      <w:divsChild>
        <w:div w:id="299042619">
          <w:marLeft w:val="0"/>
          <w:marRight w:val="0"/>
          <w:marTop w:val="0"/>
          <w:marBottom w:val="0"/>
          <w:divBdr>
            <w:top w:val="none" w:sz="0" w:space="0" w:color="auto"/>
            <w:left w:val="none" w:sz="0" w:space="0" w:color="auto"/>
            <w:bottom w:val="none" w:sz="0" w:space="0" w:color="auto"/>
            <w:right w:val="none" w:sz="0" w:space="0" w:color="auto"/>
          </w:divBdr>
          <w:divsChild>
            <w:div w:id="140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035">
      <w:bodyDiv w:val="1"/>
      <w:marLeft w:val="0"/>
      <w:marRight w:val="0"/>
      <w:marTop w:val="0"/>
      <w:marBottom w:val="0"/>
      <w:divBdr>
        <w:top w:val="none" w:sz="0" w:space="0" w:color="auto"/>
        <w:left w:val="none" w:sz="0" w:space="0" w:color="auto"/>
        <w:bottom w:val="none" w:sz="0" w:space="0" w:color="auto"/>
        <w:right w:val="none" w:sz="0" w:space="0" w:color="auto"/>
      </w:divBdr>
      <w:divsChild>
        <w:div w:id="267473512">
          <w:marLeft w:val="0"/>
          <w:marRight w:val="0"/>
          <w:marTop w:val="0"/>
          <w:marBottom w:val="0"/>
          <w:divBdr>
            <w:top w:val="none" w:sz="0" w:space="0" w:color="auto"/>
            <w:left w:val="none" w:sz="0" w:space="0" w:color="auto"/>
            <w:bottom w:val="none" w:sz="0" w:space="0" w:color="auto"/>
            <w:right w:val="none" w:sz="0" w:space="0" w:color="auto"/>
          </w:divBdr>
          <w:divsChild>
            <w:div w:id="158205135">
              <w:marLeft w:val="0"/>
              <w:marRight w:val="0"/>
              <w:marTop w:val="0"/>
              <w:marBottom w:val="0"/>
              <w:divBdr>
                <w:top w:val="none" w:sz="0" w:space="0" w:color="auto"/>
                <w:left w:val="none" w:sz="0" w:space="0" w:color="auto"/>
                <w:bottom w:val="none" w:sz="0" w:space="0" w:color="auto"/>
                <w:right w:val="none" w:sz="0" w:space="0" w:color="auto"/>
              </w:divBdr>
            </w:div>
            <w:div w:id="728118004">
              <w:marLeft w:val="0"/>
              <w:marRight w:val="0"/>
              <w:marTop w:val="0"/>
              <w:marBottom w:val="0"/>
              <w:divBdr>
                <w:top w:val="none" w:sz="0" w:space="0" w:color="auto"/>
                <w:left w:val="none" w:sz="0" w:space="0" w:color="auto"/>
                <w:bottom w:val="none" w:sz="0" w:space="0" w:color="auto"/>
                <w:right w:val="none" w:sz="0" w:space="0" w:color="auto"/>
              </w:divBdr>
            </w:div>
            <w:div w:id="1246382589">
              <w:marLeft w:val="0"/>
              <w:marRight w:val="0"/>
              <w:marTop w:val="0"/>
              <w:marBottom w:val="0"/>
              <w:divBdr>
                <w:top w:val="none" w:sz="0" w:space="0" w:color="auto"/>
                <w:left w:val="none" w:sz="0" w:space="0" w:color="auto"/>
                <w:bottom w:val="none" w:sz="0" w:space="0" w:color="auto"/>
                <w:right w:val="none" w:sz="0" w:space="0" w:color="auto"/>
              </w:divBdr>
            </w:div>
            <w:div w:id="1466239960">
              <w:marLeft w:val="0"/>
              <w:marRight w:val="0"/>
              <w:marTop w:val="0"/>
              <w:marBottom w:val="0"/>
              <w:divBdr>
                <w:top w:val="none" w:sz="0" w:space="0" w:color="auto"/>
                <w:left w:val="none" w:sz="0" w:space="0" w:color="auto"/>
                <w:bottom w:val="none" w:sz="0" w:space="0" w:color="auto"/>
                <w:right w:val="none" w:sz="0" w:space="0" w:color="auto"/>
              </w:divBdr>
            </w:div>
            <w:div w:id="1546793206">
              <w:marLeft w:val="0"/>
              <w:marRight w:val="0"/>
              <w:marTop w:val="0"/>
              <w:marBottom w:val="0"/>
              <w:divBdr>
                <w:top w:val="none" w:sz="0" w:space="0" w:color="auto"/>
                <w:left w:val="none" w:sz="0" w:space="0" w:color="auto"/>
                <w:bottom w:val="none" w:sz="0" w:space="0" w:color="auto"/>
                <w:right w:val="none" w:sz="0" w:space="0" w:color="auto"/>
              </w:divBdr>
            </w:div>
            <w:div w:id="1739284111">
              <w:marLeft w:val="0"/>
              <w:marRight w:val="0"/>
              <w:marTop w:val="0"/>
              <w:marBottom w:val="0"/>
              <w:divBdr>
                <w:top w:val="none" w:sz="0" w:space="0" w:color="auto"/>
                <w:left w:val="none" w:sz="0" w:space="0" w:color="auto"/>
                <w:bottom w:val="none" w:sz="0" w:space="0" w:color="auto"/>
                <w:right w:val="none" w:sz="0" w:space="0" w:color="auto"/>
              </w:divBdr>
            </w:div>
            <w:div w:id="1787039927">
              <w:marLeft w:val="0"/>
              <w:marRight w:val="0"/>
              <w:marTop w:val="0"/>
              <w:marBottom w:val="0"/>
              <w:divBdr>
                <w:top w:val="none" w:sz="0" w:space="0" w:color="auto"/>
                <w:left w:val="none" w:sz="0" w:space="0" w:color="auto"/>
                <w:bottom w:val="none" w:sz="0" w:space="0" w:color="auto"/>
                <w:right w:val="none" w:sz="0" w:space="0" w:color="auto"/>
              </w:divBdr>
            </w:div>
            <w:div w:id="1829713890">
              <w:marLeft w:val="0"/>
              <w:marRight w:val="0"/>
              <w:marTop w:val="0"/>
              <w:marBottom w:val="0"/>
              <w:divBdr>
                <w:top w:val="none" w:sz="0" w:space="0" w:color="auto"/>
                <w:left w:val="none" w:sz="0" w:space="0" w:color="auto"/>
                <w:bottom w:val="none" w:sz="0" w:space="0" w:color="auto"/>
                <w:right w:val="none" w:sz="0" w:space="0" w:color="auto"/>
              </w:divBdr>
            </w:div>
            <w:div w:id="18563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9926">
      <w:bodyDiv w:val="1"/>
      <w:marLeft w:val="0"/>
      <w:marRight w:val="0"/>
      <w:marTop w:val="0"/>
      <w:marBottom w:val="0"/>
      <w:divBdr>
        <w:top w:val="none" w:sz="0" w:space="0" w:color="auto"/>
        <w:left w:val="none" w:sz="0" w:space="0" w:color="auto"/>
        <w:bottom w:val="none" w:sz="0" w:space="0" w:color="auto"/>
        <w:right w:val="none" w:sz="0" w:space="0" w:color="auto"/>
      </w:divBdr>
      <w:divsChild>
        <w:div w:id="612202327">
          <w:marLeft w:val="0"/>
          <w:marRight w:val="0"/>
          <w:marTop w:val="0"/>
          <w:marBottom w:val="0"/>
          <w:divBdr>
            <w:top w:val="none" w:sz="0" w:space="0" w:color="auto"/>
            <w:left w:val="none" w:sz="0" w:space="0" w:color="auto"/>
            <w:bottom w:val="none" w:sz="0" w:space="0" w:color="auto"/>
            <w:right w:val="none" w:sz="0" w:space="0" w:color="auto"/>
          </w:divBdr>
          <w:divsChild>
            <w:div w:id="167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573">
      <w:bodyDiv w:val="1"/>
      <w:marLeft w:val="0"/>
      <w:marRight w:val="0"/>
      <w:marTop w:val="0"/>
      <w:marBottom w:val="0"/>
      <w:divBdr>
        <w:top w:val="none" w:sz="0" w:space="0" w:color="auto"/>
        <w:left w:val="none" w:sz="0" w:space="0" w:color="auto"/>
        <w:bottom w:val="none" w:sz="0" w:space="0" w:color="auto"/>
        <w:right w:val="none" w:sz="0" w:space="0" w:color="auto"/>
      </w:divBdr>
      <w:divsChild>
        <w:div w:id="707336377">
          <w:marLeft w:val="0"/>
          <w:marRight w:val="0"/>
          <w:marTop w:val="0"/>
          <w:marBottom w:val="0"/>
          <w:divBdr>
            <w:top w:val="none" w:sz="0" w:space="0" w:color="auto"/>
            <w:left w:val="none" w:sz="0" w:space="0" w:color="auto"/>
            <w:bottom w:val="none" w:sz="0" w:space="0" w:color="auto"/>
            <w:right w:val="none" w:sz="0" w:space="0" w:color="auto"/>
          </w:divBdr>
          <w:divsChild>
            <w:div w:id="7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63">
      <w:bodyDiv w:val="1"/>
      <w:marLeft w:val="0"/>
      <w:marRight w:val="0"/>
      <w:marTop w:val="0"/>
      <w:marBottom w:val="0"/>
      <w:divBdr>
        <w:top w:val="none" w:sz="0" w:space="0" w:color="auto"/>
        <w:left w:val="none" w:sz="0" w:space="0" w:color="auto"/>
        <w:bottom w:val="none" w:sz="0" w:space="0" w:color="auto"/>
        <w:right w:val="none" w:sz="0" w:space="0" w:color="auto"/>
      </w:divBdr>
    </w:div>
    <w:div w:id="1920558923">
      <w:bodyDiv w:val="1"/>
      <w:marLeft w:val="0"/>
      <w:marRight w:val="0"/>
      <w:marTop w:val="0"/>
      <w:marBottom w:val="0"/>
      <w:divBdr>
        <w:top w:val="none" w:sz="0" w:space="0" w:color="auto"/>
        <w:left w:val="none" w:sz="0" w:space="0" w:color="auto"/>
        <w:bottom w:val="none" w:sz="0" w:space="0" w:color="auto"/>
        <w:right w:val="none" w:sz="0" w:space="0" w:color="auto"/>
      </w:divBdr>
      <w:divsChild>
        <w:div w:id="550961932">
          <w:marLeft w:val="0"/>
          <w:marRight w:val="0"/>
          <w:marTop w:val="0"/>
          <w:marBottom w:val="0"/>
          <w:divBdr>
            <w:top w:val="none" w:sz="0" w:space="0" w:color="auto"/>
            <w:left w:val="none" w:sz="0" w:space="0" w:color="auto"/>
            <w:bottom w:val="none" w:sz="0" w:space="0" w:color="auto"/>
            <w:right w:val="none" w:sz="0" w:space="0" w:color="auto"/>
          </w:divBdr>
          <w:divsChild>
            <w:div w:id="8249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951">
      <w:bodyDiv w:val="1"/>
      <w:marLeft w:val="0"/>
      <w:marRight w:val="0"/>
      <w:marTop w:val="0"/>
      <w:marBottom w:val="0"/>
      <w:divBdr>
        <w:top w:val="none" w:sz="0" w:space="0" w:color="auto"/>
        <w:left w:val="none" w:sz="0" w:space="0" w:color="auto"/>
        <w:bottom w:val="none" w:sz="0" w:space="0" w:color="auto"/>
        <w:right w:val="none" w:sz="0" w:space="0" w:color="auto"/>
      </w:divBdr>
    </w:div>
    <w:div w:id="1928463842">
      <w:bodyDiv w:val="1"/>
      <w:marLeft w:val="0"/>
      <w:marRight w:val="0"/>
      <w:marTop w:val="0"/>
      <w:marBottom w:val="0"/>
      <w:divBdr>
        <w:top w:val="none" w:sz="0" w:space="0" w:color="auto"/>
        <w:left w:val="none" w:sz="0" w:space="0" w:color="auto"/>
        <w:bottom w:val="none" w:sz="0" w:space="0" w:color="auto"/>
        <w:right w:val="none" w:sz="0" w:space="0" w:color="auto"/>
      </w:divBdr>
      <w:divsChild>
        <w:div w:id="1685128612">
          <w:marLeft w:val="0"/>
          <w:marRight w:val="0"/>
          <w:marTop w:val="0"/>
          <w:marBottom w:val="0"/>
          <w:divBdr>
            <w:top w:val="none" w:sz="0" w:space="0" w:color="auto"/>
            <w:left w:val="none" w:sz="0" w:space="0" w:color="auto"/>
            <w:bottom w:val="none" w:sz="0" w:space="0" w:color="auto"/>
            <w:right w:val="none" w:sz="0" w:space="0" w:color="auto"/>
          </w:divBdr>
          <w:divsChild>
            <w:div w:id="993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4142">
      <w:bodyDiv w:val="1"/>
      <w:marLeft w:val="0"/>
      <w:marRight w:val="0"/>
      <w:marTop w:val="0"/>
      <w:marBottom w:val="0"/>
      <w:divBdr>
        <w:top w:val="none" w:sz="0" w:space="0" w:color="auto"/>
        <w:left w:val="none" w:sz="0" w:space="0" w:color="auto"/>
        <w:bottom w:val="none" w:sz="0" w:space="0" w:color="auto"/>
        <w:right w:val="none" w:sz="0" w:space="0" w:color="auto"/>
      </w:divBdr>
      <w:divsChild>
        <w:div w:id="326909999">
          <w:marLeft w:val="0"/>
          <w:marRight w:val="0"/>
          <w:marTop w:val="0"/>
          <w:marBottom w:val="0"/>
          <w:divBdr>
            <w:top w:val="none" w:sz="0" w:space="0" w:color="auto"/>
            <w:left w:val="none" w:sz="0" w:space="0" w:color="auto"/>
            <w:bottom w:val="none" w:sz="0" w:space="0" w:color="auto"/>
            <w:right w:val="none" w:sz="0" w:space="0" w:color="auto"/>
          </w:divBdr>
          <w:divsChild>
            <w:div w:id="1490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8098">
      <w:bodyDiv w:val="1"/>
      <w:marLeft w:val="0"/>
      <w:marRight w:val="0"/>
      <w:marTop w:val="0"/>
      <w:marBottom w:val="0"/>
      <w:divBdr>
        <w:top w:val="none" w:sz="0" w:space="0" w:color="auto"/>
        <w:left w:val="none" w:sz="0" w:space="0" w:color="auto"/>
        <w:bottom w:val="none" w:sz="0" w:space="0" w:color="auto"/>
        <w:right w:val="none" w:sz="0" w:space="0" w:color="auto"/>
      </w:divBdr>
      <w:divsChild>
        <w:div w:id="1630089739">
          <w:marLeft w:val="0"/>
          <w:marRight w:val="0"/>
          <w:marTop w:val="0"/>
          <w:marBottom w:val="0"/>
          <w:divBdr>
            <w:top w:val="none" w:sz="0" w:space="0" w:color="auto"/>
            <w:left w:val="none" w:sz="0" w:space="0" w:color="auto"/>
            <w:bottom w:val="none" w:sz="0" w:space="0" w:color="auto"/>
            <w:right w:val="none" w:sz="0" w:space="0" w:color="auto"/>
          </w:divBdr>
          <w:divsChild>
            <w:div w:id="930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096">
      <w:bodyDiv w:val="1"/>
      <w:marLeft w:val="0"/>
      <w:marRight w:val="0"/>
      <w:marTop w:val="0"/>
      <w:marBottom w:val="0"/>
      <w:divBdr>
        <w:top w:val="none" w:sz="0" w:space="0" w:color="auto"/>
        <w:left w:val="none" w:sz="0" w:space="0" w:color="auto"/>
        <w:bottom w:val="none" w:sz="0" w:space="0" w:color="auto"/>
        <w:right w:val="none" w:sz="0" w:space="0" w:color="auto"/>
      </w:divBdr>
      <w:divsChild>
        <w:div w:id="291636724">
          <w:marLeft w:val="0"/>
          <w:marRight w:val="0"/>
          <w:marTop w:val="0"/>
          <w:marBottom w:val="0"/>
          <w:divBdr>
            <w:top w:val="none" w:sz="0" w:space="0" w:color="auto"/>
            <w:left w:val="none" w:sz="0" w:space="0" w:color="auto"/>
            <w:bottom w:val="none" w:sz="0" w:space="0" w:color="auto"/>
            <w:right w:val="none" w:sz="0" w:space="0" w:color="auto"/>
          </w:divBdr>
          <w:divsChild>
            <w:div w:id="262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5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398">
          <w:marLeft w:val="0"/>
          <w:marRight w:val="0"/>
          <w:marTop w:val="0"/>
          <w:marBottom w:val="0"/>
          <w:divBdr>
            <w:top w:val="none" w:sz="0" w:space="0" w:color="auto"/>
            <w:left w:val="none" w:sz="0" w:space="0" w:color="auto"/>
            <w:bottom w:val="none" w:sz="0" w:space="0" w:color="auto"/>
            <w:right w:val="none" w:sz="0" w:space="0" w:color="auto"/>
          </w:divBdr>
          <w:divsChild>
            <w:div w:id="8350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1722">
      <w:bodyDiv w:val="1"/>
      <w:marLeft w:val="0"/>
      <w:marRight w:val="0"/>
      <w:marTop w:val="0"/>
      <w:marBottom w:val="0"/>
      <w:divBdr>
        <w:top w:val="none" w:sz="0" w:space="0" w:color="auto"/>
        <w:left w:val="none" w:sz="0" w:space="0" w:color="auto"/>
        <w:bottom w:val="none" w:sz="0" w:space="0" w:color="auto"/>
        <w:right w:val="none" w:sz="0" w:space="0" w:color="auto"/>
      </w:divBdr>
      <w:divsChild>
        <w:div w:id="500854881">
          <w:marLeft w:val="0"/>
          <w:marRight w:val="0"/>
          <w:marTop w:val="0"/>
          <w:marBottom w:val="0"/>
          <w:divBdr>
            <w:top w:val="none" w:sz="0" w:space="0" w:color="auto"/>
            <w:left w:val="none" w:sz="0" w:space="0" w:color="auto"/>
            <w:bottom w:val="none" w:sz="0" w:space="0" w:color="auto"/>
            <w:right w:val="none" w:sz="0" w:space="0" w:color="auto"/>
          </w:divBdr>
          <w:divsChild>
            <w:div w:id="40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800">
      <w:bodyDiv w:val="1"/>
      <w:marLeft w:val="0"/>
      <w:marRight w:val="0"/>
      <w:marTop w:val="0"/>
      <w:marBottom w:val="0"/>
      <w:divBdr>
        <w:top w:val="none" w:sz="0" w:space="0" w:color="auto"/>
        <w:left w:val="none" w:sz="0" w:space="0" w:color="auto"/>
        <w:bottom w:val="none" w:sz="0" w:space="0" w:color="auto"/>
        <w:right w:val="none" w:sz="0" w:space="0" w:color="auto"/>
      </w:divBdr>
      <w:divsChild>
        <w:div w:id="226305453">
          <w:marLeft w:val="0"/>
          <w:marRight w:val="0"/>
          <w:marTop w:val="0"/>
          <w:marBottom w:val="0"/>
          <w:divBdr>
            <w:top w:val="none" w:sz="0" w:space="0" w:color="auto"/>
            <w:left w:val="none" w:sz="0" w:space="0" w:color="auto"/>
            <w:bottom w:val="none" w:sz="0" w:space="0" w:color="auto"/>
            <w:right w:val="none" w:sz="0" w:space="0" w:color="auto"/>
          </w:divBdr>
          <w:divsChild>
            <w:div w:id="17915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609">
      <w:bodyDiv w:val="1"/>
      <w:marLeft w:val="0"/>
      <w:marRight w:val="0"/>
      <w:marTop w:val="0"/>
      <w:marBottom w:val="0"/>
      <w:divBdr>
        <w:top w:val="none" w:sz="0" w:space="0" w:color="auto"/>
        <w:left w:val="none" w:sz="0" w:space="0" w:color="auto"/>
        <w:bottom w:val="none" w:sz="0" w:space="0" w:color="auto"/>
        <w:right w:val="none" w:sz="0" w:space="0" w:color="auto"/>
      </w:divBdr>
      <w:divsChild>
        <w:div w:id="364716014">
          <w:marLeft w:val="0"/>
          <w:marRight w:val="0"/>
          <w:marTop w:val="0"/>
          <w:marBottom w:val="0"/>
          <w:divBdr>
            <w:top w:val="none" w:sz="0" w:space="0" w:color="auto"/>
            <w:left w:val="none" w:sz="0" w:space="0" w:color="auto"/>
            <w:bottom w:val="none" w:sz="0" w:space="0" w:color="auto"/>
            <w:right w:val="none" w:sz="0" w:space="0" w:color="auto"/>
          </w:divBdr>
          <w:divsChild>
            <w:div w:id="14805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4422">
      <w:bodyDiv w:val="1"/>
      <w:marLeft w:val="0"/>
      <w:marRight w:val="0"/>
      <w:marTop w:val="0"/>
      <w:marBottom w:val="0"/>
      <w:divBdr>
        <w:top w:val="none" w:sz="0" w:space="0" w:color="auto"/>
        <w:left w:val="none" w:sz="0" w:space="0" w:color="auto"/>
        <w:bottom w:val="none" w:sz="0" w:space="0" w:color="auto"/>
        <w:right w:val="none" w:sz="0" w:space="0" w:color="auto"/>
      </w:divBdr>
      <w:divsChild>
        <w:div w:id="1022173119">
          <w:marLeft w:val="0"/>
          <w:marRight w:val="0"/>
          <w:marTop w:val="0"/>
          <w:marBottom w:val="0"/>
          <w:divBdr>
            <w:top w:val="none" w:sz="0" w:space="0" w:color="auto"/>
            <w:left w:val="none" w:sz="0" w:space="0" w:color="auto"/>
            <w:bottom w:val="none" w:sz="0" w:space="0" w:color="auto"/>
            <w:right w:val="none" w:sz="0" w:space="0" w:color="auto"/>
          </w:divBdr>
          <w:divsChild>
            <w:div w:id="10394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166">
      <w:bodyDiv w:val="1"/>
      <w:marLeft w:val="0"/>
      <w:marRight w:val="0"/>
      <w:marTop w:val="0"/>
      <w:marBottom w:val="0"/>
      <w:divBdr>
        <w:top w:val="none" w:sz="0" w:space="0" w:color="auto"/>
        <w:left w:val="none" w:sz="0" w:space="0" w:color="auto"/>
        <w:bottom w:val="none" w:sz="0" w:space="0" w:color="auto"/>
        <w:right w:val="none" w:sz="0" w:space="0" w:color="auto"/>
      </w:divBdr>
      <w:divsChild>
        <w:div w:id="1967541376">
          <w:marLeft w:val="0"/>
          <w:marRight w:val="0"/>
          <w:marTop w:val="0"/>
          <w:marBottom w:val="0"/>
          <w:divBdr>
            <w:top w:val="none" w:sz="0" w:space="0" w:color="auto"/>
            <w:left w:val="none" w:sz="0" w:space="0" w:color="auto"/>
            <w:bottom w:val="none" w:sz="0" w:space="0" w:color="auto"/>
            <w:right w:val="none" w:sz="0" w:space="0" w:color="auto"/>
          </w:divBdr>
          <w:divsChild>
            <w:div w:id="2061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1035">
      <w:bodyDiv w:val="1"/>
      <w:marLeft w:val="0"/>
      <w:marRight w:val="0"/>
      <w:marTop w:val="0"/>
      <w:marBottom w:val="0"/>
      <w:divBdr>
        <w:top w:val="none" w:sz="0" w:space="0" w:color="auto"/>
        <w:left w:val="none" w:sz="0" w:space="0" w:color="auto"/>
        <w:bottom w:val="none" w:sz="0" w:space="0" w:color="auto"/>
        <w:right w:val="none" w:sz="0" w:space="0" w:color="auto"/>
      </w:divBdr>
      <w:divsChild>
        <w:div w:id="402341281">
          <w:marLeft w:val="0"/>
          <w:marRight w:val="0"/>
          <w:marTop w:val="0"/>
          <w:marBottom w:val="0"/>
          <w:divBdr>
            <w:top w:val="none" w:sz="0" w:space="0" w:color="auto"/>
            <w:left w:val="none" w:sz="0" w:space="0" w:color="auto"/>
            <w:bottom w:val="none" w:sz="0" w:space="0" w:color="auto"/>
            <w:right w:val="none" w:sz="0" w:space="0" w:color="auto"/>
          </w:divBdr>
          <w:divsChild>
            <w:div w:id="428934354">
              <w:marLeft w:val="0"/>
              <w:marRight w:val="0"/>
              <w:marTop w:val="0"/>
              <w:marBottom w:val="0"/>
              <w:divBdr>
                <w:top w:val="none" w:sz="0" w:space="0" w:color="auto"/>
                <w:left w:val="none" w:sz="0" w:space="0" w:color="auto"/>
                <w:bottom w:val="none" w:sz="0" w:space="0" w:color="auto"/>
                <w:right w:val="none" w:sz="0" w:space="0" w:color="auto"/>
              </w:divBdr>
            </w:div>
            <w:div w:id="20725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010">
      <w:bodyDiv w:val="1"/>
      <w:marLeft w:val="0"/>
      <w:marRight w:val="0"/>
      <w:marTop w:val="0"/>
      <w:marBottom w:val="0"/>
      <w:divBdr>
        <w:top w:val="none" w:sz="0" w:space="0" w:color="auto"/>
        <w:left w:val="none" w:sz="0" w:space="0" w:color="auto"/>
        <w:bottom w:val="none" w:sz="0" w:space="0" w:color="auto"/>
        <w:right w:val="none" w:sz="0" w:space="0" w:color="auto"/>
      </w:divBdr>
      <w:divsChild>
        <w:div w:id="1683165315">
          <w:marLeft w:val="0"/>
          <w:marRight w:val="0"/>
          <w:marTop w:val="0"/>
          <w:marBottom w:val="0"/>
          <w:divBdr>
            <w:top w:val="none" w:sz="0" w:space="0" w:color="auto"/>
            <w:left w:val="none" w:sz="0" w:space="0" w:color="auto"/>
            <w:bottom w:val="none" w:sz="0" w:space="0" w:color="auto"/>
            <w:right w:val="none" w:sz="0" w:space="0" w:color="auto"/>
          </w:divBdr>
          <w:divsChild>
            <w:div w:id="172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42">
      <w:bodyDiv w:val="1"/>
      <w:marLeft w:val="0"/>
      <w:marRight w:val="0"/>
      <w:marTop w:val="0"/>
      <w:marBottom w:val="0"/>
      <w:divBdr>
        <w:top w:val="none" w:sz="0" w:space="0" w:color="auto"/>
        <w:left w:val="none" w:sz="0" w:space="0" w:color="auto"/>
        <w:bottom w:val="none" w:sz="0" w:space="0" w:color="auto"/>
        <w:right w:val="none" w:sz="0" w:space="0" w:color="auto"/>
      </w:divBdr>
      <w:divsChild>
        <w:div w:id="40519401">
          <w:marLeft w:val="0"/>
          <w:marRight w:val="0"/>
          <w:marTop w:val="0"/>
          <w:marBottom w:val="0"/>
          <w:divBdr>
            <w:top w:val="none" w:sz="0" w:space="0" w:color="auto"/>
            <w:left w:val="none" w:sz="0" w:space="0" w:color="auto"/>
            <w:bottom w:val="none" w:sz="0" w:space="0" w:color="auto"/>
            <w:right w:val="none" w:sz="0" w:space="0" w:color="auto"/>
          </w:divBdr>
          <w:divsChild>
            <w:div w:id="19889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445">
      <w:bodyDiv w:val="1"/>
      <w:marLeft w:val="0"/>
      <w:marRight w:val="0"/>
      <w:marTop w:val="0"/>
      <w:marBottom w:val="0"/>
      <w:divBdr>
        <w:top w:val="none" w:sz="0" w:space="0" w:color="auto"/>
        <w:left w:val="none" w:sz="0" w:space="0" w:color="auto"/>
        <w:bottom w:val="none" w:sz="0" w:space="0" w:color="auto"/>
        <w:right w:val="none" w:sz="0" w:space="0" w:color="auto"/>
      </w:divBdr>
      <w:divsChild>
        <w:div w:id="1736001387">
          <w:marLeft w:val="0"/>
          <w:marRight w:val="0"/>
          <w:marTop w:val="0"/>
          <w:marBottom w:val="0"/>
          <w:divBdr>
            <w:top w:val="none" w:sz="0" w:space="0" w:color="auto"/>
            <w:left w:val="none" w:sz="0" w:space="0" w:color="auto"/>
            <w:bottom w:val="none" w:sz="0" w:space="0" w:color="auto"/>
            <w:right w:val="none" w:sz="0" w:space="0" w:color="auto"/>
          </w:divBdr>
          <w:divsChild>
            <w:div w:id="1008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921">
      <w:bodyDiv w:val="1"/>
      <w:marLeft w:val="0"/>
      <w:marRight w:val="0"/>
      <w:marTop w:val="0"/>
      <w:marBottom w:val="0"/>
      <w:divBdr>
        <w:top w:val="none" w:sz="0" w:space="0" w:color="auto"/>
        <w:left w:val="none" w:sz="0" w:space="0" w:color="auto"/>
        <w:bottom w:val="none" w:sz="0" w:space="0" w:color="auto"/>
        <w:right w:val="none" w:sz="0" w:space="0" w:color="auto"/>
      </w:divBdr>
      <w:divsChild>
        <w:div w:id="1127504275">
          <w:marLeft w:val="0"/>
          <w:marRight w:val="0"/>
          <w:marTop w:val="0"/>
          <w:marBottom w:val="0"/>
          <w:divBdr>
            <w:top w:val="none" w:sz="0" w:space="0" w:color="auto"/>
            <w:left w:val="none" w:sz="0" w:space="0" w:color="auto"/>
            <w:bottom w:val="none" w:sz="0" w:space="0" w:color="auto"/>
            <w:right w:val="none" w:sz="0" w:space="0" w:color="auto"/>
          </w:divBdr>
          <w:divsChild>
            <w:div w:id="18478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5845">
      <w:bodyDiv w:val="1"/>
      <w:marLeft w:val="0"/>
      <w:marRight w:val="0"/>
      <w:marTop w:val="0"/>
      <w:marBottom w:val="0"/>
      <w:divBdr>
        <w:top w:val="none" w:sz="0" w:space="0" w:color="auto"/>
        <w:left w:val="none" w:sz="0" w:space="0" w:color="auto"/>
        <w:bottom w:val="none" w:sz="0" w:space="0" w:color="auto"/>
        <w:right w:val="none" w:sz="0" w:space="0" w:color="auto"/>
      </w:divBdr>
    </w:div>
    <w:div w:id="2034335190">
      <w:bodyDiv w:val="1"/>
      <w:marLeft w:val="0"/>
      <w:marRight w:val="0"/>
      <w:marTop w:val="0"/>
      <w:marBottom w:val="0"/>
      <w:divBdr>
        <w:top w:val="none" w:sz="0" w:space="0" w:color="auto"/>
        <w:left w:val="none" w:sz="0" w:space="0" w:color="auto"/>
        <w:bottom w:val="none" w:sz="0" w:space="0" w:color="auto"/>
        <w:right w:val="none" w:sz="0" w:space="0" w:color="auto"/>
      </w:divBdr>
      <w:divsChild>
        <w:div w:id="386609255">
          <w:marLeft w:val="0"/>
          <w:marRight w:val="0"/>
          <w:marTop w:val="0"/>
          <w:marBottom w:val="0"/>
          <w:divBdr>
            <w:top w:val="none" w:sz="0" w:space="0" w:color="auto"/>
            <w:left w:val="none" w:sz="0" w:space="0" w:color="auto"/>
            <w:bottom w:val="none" w:sz="0" w:space="0" w:color="auto"/>
            <w:right w:val="none" w:sz="0" w:space="0" w:color="auto"/>
          </w:divBdr>
          <w:divsChild>
            <w:div w:id="20307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429">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6">
          <w:marLeft w:val="0"/>
          <w:marRight w:val="0"/>
          <w:marTop w:val="0"/>
          <w:marBottom w:val="0"/>
          <w:divBdr>
            <w:top w:val="none" w:sz="0" w:space="0" w:color="auto"/>
            <w:left w:val="none" w:sz="0" w:space="0" w:color="auto"/>
            <w:bottom w:val="none" w:sz="0" w:space="0" w:color="auto"/>
            <w:right w:val="none" w:sz="0" w:space="0" w:color="auto"/>
          </w:divBdr>
          <w:divsChild>
            <w:div w:id="644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4486">
      <w:bodyDiv w:val="1"/>
      <w:marLeft w:val="0"/>
      <w:marRight w:val="0"/>
      <w:marTop w:val="0"/>
      <w:marBottom w:val="0"/>
      <w:divBdr>
        <w:top w:val="none" w:sz="0" w:space="0" w:color="auto"/>
        <w:left w:val="none" w:sz="0" w:space="0" w:color="auto"/>
        <w:bottom w:val="none" w:sz="0" w:space="0" w:color="auto"/>
        <w:right w:val="none" w:sz="0" w:space="0" w:color="auto"/>
      </w:divBdr>
      <w:divsChild>
        <w:div w:id="1801336592">
          <w:marLeft w:val="0"/>
          <w:marRight w:val="0"/>
          <w:marTop w:val="0"/>
          <w:marBottom w:val="0"/>
          <w:divBdr>
            <w:top w:val="none" w:sz="0" w:space="0" w:color="auto"/>
            <w:left w:val="none" w:sz="0" w:space="0" w:color="auto"/>
            <w:bottom w:val="none" w:sz="0" w:space="0" w:color="auto"/>
            <w:right w:val="none" w:sz="0" w:space="0" w:color="auto"/>
          </w:divBdr>
          <w:divsChild>
            <w:div w:id="1251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41">
      <w:bodyDiv w:val="1"/>
      <w:marLeft w:val="0"/>
      <w:marRight w:val="0"/>
      <w:marTop w:val="0"/>
      <w:marBottom w:val="0"/>
      <w:divBdr>
        <w:top w:val="none" w:sz="0" w:space="0" w:color="auto"/>
        <w:left w:val="none" w:sz="0" w:space="0" w:color="auto"/>
        <w:bottom w:val="none" w:sz="0" w:space="0" w:color="auto"/>
        <w:right w:val="none" w:sz="0" w:space="0" w:color="auto"/>
      </w:divBdr>
      <w:divsChild>
        <w:div w:id="313224356">
          <w:marLeft w:val="0"/>
          <w:marRight w:val="0"/>
          <w:marTop w:val="0"/>
          <w:marBottom w:val="0"/>
          <w:divBdr>
            <w:top w:val="none" w:sz="0" w:space="0" w:color="auto"/>
            <w:left w:val="none" w:sz="0" w:space="0" w:color="auto"/>
            <w:bottom w:val="none" w:sz="0" w:space="0" w:color="auto"/>
            <w:right w:val="none" w:sz="0" w:space="0" w:color="auto"/>
          </w:divBdr>
          <w:divsChild>
            <w:div w:id="1568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481">
      <w:bodyDiv w:val="1"/>
      <w:marLeft w:val="0"/>
      <w:marRight w:val="0"/>
      <w:marTop w:val="0"/>
      <w:marBottom w:val="0"/>
      <w:divBdr>
        <w:top w:val="none" w:sz="0" w:space="0" w:color="auto"/>
        <w:left w:val="none" w:sz="0" w:space="0" w:color="auto"/>
        <w:bottom w:val="none" w:sz="0" w:space="0" w:color="auto"/>
        <w:right w:val="none" w:sz="0" w:space="0" w:color="auto"/>
      </w:divBdr>
      <w:divsChild>
        <w:div w:id="1331257744">
          <w:marLeft w:val="0"/>
          <w:marRight w:val="0"/>
          <w:marTop w:val="0"/>
          <w:marBottom w:val="0"/>
          <w:divBdr>
            <w:top w:val="none" w:sz="0" w:space="0" w:color="auto"/>
            <w:left w:val="none" w:sz="0" w:space="0" w:color="auto"/>
            <w:bottom w:val="none" w:sz="0" w:space="0" w:color="auto"/>
            <w:right w:val="none" w:sz="0" w:space="0" w:color="auto"/>
          </w:divBdr>
          <w:divsChild>
            <w:div w:id="21100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796">
      <w:bodyDiv w:val="1"/>
      <w:marLeft w:val="0"/>
      <w:marRight w:val="0"/>
      <w:marTop w:val="0"/>
      <w:marBottom w:val="0"/>
      <w:divBdr>
        <w:top w:val="none" w:sz="0" w:space="0" w:color="auto"/>
        <w:left w:val="none" w:sz="0" w:space="0" w:color="auto"/>
        <w:bottom w:val="none" w:sz="0" w:space="0" w:color="auto"/>
        <w:right w:val="none" w:sz="0" w:space="0" w:color="auto"/>
      </w:divBdr>
      <w:divsChild>
        <w:div w:id="1035689216">
          <w:marLeft w:val="0"/>
          <w:marRight w:val="0"/>
          <w:marTop w:val="0"/>
          <w:marBottom w:val="0"/>
          <w:divBdr>
            <w:top w:val="none" w:sz="0" w:space="0" w:color="auto"/>
            <w:left w:val="none" w:sz="0" w:space="0" w:color="auto"/>
            <w:bottom w:val="none" w:sz="0" w:space="0" w:color="auto"/>
            <w:right w:val="none" w:sz="0" w:space="0" w:color="auto"/>
          </w:divBdr>
          <w:divsChild>
            <w:div w:id="12633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94">
      <w:bodyDiv w:val="1"/>
      <w:marLeft w:val="0"/>
      <w:marRight w:val="0"/>
      <w:marTop w:val="0"/>
      <w:marBottom w:val="0"/>
      <w:divBdr>
        <w:top w:val="none" w:sz="0" w:space="0" w:color="auto"/>
        <w:left w:val="none" w:sz="0" w:space="0" w:color="auto"/>
        <w:bottom w:val="none" w:sz="0" w:space="0" w:color="auto"/>
        <w:right w:val="none" w:sz="0" w:space="0" w:color="auto"/>
      </w:divBdr>
      <w:divsChild>
        <w:div w:id="881601789">
          <w:marLeft w:val="0"/>
          <w:marRight w:val="0"/>
          <w:marTop w:val="0"/>
          <w:marBottom w:val="0"/>
          <w:divBdr>
            <w:top w:val="none" w:sz="0" w:space="0" w:color="auto"/>
            <w:left w:val="none" w:sz="0" w:space="0" w:color="auto"/>
            <w:bottom w:val="none" w:sz="0" w:space="0" w:color="auto"/>
            <w:right w:val="none" w:sz="0" w:space="0" w:color="auto"/>
          </w:divBdr>
          <w:divsChild>
            <w:div w:id="117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138">
      <w:bodyDiv w:val="1"/>
      <w:marLeft w:val="0"/>
      <w:marRight w:val="0"/>
      <w:marTop w:val="0"/>
      <w:marBottom w:val="0"/>
      <w:divBdr>
        <w:top w:val="none" w:sz="0" w:space="0" w:color="auto"/>
        <w:left w:val="none" w:sz="0" w:space="0" w:color="auto"/>
        <w:bottom w:val="none" w:sz="0" w:space="0" w:color="auto"/>
        <w:right w:val="none" w:sz="0" w:space="0" w:color="auto"/>
      </w:divBdr>
    </w:div>
    <w:div w:id="2087799796">
      <w:bodyDiv w:val="1"/>
      <w:marLeft w:val="0"/>
      <w:marRight w:val="0"/>
      <w:marTop w:val="0"/>
      <w:marBottom w:val="0"/>
      <w:divBdr>
        <w:top w:val="none" w:sz="0" w:space="0" w:color="auto"/>
        <w:left w:val="none" w:sz="0" w:space="0" w:color="auto"/>
        <w:bottom w:val="none" w:sz="0" w:space="0" w:color="auto"/>
        <w:right w:val="none" w:sz="0" w:space="0" w:color="auto"/>
      </w:divBdr>
      <w:divsChild>
        <w:div w:id="782922026">
          <w:marLeft w:val="0"/>
          <w:marRight w:val="0"/>
          <w:marTop w:val="0"/>
          <w:marBottom w:val="0"/>
          <w:divBdr>
            <w:top w:val="none" w:sz="0" w:space="0" w:color="auto"/>
            <w:left w:val="none" w:sz="0" w:space="0" w:color="auto"/>
            <w:bottom w:val="none" w:sz="0" w:space="0" w:color="auto"/>
            <w:right w:val="none" w:sz="0" w:space="0" w:color="auto"/>
          </w:divBdr>
          <w:divsChild>
            <w:div w:id="374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8113">
      <w:bodyDiv w:val="1"/>
      <w:marLeft w:val="0"/>
      <w:marRight w:val="0"/>
      <w:marTop w:val="0"/>
      <w:marBottom w:val="0"/>
      <w:divBdr>
        <w:top w:val="none" w:sz="0" w:space="0" w:color="auto"/>
        <w:left w:val="none" w:sz="0" w:space="0" w:color="auto"/>
        <w:bottom w:val="none" w:sz="0" w:space="0" w:color="auto"/>
        <w:right w:val="none" w:sz="0" w:space="0" w:color="auto"/>
      </w:divBdr>
      <w:divsChild>
        <w:div w:id="1181966146">
          <w:marLeft w:val="0"/>
          <w:marRight w:val="0"/>
          <w:marTop w:val="0"/>
          <w:marBottom w:val="0"/>
          <w:divBdr>
            <w:top w:val="none" w:sz="0" w:space="0" w:color="auto"/>
            <w:left w:val="none" w:sz="0" w:space="0" w:color="auto"/>
            <w:bottom w:val="none" w:sz="0" w:space="0" w:color="auto"/>
            <w:right w:val="none" w:sz="0" w:space="0" w:color="auto"/>
          </w:divBdr>
          <w:divsChild>
            <w:div w:id="3587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226">
      <w:bodyDiv w:val="1"/>
      <w:marLeft w:val="0"/>
      <w:marRight w:val="0"/>
      <w:marTop w:val="0"/>
      <w:marBottom w:val="0"/>
      <w:divBdr>
        <w:top w:val="none" w:sz="0" w:space="0" w:color="auto"/>
        <w:left w:val="none" w:sz="0" w:space="0" w:color="auto"/>
        <w:bottom w:val="none" w:sz="0" w:space="0" w:color="auto"/>
        <w:right w:val="none" w:sz="0" w:space="0" w:color="auto"/>
      </w:divBdr>
      <w:divsChild>
        <w:div w:id="465977979">
          <w:marLeft w:val="0"/>
          <w:marRight w:val="0"/>
          <w:marTop w:val="0"/>
          <w:marBottom w:val="0"/>
          <w:divBdr>
            <w:top w:val="none" w:sz="0" w:space="0" w:color="auto"/>
            <w:left w:val="none" w:sz="0" w:space="0" w:color="auto"/>
            <w:bottom w:val="none" w:sz="0" w:space="0" w:color="auto"/>
            <w:right w:val="none" w:sz="0" w:space="0" w:color="auto"/>
          </w:divBdr>
          <w:divsChild>
            <w:div w:id="148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134">
      <w:bodyDiv w:val="1"/>
      <w:marLeft w:val="0"/>
      <w:marRight w:val="0"/>
      <w:marTop w:val="0"/>
      <w:marBottom w:val="0"/>
      <w:divBdr>
        <w:top w:val="none" w:sz="0" w:space="0" w:color="auto"/>
        <w:left w:val="none" w:sz="0" w:space="0" w:color="auto"/>
        <w:bottom w:val="none" w:sz="0" w:space="0" w:color="auto"/>
        <w:right w:val="none" w:sz="0" w:space="0" w:color="auto"/>
      </w:divBdr>
      <w:divsChild>
        <w:div w:id="730348471">
          <w:marLeft w:val="0"/>
          <w:marRight w:val="0"/>
          <w:marTop w:val="0"/>
          <w:marBottom w:val="0"/>
          <w:divBdr>
            <w:top w:val="none" w:sz="0" w:space="0" w:color="auto"/>
            <w:left w:val="none" w:sz="0" w:space="0" w:color="auto"/>
            <w:bottom w:val="none" w:sz="0" w:space="0" w:color="auto"/>
            <w:right w:val="none" w:sz="0" w:space="0" w:color="auto"/>
          </w:divBdr>
          <w:divsChild>
            <w:div w:id="10765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9960">
      <w:bodyDiv w:val="1"/>
      <w:marLeft w:val="0"/>
      <w:marRight w:val="0"/>
      <w:marTop w:val="0"/>
      <w:marBottom w:val="0"/>
      <w:divBdr>
        <w:top w:val="none" w:sz="0" w:space="0" w:color="auto"/>
        <w:left w:val="none" w:sz="0" w:space="0" w:color="auto"/>
        <w:bottom w:val="none" w:sz="0" w:space="0" w:color="auto"/>
        <w:right w:val="none" w:sz="0" w:space="0" w:color="auto"/>
      </w:divBdr>
      <w:divsChild>
        <w:div w:id="1505169456">
          <w:marLeft w:val="0"/>
          <w:marRight w:val="0"/>
          <w:marTop w:val="0"/>
          <w:marBottom w:val="0"/>
          <w:divBdr>
            <w:top w:val="none" w:sz="0" w:space="0" w:color="auto"/>
            <w:left w:val="none" w:sz="0" w:space="0" w:color="auto"/>
            <w:bottom w:val="none" w:sz="0" w:space="0" w:color="auto"/>
            <w:right w:val="none" w:sz="0" w:space="0" w:color="auto"/>
          </w:divBdr>
          <w:divsChild>
            <w:div w:id="6825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818">
      <w:bodyDiv w:val="1"/>
      <w:marLeft w:val="0"/>
      <w:marRight w:val="0"/>
      <w:marTop w:val="0"/>
      <w:marBottom w:val="0"/>
      <w:divBdr>
        <w:top w:val="none" w:sz="0" w:space="0" w:color="auto"/>
        <w:left w:val="none" w:sz="0" w:space="0" w:color="auto"/>
        <w:bottom w:val="none" w:sz="0" w:space="0" w:color="auto"/>
        <w:right w:val="none" w:sz="0" w:space="0" w:color="auto"/>
      </w:divBdr>
      <w:divsChild>
        <w:div w:id="1873566066">
          <w:marLeft w:val="0"/>
          <w:marRight w:val="0"/>
          <w:marTop w:val="0"/>
          <w:marBottom w:val="0"/>
          <w:divBdr>
            <w:top w:val="none" w:sz="0" w:space="0" w:color="auto"/>
            <w:left w:val="none" w:sz="0" w:space="0" w:color="auto"/>
            <w:bottom w:val="none" w:sz="0" w:space="0" w:color="auto"/>
            <w:right w:val="none" w:sz="0" w:space="0" w:color="auto"/>
          </w:divBdr>
          <w:divsChild>
            <w:div w:id="1674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550">
      <w:bodyDiv w:val="1"/>
      <w:marLeft w:val="0"/>
      <w:marRight w:val="0"/>
      <w:marTop w:val="0"/>
      <w:marBottom w:val="0"/>
      <w:divBdr>
        <w:top w:val="none" w:sz="0" w:space="0" w:color="auto"/>
        <w:left w:val="none" w:sz="0" w:space="0" w:color="auto"/>
        <w:bottom w:val="none" w:sz="0" w:space="0" w:color="auto"/>
        <w:right w:val="none" w:sz="0" w:space="0" w:color="auto"/>
      </w:divBdr>
      <w:divsChild>
        <w:div w:id="939601726">
          <w:marLeft w:val="0"/>
          <w:marRight w:val="0"/>
          <w:marTop w:val="0"/>
          <w:marBottom w:val="0"/>
          <w:divBdr>
            <w:top w:val="none" w:sz="0" w:space="0" w:color="auto"/>
            <w:left w:val="none" w:sz="0" w:space="0" w:color="auto"/>
            <w:bottom w:val="none" w:sz="0" w:space="0" w:color="auto"/>
            <w:right w:val="none" w:sz="0" w:space="0" w:color="auto"/>
          </w:divBdr>
          <w:divsChild>
            <w:div w:id="8413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sChild>
        <w:div w:id="1301418539">
          <w:marLeft w:val="0"/>
          <w:marRight w:val="0"/>
          <w:marTop w:val="0"/>
          <w:marBottom w:val="0"/>
          <w:divBdr>
            <w:top w:val="none" w:sz="0" w:space="0" w:color="auto"/>
            <w:left w:val="none" w:sz="0" w:space="0" w:color="auto"/>
            <w:bottom w:val="none" w:sz="0" w:space="0" w:color="auto"/>
            <w:right w:val="none" w:sz="0" w:space="0" w:color="auto"/>
          </w:divBdr>
          <w:divsChild>
            <w:div w:id="20257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832">
      <w:bodyDiv w:val="1"/>
      <w:marLeft w:val="0"/>
      <w:marRight w:val="0"/>
      <w:marTop w:val="0"/>
      <w:marBottom w:val="0"/>
      <w:divBdr>
        <w:top w:val="none" w:sz="0" w:space="0" w:color="auto"/>
        <w:left w:val="none" w:sz="0" w:space="0" w:color="auto"/>
        <w:bottom w:val="none" w:sz="0" w:space="0" w:color="auto"/>
        <w:right w:val="none" w:sz="0" w:space="0" w:color="auto"/>
      </w:divBdr>
      <w:divsChild>
        <w:div w:id="486676885">
          <w:marLeft w:val="0"/>
          <w:marRight w:val="0"/>
          <w:marTop w:val="0"/>
          <w:marBottom w:val="0"/>
          <w:divBdr>
            <w:top w:val="none" w:sz="0" w:space="0" w:color="auto"/>
            <w:left w:val="none" w:sz="0" w:space="0" w:color="auto"/>
            <w:bottom w:val="none" w:sz="0" w:space="0" w:color="auto"/>
            <w:right w:val="none" w:sz="0" w:space="0" w:color="auto"/>
          </w:divBdr>
          <w:divsChild>
            <w:div w:id="1318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150">
      <w:bodyDiv w:val="1"/>
      <w:marLeft w:val="0"/>
      <w:marRight w:val="0"/>
      <w:marTop w:val="0"/>
      <w:marBottom w:val="0"/>
      <w:divBdr>
        <w:top w:val="none" w:sz="0" w:space="0" w:color="auto"/>
        <w:left w:val="none" w:sz="0" w:space="0" w:color="auto"/>
        <w:bottom w:val="none" w:sz="0" w:space="0" w:color="auto"/>
        <w:right w:val="none" w:sz="0" w:space="0" w:color="auto"/>
      </w:divBdr>
      <w:divsChild>
        <w:div w:id="133182407">
          <w:marLeft w:val="0"/>
          <w:marRight w:val="0"/>
          <w:marTop w:val="0"/>
          <w:marBottom w:val="0"/>
          <w:divBdr>
            <w:top w:val="none" w:sz="0" w:space="0" w:color="auto"/>
            <w:left w:val="none" w:sz="0" w:space="0" w:color="auto"/>
            <w:bottom w:val="none" w:sz="0" w:space="0" w:color="auto"/>
            <w:right w:val="none" w:sz="0" w:space="0" w:color="auto"/>
          </w:divBdr>
          <w:divsChild>
            <w:div w:id="187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356">
      <w:bodyDiv w:val="1"/>
      <w:marLeft w:val="0"/>
      <w:marRight w:val="0"/>
      <w:marTop w:val="0"/>
      <w:marBottom w:val="0"/>
      <w:divBdr>
        <w:top w:val="none" w:sz="0" w:space="0" w:color="auto"/>
        <w:left w:val="none" w:sz="0" w:space="0" w:color="auto"/>
        <w:bottom w:val="none" w:sz="0" w:space="0" w:color="auto"/>
        <w:right w:val="none" w:sz="0" w:space="0" w:color="auto"/>
      </w:divBdr>
      <w:divsChild>
        <w:div w:id="2111075319">
          <w:marLeft w:val="0"/>
          <w:marRight w:val="0"/>
          <w:marTop w:val="0"/>
          <w:marBottom w:val="0"/>
          <w:divBdr>
            <w:top w:val="none" w:sz="0" w:space="0" w:color="auto"/>
            <w:left w:val="none" w:sz="0" w:space="0" w:color="auto"/>
            <w:bottom w:val="none" w:sz="0" w:space="0" w:color="auto"/>
            <w:right w:val="none" w:sz="0" w:space="0" w:color="auto"/>
          </w:divBdr>
          <w:divsChild>
            <w:div w:id="260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067">
      <w:bodyDiv w:val="1"/>
      <w:marLeft w:val="0"/>
      <w:marRight w:val="0"/>
      <w:marTop w:val="0"/>
      <w:marBottom w:val="0"/>
      <w:divBdr>
        <w:top w:val="none" w:sz="0" w:space="0" w:color="auto"/>
        <w:left w:val="none" w:sz="0" w:space="0" w:color="auto"/>
        <w:bottom w:val="none" w:sz="0" w:space="0" w:color="auto"/>
        <w:right w:val="none" w:sz="0" w:space="0" w:color="auto"/>
      </w:divBdr>
      <w:divsChild>
        <w:div w:id="478302273">
          <w:marLeft w:val="0"/>
          <w:marRight w:val="0"/>
          <w:marTop w:val="0"/>
          <w:marBottom w:val="0"/>
          <w:divBdr>
            <w:top w:val="none" w:sz="0" w:space="0" w:color="auto"/>
            <w:left w:val="none" w:sz="0" w:space="0" w:color="auto"/>
            <w:bottom w:val="none" w:sz="0" w:space="0" w:color="auto"/>
            <w:right w:val="none" w:sz="0" w:space="0" w:color="auto"/>
          </w:divBdr>
          <w:divsChild>
            <w:div w:id="752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992">
      <w:bodyDiv w:val="1"/>
      <w:marLeft w:val="0"/>
      <w:marRight w:val="0"/>
      <w:marTop w:val="0"/>
      <w:marBottom w:val="0"/>
      <w:divBdr>
        <w:top w:val="none" w:sz="0" w:space="0" w:color="auto"/>
        <w:left w:val="none" w:sz="0" w:space="0" w:color="auto"/>
        <w:bottom w:val="none" w:sz="0" w:space="0" w:color="auto"/>
        <w:right w:val="none" w:sz="0" w:space="0" w:color="auto"/>
      </w:divBdr>
      <w:divsChild>
        <w:div w:id="1012301176">
          <w:marLeft w:val="0"/>
          <w:marRight w:val="0"/>
          <w:marTop w:val="0"/>
          <w:marBottom w:val="0"/>
          <w:divBdr>
            <w:top w:val="none" w:sz="0" w:space="0" w:color="auto"/>
            <w:left w:val="none" w:sz="0" w:space="0" w:color="auto"/>
            <w:bottom w:val="none" w:sz="0" w:space="0" w:color="auto"/>
            <w:right w:val="none" w:sz="0" w:space="0" w:color="auto"/>
          </w:divBdr>
          <w:divsChild>
            <w:div w:id="4525861">
              <w:marLeft w:val="0"/>
              <w:marRight w:val="0"/>
              <w:marTop w:val="0"/>
              <w:marBottom w:val="0"/>
              <w:divBdr>
                <w:top w:val="none" w:sz="0" w:space="0" w:color="auto"/>
                <w:left w:val="none" w:sz="0" w:space="0" w:color="auto"/>
                <w:bottom w:val="none" w:sz="0" w:space="0" w:color="auto"/>
                <w:right w:val="none" w:sz="0" w:space="0" w:color="auto"/>
              </w:divBdr>
            </w:div>
            <w:div w:id="16740728">
              <w:marLeft w:val="0"/>
              <w:marRight w:val="0"/>
              <w:marTop w:val="0"/>
              <w:marBottom w:val="0"/>
              <w:divBdr>
                <w:top w:val="none" w:sz="0" w:space="0" w:color="auto"/>
                <w:left w:val="none" w:sz="0" w:space="0" w:color="auto"/>
                <w:bottom w:val="none" w:sz="0" w:space="0" w:color="auto"/>
                <w:right w:val="none" w:sz="0" w:space="0" w:color="auto"/>
              </w:divBdr>
            </w:div>
            <w:div w:id="17631068">
              <w:marLeft w:val="0"/>
              <w:marRight w:val="0"/>
              <w:marTop w:val="0"/>
              <w:marBottom w:val="0"/>
              <w:divBdr>
                <w:top w:val="none" w:sz="0" w:space="0" w:color="auto"/>
                <w:left w:val="none" w:sz="0" w:space="0" w:color="auto"/>
                <w:bottom w:val="none" w:sz="0" w:space="0" w:color="auto"/>
                <w:right w:val="none" w:sz="0" w:space="0" w:color="auto"/>
              </w:divBdr>
            </w:div>
            <w:div w:id="23871709">
              <w:marLeft w:val="0"/>
              <w:marRight w:val="0"/>
              <w:marTop w:val="0"/>
              <w:marBottom w:val="0"/>
              <w:divBdr>
                <w:top w:val="none" w:sz="0" w:space="0" w:color="auto"/>
                <w:left w:val="none" w:sz="0" w:space="0" w:color="auto"/>
                <w:bottom w:val="none" w:sz="0" w:space="0" w:color="auto"/>
                <w:right w:val="none" w:sz="0" w:space="0" w:color="auto"/>
              </w:divBdr>
            </w:div>
            <w:div w:id="32316535">
              <w:marLeft w:val="0"/>
              <w:marRight w:val="0"/>
              <w:marTop w:val="0"/>
              <w:marBottom w:val="0"/>
              <w:divBdr>
                <w:top w:val="none" w:sz="0" w:space="0" w:color="auto"/>
                <w:left w:val="none" w:sz="0" w:space="0" w:color="auto"/>
                <w:bottom w:val="none" w:sz="0" w:space="0" w:color="auto"/>
                <w:right w:val="none" w:sz="0" w:space="0" w:color="auto"/>
              </w:divBdr>
            </w:div>
            <w:div w:id="34426088">
              <w:marLeft w:val="0"/>
              <w:marRight w:val="0"/>
              <w:marTop w:val="0"/>
              <w:marBottom w:val="0"/>
              <w:divBdr>
                <w:top w:val="none" w:sz="0" w:space="0" w:color="auto"/>
                <w:left w:val="none" w:sz="0" w:space="0" w:color="auto"/>
                <w:bottom w:val="none" w:sz="0" w:space="0" w:color="auto"/>
                <w:right w:val="none" w:sz="0" w:space="0" w:color="auto"/>
              </w:divBdr>
            </w:div>
            <w:div w:id="40177754">
              <w:marLeft w:val="0"/>
              <w:marRight w:val="0"/>
              <w:marTop w:val="0"/>
              <w:marBottom w:val="0"/>
              <w:divBdr>
                <w:top w:val="none" w:sz="0" w:space="0" w:color="auto"/>
                <w:left w:val="none" w:sz="0" w:space="0" w:color="auto"/>
                <w:bottom w:val="none" w:sz="0" w:space="0" w:color="auto"/>
                <w:right w:val="none" w:sz="0" w:space="0" w:color="auto"/>
              </w:divBdr>
            </w:div>
            <w:div w:id="47266091">
              <w:marLeft w:val="0"/>
              <w:marRight w:val="0"/>
              <w:marTop w:val="0"/>
              <w:marBottom w:val="0"/>
              <w:divBdr>
                <w:top w:val="none" w:sz="0" w:space="0" w:color="auto"/>
                <w:left w:val="none" w:sz="0" w:space="0" w:color="auto"/>
                <w:bottom w:val="none" w:sz="0" w:space="0" w:color="auto"/>
                <w:right w:val="none" w:sz="0" w:space="0" w:color="auto"/>
              </w:divBdr>
            </w:div>
            <w:div w:id="48307994">
              <w:marLeft w:val="0"/>
              <w:marRight w:val="0"/>
              <w:marTop w:val="0"/>
              <w:marBottom w:val="0"/>
              <w:divBdr>
                <w:top w:val="none" w:sz="0" w:space="0" w:color="auto"/>
                <w:left w:val="none" w:sz="0" w:space="0" w:color="auto"/>
                <w:bottom w:val="none" w:sz="0" w:space="0" w:color="auto"/>
                <w:right w:val="none" w:sz="0" w:space="0" w:color="auto"/>
              </w:divBdr>
            </w:div>
            <w:div w:id="49690875">
              <w:marLeft w:val="0"/>
              <w:marRight w:val="0"/>
              <w:marTop w:val="0"/>
              <w:marBottom w:val="0"/>
              <w:divBdr>
                <w:top w:val="none" w:sz="0" w:space="0" w:color="auto"/>
                <w:left w:val="none" w:sz="0" w:space="0" w:color="auto"/>
                <w:bottom w:val="none" w:sz="0" w:space="0" w:color="auto"/>
                <w:right w:val="none" w:sz="0" w:space="0" w:color="auto"/>
              </w:divBdr>
            </w:div>
            <w:div w:id="51082773">
              <w:marLeft w:val="0"/>
              <w:marRight w:val="0"/>
              <w:marTop w:val="0"/>
              <w:marBottom w:val="0"/>
              <w:divBdr>
                <w:top w:val="none" w:sz="0" w:space="0" w:color="auto"/>
                <w:left w:val="none" w:sz="0" w:space="0" w:color="auto"/>
                <w:bottom w:val="none" w:sz="0" w:space="0" w:color="auto"/>
                <w:right w:val="none" w:sz="0" w:space="0" w:color="auto"/>
              </w:divBdr>
            </w:div>
            <w:div w:id="56512318">
              <w:marLeft w:val="0"/>
              <w:marRight w:val="0"/>
              <w:marTop w:val="0"/>
              <w:marBottom w:val="0"/>
              <w:divBdr>
                <w:top w:val="none" w:sz="0" w:space="0" w:color="auto"/>
                <w:left w:val="none" w:sz="0" w:space="0" w:color="auto"/>
                <w:bottom w:val="none" w:sz="0" w:space="0" w:color="auto"/>
                <w:right w:val="none" w:sz="0" w:space="0" w:color="auto"/>
              </w:divBdr>
            </w:div>
            <w:div w:id="56708593">
              <w:marLeft w:val="0"/>
              <w:marRight w:val="0"/>
              <w:marTop w:val="0"/>
              <w:marBottom w:val="0"/>
              <w:divBdr>
                <w:top w:val="none" w:sz="0" w:space="0" w:color="auto"/>
                <w:left w:val="none" w:sz="0" w:space="0" w:color="auto"/>
                <w:bottom w:val="none" w:sz="0" w:space="0" w:color="auto"/>
                <w:right w:val="none" w:sz="0" w:space="0" w:color="auto"/>
              </w:divBdr>
            </w:div>
            <w:div w:id="57285212">
              <w:marLeft w:val="0"/>
              <w:marRight w:val="0"/>
              <w:marTop w:val="0"/>
              <w:marBottom w:val="0"/>
              <w:divBdr>
                <w:top w:val="none" w:sz="0" w:space="0" w:color="auto"/>
                <w:left w:val="none" w:sz="0" w:space="0" w:color="auto"/>
                <w:bottom w:val="none" w:sz="0" w:space="0" w:color="auto"/>
                <w:right w:val="none" w:sz="0" w:space="0" w:color="auto"/>
              </w:divBdr>
            </w:div>
            <w:div w:id="57437988">
              <w:marLeft w:val="0"/>
              <w:marRight w:val="0"/>
              <w:marTop w:val="0"/>
              <w:marBottom w:val="0"/>
              <w:divBdr>
                <w:top w:val="none" w:sz="0" w:space="0" w:color="auto"/>
                <w:left w:val="none" w:sz="0" w:space="0" w:color="auto"/>
                <w:bottom w:val="none" w:sz="0" w:space="0" w:color="auto"/>
                <w:right w:val="none" w:sz="0" w:space="0" w:color="auto"/>
              </w:divBdr>
            </w:div>
            <w:div w:id="68773334">
              <w:marLeft w:val="0"/>
              <w:marRight w:val="0"/>
              <w:marTop w:val="0"/>
              <w:marBottom w:val="0"/>
              <w:divBdr>
                <w:top w:val="none" w:sz="0" w:space="0" w:color="auto"/>
                <w:left w:val="none" w:sz="0" w:space="0" w:color="auto"/>
                <w:bottom w:val="none" w:sz="0" w:space="0" w:color="auto"/>
                <w:right w:val="none" w:sz="0" w:space="0" w:color="auto"/>
              </w:divBdr>
            </w:div>
            <w:div w:id="77289838">
              <w:marLeft w:val="0"/>
              <w:marRight w:val="0"/>
              <w:marTop w:val="0"/>
              <w:marBottom w:val="0"/>
              <w:divBdr>
                <w:top w:val="none" w:sz="0" w:space="0" w:color="auto"/>
                <w:left w:val="none" w:sz="0" w:space="0" w:color="auto"/>
                <w:bottom w:val="none" w:sz="0" w:space="0" w:color="auto"/>
                <w:right w:val="none" w:sz="0" w:space="0" w:color="auto"/>
              </w:divBdr>
            </w:div>
            <w:div w:id="105198822">
              <w:marLeft w:val="0"/>
              <w:marRight w:val="0"/>
              <w:marTop w:val="0"/>
              <w:marBottom w:val="0"/>
              <w:divBdr>
                <w:top w:val="none" w:sz="0" w:space="0" w:color="auto"/>
                <w:left w:val="none" w:sz="0" w:space="0" w:color="auto"/>
                <w:bottom w:val="none" w:sz="0" w:space="0" w:color="auto"/>
                <w:right w:val="none" w:sz="0" w:space="0" w:color="auto"/>
              </w:divBdr>
            </w:div>
            <w:div w:id="112024551">
              <w:marLeft w:val="0"/>
              <w:marRight w:val="0"/>
              <w:marTop w:val="0"/>
              <w:marBottom w:val="0"/>
              <w:divBdr>
                <w:top w:val="none" w:sz="0" w:space="0" w:color="auto"/>
                <w:left w:val="none" w:sz="0" w:space="0" w:color="auto"/>
                <w:bottom w:val="none" w:sz="0" w:space="0" w:color="auto"/>
                <w:right w:val="none" w:sz="0" w:space="0" w:color="auto"/>
              </w:divBdr>
            </w:div>
            <w:div w:id="120542991">
              <w:marLeft w:val="0"/>
              <w:marRight w:val="0"/>
              <w:marTop w:val="0"/>
              <w:marBottom w:val="0"/>
              <w:divBdr>
                <w:top w:val="none" w:sz="0" w:space="0" w:color="auto"/>
                <w:left w:val="none" w:sz="0" w:space="0" w:color="auto"/>
                <w:bottom w:val="none" w:sz="0" w:space="0" w:color="auto"/>
                <w:right w:val="none" w:sz="0" w:space="0" w:color="auto"/>
              </w:divBdr>
            </w:div>
            <w:div w:id="124273827">
              <w:marLeft w:val="0"/>
              <w:marRight w:val="0"/>
              <w:marTop w:val="0"/>
              <w:marBottom w:val="0"/>
              <w:divBdr>
                <w:top w:val="none" w:sz="0" w:space="0" w:color="auto"/>
                <w:left w:val="none" w:sz="0" w:space="0" w:color="auto"/>
                <w:bottom w:val="none" w:sz="0" w:space="0" w:color="auto"/>
                <w:right w:val="none" w:sz="0" w:space="0" w:color="auto"/>
              </w:divBdr>
            </w:div>
            <w:div w:id="126555236">
              <w:marLeft w:val="0"/>
              <w:marRight w:val="0"/>
              <w:marTop w:val="0"/>
              <w:marBottom w:val="0"/>
              <w:divBdr>
                <w:top w:val="none" w:sz="0" w:space="0" w:color="auto"/>
                <w:left w:val="none" w:sz="0" w:space="0" w:color="auto"/>
                <w:bottom w:val="none" w:sz="0" w:space="0" w:color="auto"/>
                <w:right w:val="none" w:sz="0" w:space="0" w:color="auto"/>
              </w:divBdr>
            </w:div>
            <w:div w:id="129713753">
              <w:marLeft w:val="0"/>
              <w:marRight w:val="0"/>
              <w:marTop w:val="0"/>
              <w:marBottom w:val="0"/>
              <w:divBdr>
                <w:top w:val="none" w:sz="0" w:space="0" w:color="auto"/>
                <w:left w:val="none" w:sz="0" w:space="0" w:color="auto"/>
                <w:bottom w:val="none" w:sz="0" w:space="0" w:color="auto"/>
                <w:right w:val="none" w:sz="0" w:space="0" w:color="auto"/>
              </w:divBdr>
            </w:div>
            <w:div w:id="130247274">
              <w:marLeft w:val="0"/>
              <w:marRight w:val="0"/>
              <w:marTop w:val="0"/>
              <w:marBottom w:val="0"/>
              <w:divBdr>
                <w:top w:val="none" w:sz="0" w:space="0" w:color="auto"/>
                <w:left w:val="none" w:sz="0" w:space="0" w:color="auto"/>
                <w:bottom w:val="none" w:sz="0" w:space="0" w:color="auto"/>
                <w:right w:val="none" w:sz="0" w:space="0" w:color="auto"/>
              </w:divBdr>
            </w:div>
            <w:div w:id="131949495">
              <w:marLeft w:val="0"/>
              <w:marRight w:val="0"/>
              <w:marTop w:val="0"/>
              <w:marBottom w:val="0"/>
              <w:divBdr>
                <w:top w:val="none" w:sz="0" w:space="0" w:color="auto"/>
                <w:left w:val="none" w:sz="0" w:space="0" w:color="auto"/>
                <w:bottom w:val="none" w:sz="0" w:space="0" w:color="auto"/>
                <w:right w:val="none" w:sz="0" w:space="0" w:color="auto"/>
              </w:divBdr>
            </w:div>
            <w:div w:id="138351176">
              <w:marLeft w:val="0"/>
              <w:marRight w:val="0"/>
              <w:marTop w:val="0"/>
              <w:marBottom w:val="0"/>
              <w:divBdr>
                <w:top w:val="none" w:sz="0" w:space="0" w:color="auto"/>
                <w:left w:val="none" w:sz="0" w:space="0" w:color="auto"/>
                <w:bottom w:val="none" w:sz="0" w:space="0" w:color="auto"/>
                <w:right w:val="none" w:sz="0" w:space="0" w:color="auto"/>
              </w:divBdr>
            </w:div>
            <w:div w:id="141432681">
              <w:marLeft w:val="0"/>
              <w:marRight w:val="0"/>
              <w:marTop w:val="0"/>
              <w:marBottom w:val="0"/>
              <w:divBdr>
                <w:top w:val="none" w:sz="0" w:space="0" w:color="auto"/>
                <w:left w:val="none" w:sz="0" w:space="0" w:color="auto"/>
                <w:bottom w:val="none" w:sz="0" w:space="0" w:color="auto"/>
                <w:right w:val="none" w:sz="0" w:space="0" w:color="auto"/>
              </w:divBdr>
            </w:div>
            <w:div w:id="142621574">
              <w:marLeft w:val="0"/>
              <w:marRight w:val="0"/>
              <w:marTop w:val="0"/>
              <w:marBottom w:val="0"/>
              <w:divBdr>
                <w:top w:val="none" w:sz="0" w:space="0" w:color="auto"/>
                <w:left w:val="none" w:sz="0" w:space="0" w:color="auto"/>
                <w:bottom w:val="none" w:sz="0" w:space="0" w:color="auto"/>
                <w:right w:val="none" w:sz="0" w:space="0" w:color="auto"/>
              </w:divBdr>
            </w:div>
            <w:div w:id="143620172">
              <w:marLeft w:val="0"/>
              <w:marRight w:val="0"/>
              <w:marTop w:val="0"/>
              <w:marBottom w:val="0"/>
              <w:divBdr>
                <w:top w:val="none" w:sz="0" w:space="0" w:color="auto"/>
                <w:left w:val="none" w:sz="0" w:space="0" w:color="auto"/>
                <w:bottom w:val="none" w:sz="0" w:space="0" w:color="auto"/>
                <w:right w:val="none" w:sz="0" w:space="0" w:color="auto"/>
              </w:divBdr>
            </w:div>
            <w:div w:id="144318143">
              <w:marLeft w:val="0"/>
              <w:marRight w:val="0"/>
              <w:marTop w:val="0"/>
              <w:marBottom w:val="0"/>
              <w:divBdr>
                <w:top w:val="none" w:sz="0" w:space="0" w:color="auto"/>
                <w:left w:val="none" w:sz="0" w:space="0" w:color="auto"/>
                <w:bottom w:val="none" w:sz="0" w:space="0" w:color="auto"/>
                <w:right w:val="none" w:sz="0" w:space="0" w:color="auto"/>
              </w:divBdr>
            </w:div>
            <w:div w:id="153030533">
              <w:marLeft w:val="0"/>
              <w:marRight w:val="0"/>
              <w:marTop w:val="0"/>
              <w:marBottom w:val="0"/>
              <w:divBdr>
                <w:top w:val="none" w:sz="0" w:space="0" w:color="auto"/>
                <w:left w:val="none" w:sz="0" w:space="0" w:color="auto"/>
                <w:bottom w:val="none" w:sz="0" w:space="0" w:color="auto"/>
                <w:right w:val="none" w:sz="0" w:space="0" w:color="auto"/>
              </w:divBdr>
            </w:div>
            <w:div w:id="166947360">
              <w:marLeft w:val="0"/>
              <w:marRight w:val="0"/>
              <w:marTop w:val="0"/>
              <w:marBottom w:val="0"/>
              <w:divBdr>
                <w:top w:val="none" w:sz="0" w:space="0" w:color="auto"/>
                <w:left w:val="none" w:sz="0" w:space="0" w:color="auto"/>
                <w:bottom w:val="none" w:sz="0" w:space="0" w:color="auto"/>
                <w:right w:val="none" w:sz="0" w:space="0" w:color="auto"/>
              </w:divBdr>
            </w:div>
            <w:div w:id="168563641">
              <w:marLeft w:val="0"/>
              <w:marRight w:val="0"/>
              <w:marTop w:val="0"/>
              <w:marBottom w:val="0"/>
              <w:divBdr>
                <w:top w:val="none" w:sz="0" w:space="0" w:color="auto"/>
                <w:left w:val="none" w:sz="0" w:space="0" w:color="auto"/>
                <w:bottom w:val="none" w:sz="0" w:space="0" w:color="auto"/>
                <w:right w:val="none" w:sz="0" w:space="0" w:color="auto"/>
              </w:divBdr>
            </w:div>
            <w:div w:id="174157548">
              <w:marLeft w:val="0"/>
              <w:marRight w:val="0"/>
              <w:marTop w:val="0"/>
              <w:marBottom w:val="0"/>
              <w:divBdr>
                <w:top w:val="none" w:sz="0" w:space="0" w:color="auto"/>
                <w:left w:val="none" w:sz="0" w:space="0" w:color="auto"/>
                <w:bottom w:val="none" w:sz="0" w:space="0" w:color="auto"/>
                <w:right w:val="none" w:sz="0" w:space="0" w:color="auto"/>
              </w:divBdr>
            </w:div>
            <w:div w:id="174393332">
              <w:marLeft w:val="0"/>
              <w:marRight w:val="0"/>
              <w:marTop w:val="0"/>
              <w:marBottom w:val="0"/>
              <w:divBdr>
                <w:top w:val="none" w:sz="0" w:space="0" w:color="auto"/>
                <w:left w:val="none" w:sz="0" w:space="0" w:color="auto"/>
                <w:bottom w:val="none" w:sz="0" w:space="0" w:color="auto"/>
                <w:right w:val="none" w:sz="0" w:space="0" w:color="auto"/>
              </w:divBdr>
            </w:div>
            <w:div w:id="180825195">
              <w:marLeft w:val="0"/>
              <w:marRight w:val="0"/>
              <w:marTop w:val="0"/>
              <w:marBottom w:val="0"/>
              <w:divBdr>
                <w:top w:val="none" w:sz="0" w:space="0" w:color="auto"/>
                <w:left w:val="none" w:sz="0" w:space="0" w:color="auto"/>
                <w:bottom w:val="none" w:sz="0" w:space="0" w:color="auto"/>
                <w:right w:val="none" w:sz="0" w:space="0" w:color="auto"/>
              </w:divBdr>
            </w:div>
            <w:div w:id="182714823">
              <w:marLeft w:val="0"/>
              <w:marRight w:val="0"/>
              <w:marTop w:val="0"/>
              <w:marBottom w:val="0"/>
              <w:divBdr>
                <w:top w:val="none" w:sz="0" w:space="0" w:color="auto"/>
                <w:left w:val="none" w:sz="0" w:space="0" w:color="auto"/>
                <w:bottom w:val="none" w:sz="0" w:space="0" w:color="auto"/>
                <w:right w:val="none" w:sz="0" w:space="0" w:color="auto"/>
              </w:divBdr>
            </w:div>
            <w:div w:id="182936475">
              <w:marLeft w:val="0"/>
              <w:marRight w:val="0"/>
              <w:marTop w:val="0"/>
              <w:marBottom w:val="0"/>
              <w:divBdr>
                <w:top w:val="none" w:sz="0" w:space="0" w:color="auto"/>
                <w:left w:val="none" w:sz="0" w:space="0" w:color="auto"/>
                <w:bottom w:val="none" w:sz="0" w:space="0" w:color="auto"/>
                <w:right w:val="none" w:sz="0" w:space="0" w:color="auto"/>
              </w:divBdr>
            </w:div>
            <w:div w:id="191261455">
              <w:marLeft w:val="0"/>
              <w:marRight w:val="0"/>
              <w:marTop w:val="0"/>
              <w:marBottom w:val="0"/>
              <w:divBdr>
                <w:top w:val="none" w:sz="0" w:space="0" w:color="auto"/>
                <w:left w:val="none" w:sz="0" w:space="0" w:color="auto"/>
                <w:bottom w:val="none" w:sz="0" w:space="0" w:color="auto"/>
                <w:right w:val="none" w:sz="0" w:space="0" w:color="auto"/>
              </w:divBdr>
            </w:div>
            <w:div w:id="194197942">
              <w:marLeft w:val="0"/>
              <w:marRight w:val="0"/>
              <w:marTop w:val="0"/>
              <w:marBottom w:val="0"/>
              <w:divBdr>
                <w:top w:val="none" w:sz="0" w:space="0" w:color="auto"/>
                <w:left w:val="none" w:sz="0" w:space="0" w:color="auto"/>
                <w:bottom w:val="none" w:sz="0" w:space="0" w:color="auto"/>
                <w:right w:val="none" w:sz="0" w:space="0" w:color="auto"/>
              </w:divBdr>
            </w:div>
            <w:div w:id="198397032">
              <w:marLeft w:val="0"/>
              <w:marRight w:val="0"/>
              <w:marTop w:val="0"/>
              <w:marBottom w:val="0"/>
              <w:divBdr>
                <w:top w:val="none" w:sz="0" w:space="0" w:color="auto"/>
                <w:left w:val="none" w:sz="0" w:space="0" w:color="auto"/>
                <w:bottom w:val="none" w:sz="0" w:space="0" w:color="auto"/>
                <w:right w:val="none" w:sz="0" w:space="0" w:color="auto"/>
              </w:divBdr>
            </w:div>
            <w:div w:id="220140180">
              <w:marLeft w:val="0"/>
              <w:marRight w:val="0"/>
              <w:marTop w:val="0"/>
              <w:marBottom w:val="0"/>
              <w:divBdr>
                <w:top w:val="none" w:sz="0" w:space="0" w:color="auto"/>
                <w:left w:val="none" w:sz="0" w:space="0" w:color="auto"/>
                <w:bottom w:val="none" w:sz="0" w:space="0" w:color="auto"/>
                <w:right w:val="none" w:sz="0" w:space="0" w:color="auto"/>
              </w:divBdr>
            </w:div>
            <w:div w:id="222103690">
              <w:marLeft w:val="0"/>
              <w:marRight w:val="0"/>
              <w:marTop w:val="0"/>
              <w:marBottom w:val="0"/>
              <w:divBdr>
                <w:top w:val="none" w:sz="0" w:space="0" w:color="auto"/>
                <w:left w:val="none" w:sz="0" w:space="0" w:color="auto"/>
                <w:bottom w:val="none" w:sz="0" w:space="0" w:color="auto"/>
                <w:right w:val="none" w:sz="0" w:space="0" w:color="auto"/>
              </w:divBdr>
            </w:div>
            <w:div w:id="223415354">
              <w:marLeft w:val="0"/>
              <w:marRight w:val="0"/>
              <w:marTop w:val="0"/>
              <w:marBottom w:val="0"/>
              <w:divBdr>
                <w:top w:val="none" w:sz="0" w:space="0" w:color="auto"/>
                <w:left w:val="none" w:sz="0" w:space="0" w:color="auto"/>
                <w:bottom w:val="none" w:sz="0" w:space="0" w:color="auto"/>
                <w:right w:val="none" w:sz="0" w:space="0" w:color="auto"/>
              </w:divBdr>
            </w:div>
            <w:div w:id="230312321">
              <w:marLeft w:val="0"/>
              <w:marRight w:val="0"/>
              <w:marTop w:val="0"/>
              <w:marBottom w:val="0"/>
              <w:divBdr>
                <w:top w:val="none" w:sz="0" w:space="0" w:color="auto"/>
                <w:left w:val="none" w:sz="0" w:space="0" w:color="auto"/>
                <w:bottom w:val="none" w:sz="0" w:space="0" w:color="auto"/>
                <w:right w:val="none" w:sz="0" w:space="0" w:color="auto"/>
              </w:divBdr>
            </w:div>
            <w:div w:id="237793711">
              <w:marLeft w:val="0"/>
              <w:marRight w:val="0"/>
              <w:marTop w:val="0"/>
              <w:marBottom w:val="0"/>
              <w:divBdr>
                <w:top w:val="none" w:sz="0" w:space="0" w:color="auto"/>
                <w:left w:val="none" w:sz="0" w:space="0" w:color="auto"/>
                <w:bottom w:val="none" w:sz="0" w:space="0" w:color="auto"/>
                <w:right w:val="none" w:sz="0" w:space="0" w:color="auto"/>
              </w:divBdr>
            </w:div>
            <w:div w:id="238902286">
              <w:marLeft w:val="0"/>
              <w:marRight w:val="0"/>
              <w:marTop w:val="0"/>
              <w:marBottom w:val="0"/>
              <w:divBdr>
                <w:top w:val="none" w:sz="0" w:space="0" w:color="auto"/>
                <w:left w:val="none" w:sz="0" w:space="0" w:color="auto"/>
                <w:bottom w:val="none" w:sz="0" w:space="0" w:color="auto"/>
                <w:right w:val="none" w:sz="0" w:space="0" w:color="auto"/>
              </w:divBdr>
            </w:div>
            <w:div w:id="240451673">
              <w:marLeft w:val="0"/>
              <w:marRight w:val="0"/>
              <w:marTop w:val="0"/>
              <w:marBottom w:val="0"/>
              <w:divBdr>
                <w:top w:val="none" w:sz="0" w:space="0" w:color="auto"/>
                <w:left w:val="none" w:sz="0" w:space="0" w:color="auto"/>
                <w:bottom w:val="none" w:sz="0" w:space="0" w:color="auto"/>
                <w:right w:val="none" w:sz="0" w:space="0" w:color="auto"/>
              </w:divBdr>
            </w:div>
            <w:div w:id="257829910">
              <w:marLeft w:val="0"/>
              <w:marRight w:val="0"/>
              <w:marTop w:val="0"/>
              <w:marBottom w:val="0"/>
              <w:divBdr>
                <w:top w:val="none" w:sz="0" w:space="0" w:color="auto"/>
                <w:left w:val="none" w:sz="0" w:space="0" w:color="auto"/>
                <w:bottom w:val="none" w:sz="0" w:space="0" w:color="auto"/>
                <w:right w:val="none" w:sz="0" w:space="0" w:color="auto"/>
              </w:divBdr>
            </w:div>
            <w:div w:id="259260647">
              <w:marLeft w:val="0"/>
              <w:marRight w:val="0"/>
              <w:marTop w:val="0"/>
              <w:marBottom w:val="0"/>
              <w:divBdr>
                <w:top w:val="none" w:sz="0" w:space="0" w:color="auto"/>
                <w:left w:val="none" w:sz="0" w:space="0" w:color="auto"/>
                <w:bottom w:val="none" w:sz="0" w:space="0" w:color="auto"/>
                <w:right w:val="none" w:sz="0" w:space="0" w:color="auto"/>
              </w:divBdr>
            </w:div>
            <w:div w:id="260264889">
              <w:marLeft w:val="0"/>
              <w:marRight w:val="0"/>
              <w:marTop w:val="0"/>
              <w:marBottom w:val="0"/>
              <w:divBdr>
                <w:top w:val="none" w:sz="0" w:space="0" w:color="auto"/>
                <w:left w:val="none" w:sz="0" w:space="0" w:color="auto"/>
                <w:bottom w:val="none" w:sz="0" w:space="0" w:color="auto"/>
                <w:right w:val="none" w:sz="0" w:space="0" w:color="auto"/>
              </w:divBdr>
            </w:div>
            <w:div w:id="269973982">
              <w:marLeft w:val="0"/>
              <w:marRight w:val="0"/>
              <w:marTop w:val="0"/>
              <w:marBottom w:val="0"/>
              <w:divBdr>
                <w:top w:val="none" w:sz="0" w:space="0" w:color="auto"/>
                <w:left w:val="none" w:sz="0" w:space="0" w:color="auto"/>
                <w:bottom w:val="none" w:sz="0" w:space="0" w:color="auto"/>
                <w:right w:val="none" w:sz="0" w:space="0" w:color="auto"/>
              </w:divBdr>
            </w:div>
            <w:div w:id="273559360">
              <w:marLeft w:val="0"/>
              <w:marRight w:val="0"/>
              <w:marTop w:val="0"/>
              <w:marBottom w:val="0"/>
              <w:divBdr>
                <w:top w:val="none" w:sz="0" w:space="0" w:color="auto"/>
                <w:left w:val="none" w:sz="0" w:space="0" w:color="auto"/>
                <w:bottom w:val="none" w:sz="0" w:space="0" w:color="auto"/>
                <w:right w:val="none" w:sz="0" w:space="0" w:color="auto"/>
              </w:divBdr>
            </w:div>
            <w:div w:id="275211964">
              <w:marLeft w:val="0"/>
              <w:marRight w:val="0"/>
              <w:marTop w:val="0"/>
              <w:marBottom w:val="0"/>
              <w:divBdr>
                <w:top w:val="none" w:sz="0" w:space="0" w:color="auto"/>
                <w:left w:val="none" w:sz="0" w:space="0" w:color="auto"/>
                <w:bottom w:val="none" w:sz="0" w:space="0" w:color="auto"/>
                <w:right w:val="none" w:sz="0" w:space="0" w:color="auto"/>
              </w:divBdr>
            </w:div>
            <w:div w:id="276379420">
              <w:marLeft w:val="0"/>
              <w:marRight w:val="0"/>
              <w:marTop w:val="0"/>
              <w:marBottom w:val="0"/>
              <w:divBdr>
                <w:top w:val="none" w:sz="0" w:space="0" w:color="auto"/>
                <w:left w:val="none" w:sz="0" w:space="0" w:color="auto"/>
                <w:bottom w:val="none" w:sz="0" w:space="0" w:color="auto"/>
                <w:right w:val="none" w:sz="0" w:space="0" w:color="auto"/>
              </w:divBdr>
            </w:div>
            <w:div w:id="277568811">
              <w:marLeft w:val="0"/>
              <w:marRight w:val="0"/>
              <w:marTop w:val="0"/>
              <w:marBottom w:val="0"/>
              <w:divBdr>
                <w:top w:val="none" w:sz="0" w:space="0" w:color="auto"/>
                <w:left w:val="none" w:sz="0" w:space="0" w:color="auto"/>
                <w:bottom w:val="none" w:sz="0" w:space="0" w:color="auto"/>
                <w:right w:val="none" w:sz="0" w:space="0" w:color="auto"/>
              </w:divBdr>
            </w:div>
            <w:div w:id="280573477">
              <w:marLeft w:val="0"/>
              <w:marRight w:val="0"/>
              <w:marTop w:val="0"/>
              <w:marBottom w:val="0"/>
              <w:divBdr>
                <w:top w:val="none" w:sz="0" w:space="0" w:color="auto"/>
                <w:left w:val="none" w:sz="0" w:space="0" w:color="auto"/>
                <w:bottom w:val="none" w:sz="0" w:space="0" w:color="auto"/>
                <w:right w:val="none" w:sz="0" w:space="0" w:color="auto"/>
              </w:divBdr>
            </w:div>
            <w:div w:id="285433135">
              <w:marLeft w:val="0"/>
              <w:marRight w:val="0"/>
              <w:marTop w:val="0"/>
              <w:marBottom w:val="0"/>
              <w:divBdr>
                <w:top w:val="none" w:sz="0" w:space="0" w:color="auto"/>
                <w:left w:val="none" w:sz="0" w:space="0" w:color="auto"/>
                <w:bottom w:val="none" w:sz="0" w:space="0" w:color="auto"/>
                <w:right w:val="none" w:sz="0" w:space="0" w:color="auto"/>
              </w:divBdr>
            </w:div>
            <w:div w:id="293482934">
              <w:marLeft w:val="0"/>
              <w:marRight w:val="0"/>
              <w:marTop w:val="0"/>
              <w:marBottom w:val="0"/>
              <w:divBdr>
                <w:top w:val="none" w:sz="0" w:space="0" w:color="auto"/>
                <w:left w:val="none" w:sz="0" w:space="0" w:color="auto"/>
                <w:bottom w:val="none" w:sz="0" w:space="0" w:color="auto"/>
                <w:right w:val="none" w:sz="0" w:space="0" w:color="auto"/>
              </w:divBdr>
            </w:div>
            <w:div w:id="304311307">
              <w:marLeft w:val="0"/>
              <w:marRight w:val="0"/>
              <w:marTop w:val="0"/>
              <w:marBottom w:val="0"/>
              <w:divBdr>
                <w:top w:val="none" w:sz="0" w:space="0" w:color="auto"/>
                <w:left w:val="none" w:sz="0" w:space="0" w:color="auto"/>
                <w:bottom w:val="none" w:sz="0" w:space="0" w:color="auto"/>
                <w:right w:val="none" w:sz="0" w:space="0" w:color="auto"/>
              </w:divBdr>
            </w:div>
            <w:div w:id="305820038">
              <w:marLeft w:val="0"/>
              <w:marRight w:val="0"/>
              <w:marTop w:val="0"/>
              <w:marBottom w:val="0"/>
              <w:divBdr>
                <w:top w:val="none" w:sz="0" w:space="0" w:color="auto"/>
                <w:left w:val="none" w:sz="0" w:space="0" w:color="auto"/>
                <w:bottom w:val="none" w:sz="0" w:space="0" w:color="auto"/>
                <w:right w:val="none" w:sz="0" w:space="0" w:color="auto"/>
              </w:divBdr>
            </w:div>
            <w:div w:id="308751078">
              <w:marLeft w:val="0"/>
              <w:marRight w:val="0"/>
              <w:marTop w:val="0"/>
              <w:marBottom w:val="0"/>
              <w:divBdr>
                <w:top w:val="none" w:sz="0" w:space="0" w:color="auto"/>
                <w:left w:val="none" w:sz="0" w:space="0" w:color="auto"/>
                <w:bottom w:val="none" w:sz="0" w:space="0" w:color="auto"/>
                <w:right w:val="none" w:sz="0" w:space="0" w:color="auto"/>
              </w:divBdr>
            </w:div>
            <w:div w:id="309287432">
              <w:marLeft w:val="0"/>
              <w:marRight w:val="0"/>
              <w:marTop w:val="0"/>
              <w:marBottom w:val="0"/>
              <w:divBdr>
                <w:top w:val="none" w:sz="0" w:space="0" w:color="auto"/>
                <w:left w:val="none" w:sz="0" w:space="0" w:color="auto"/>
                <w:bottom w:val="none" w:sz="0" w:space="0" w:color="auto"/>
                <w:right w:val="none" w:sz="0" w:space="0" w:color="auto"/>
              </w:divBdr>
            </w:div>
            <w:div w:id="311983630">
              <w:marLeft w:val="0"/>
              <w:marRight w:val="0"/>
              <w:marTop w:val="0"/>
              <w:marBottom w:val="0"/>
              <w:divBdr>
                <w:top w:val="none" w:sz="0" w:space="0" w:color="auto"/>
                <w:left w:val="none" w:sz="0" w:space="0" w:color="auto"/>
                <w:bottom w:val="none" w:sz="0" w:space="0" w:color="auto"/>
                <w:right w:val="none" w:sz="0" w:space="0" w:color="auto"/>
              </w:divBdr>
            </w:div>
            <w:div w:id="315452924">
              <w:marLeft w:val="0"/>
              <w:marRight w:val="0"/>
              <w:marTop w:val="0"/>
              <w:marBottom w:val="0"/>
              <w:divBdr>
                <w:top w:val="none" w:sz="0" w:space="0" w:color="auto"/>
                <w:left w:val="none" w:sz="0" w:space="0" w:color="auto"/>
                <w:bottom w:val="none" w:sz="0" w:space="0" w:color="auto"/>
                <w:right w:val="none" w:sz="0" w:space="0" w:color="auto"/>
              </w:divBdr>
            </w:div>
            <w:div w:id="324016343">
              <w:marLeft w:val="0"/>
              <w:marRight w:val="0"/>
              <w:marTop w:val="0"/>
              <w:marBottom w:val="0"/>
              <w:divBdr>
                <w:top w:val="none" w:sz="0" w:space="0" w:color="auto"/>
                <w:left w:val="none" w:sz="0" w:space="0" w:color="auto"/>
                <w:bottom w:val="none" w:sz="0" w:space="0" w:color="auto"/>
                <w:right w:val="none" w:sz="0" w:space="0" w:color="auto"/>
              </w:divBdr>
            </w:div>
            <w:div w:id="329187787">
              <w:marLeft w:val="0"/>
              <w:marRight w:val="0"/>
              <w:marTop w:val="0"/>
              <w:marBottom w:val="0"/>
              <w:divBdr>
                <w:top w:val="none" w:sz="0" w:space="0" w:color="auto"/>
                <w:left w:val="none" w:sz="0" w:space="0" w:color="auto"/>
                <w:bottom w:val="none" w:sz="0" w:space="0" w:color="auto"/>
                <w:right w:val="none" w:sz="0" w:space="0" w:color="auto"/>
              </w:divBdr>
            </w:div>
            <w:div w:id="334458051">
              <w:marLeft w:val="0"/>
              <w:marRight w:val="0"/>
              <w:marTop w:val="0"/>
              <w:marBottom w:val="0"/>
              <w:divBdr>
                <w:top w:val="none" w:sz="0" w:space="0" w:color="auto"/>
                <w:left w:val="none" w:sz="0" w:space="0" w:color="auto"/>
                <w:bottom w:val="none" w:sz="0" w:space="0" w:color="auto"/>
                <w:right w:val="none" w:sz="0" w:space="0" w:color="auto"/>
              </w:divBdr>
            </w:div>
            <w:div w:id="334573000">
              <w:marLeft w:val="0"/>
              <w:marRight w:val="0"/>
              <w:marTop w:val="0"/>
              <w:marBottom w:val="0"/>
              <w:divBdr>
                <w:top w:val="none" w:sz="0" w:space="0" w:color="auto"/>
                <w:left w:val="none" w:sz="0" w:space="0" w:color="auto"/>
                <w:bottom w:val="none" w:sz="0" w:space="0" w:color="auto"/>
                <w:right w:val="none" w:sz="0" w:space="0" w:color="auto"/>
              </w:divBdr>
            </w:div>
            <w:div w:id="337077427">
              <w:marLeft w:val="0"/>
              <w:marRight w:val="0"/>
              <w:marTop w:val="0"/>
              <w:marBottom w:val="0"/>
              <w:divBdr>
                <w:top w:val="none" w:sz="0" w:space="0" w:color="auto"/>
                <w:left w:val="none" w:sz="0" w:space="0" w:color="auto"/>
                <w:bottom w:val="none" w:sz="0" w:space="0" w:color="auto"/>
                <w:right w:val="none" w:sz="0" w:space="0" w:color="auto"/>
              </w:divBdr>
            </w:div>
            <w:div w:id="340933181">
              <w:marLeft w:val="0"/>
              <w:marRight w:val="0"/>
              <w:marTop w:val="0"/>
              <w:marBottom w:val="0"/>
              <w:divBdr>
                <w:top w:val="none" w:sz="0" w:space="0" w:color="auto"/>
                <w:left w:val="none" w:sz="0" w:space="0" w:color="auto"/>
                <w:bottom w:val="none" w:sz="0" w:space="0" w:color="auto"/>
                <w:right w:val="none" w:sz="0" w:space="0" w:color="auto"/>
              </w:divBdr>
            </w:div>
            <w:div w:id="345399991">
              <w:marLeft w:val="0"/>
              <w:marRight w:val="0"/>
              <w:marTop w:val="0"/>
              <w:marBottom w:val="0"/>
              <w:divBdr>
                <w:top w:val="none" w:sz="0" w:space="0" w:color="auto"/>
                <w:left w:val="none" w:sz="0" w:space="0" w:color="auto"/>
                <w:bottom w:val="none" w:sz="0" w:space="0" w:color="auto"/>
                <w:right w:val="none" w:sz="0" w:space="0" w:color="auto"/>
              </w:divBdr>
            </w:div>
            <w:div w:id="356585016">
              <w:marLeft w:val="0"/>
              <w:marRight w:val="0"/>
              <w:marTop w:val="0"/>
              <w:marBottom w:val="0"/>
              <w:divBdr>
                <w:top w:val="none" w:sz="0" w:space="0" w:color="auto"/>
                <w:left w:val="none" w:sz="0" w:space="0" w:color="auto"/>
                <w:bottom w:val="none" w:sz="0" w:space="0" w:color="auto"/>
                <w:right w:val="none" w:sz="0" w:space="0" w:color="auto"/>
              </w:divBdr>
            </w:div>
            <w:div w:id="373046292">
              <w:marLeft w:val="0"/>
              <w:marRight w:val="0"/>
              <w:marTop w:val="0"/>
              <w:marBottom w:val="0"/>
              <w:divBdr>
                <w:top w:val="none" w:sz="0" w:space="0" w:color="auto"/>
                <w:left w:val="none" w:sz="0" w:space="0" w:color="auto"/>
                <w:bottom w:val="none" w:sz="0" w:space="0" w:color="auto"/>
                <w:right w:val="none" w:sz="0" w:space="0" w:color="auto"/>
              </w:divBdr>
            </w:div>
            <w:div w:id="373313263">
              <w:marLeft w:val="0"/>
              <w:marRight w:val="0"/>
              <w:marTop w:val="0"/>
              <w:marBottom w:val="0"/>
              <w:divBdr>
                <w:top w:val="none" w:sz="0" w:space="0" w:color="auto"/>
                <w:left w:val="none" w:sz="0" w:space="0" w:color="auto"/>
                <w:bottom w:val="none" w:sz="0" w:space="0" w:color="auto"/>
                <w:right w:val="none" w:sz="0" w:space="0" w:color="auto"/>
              </w:divBdr>
            </w:div>
            <w:div w:id="374232826">
              <w:marLeft w:val="0"/>
              <w:marRight w:val="0"/>
              <w:marTop w:val="0"/>
              <w:marBottom w:val="0"/>
              <w:divBdr>
                <w:top w:val="none" w:sz="0" w:space="0" w:color="auto"/>
                <w:left w:val="none" w:sz="0" w:space="0" w:color="auto"/>
                <w:bottom w:val="none" w:sz="0" w:space="0" w:color="auto"/>
                <w:right w:val="none" w:sz="0" w:space="0" w:color="auto"/>
              </w:divBdr>
            </w:div>
            <w:div w:id="377516941">
              <w:marLeft w:val="0"/>
              <w:marRight w:val="0"/>
              <w:marTop w:val="0"/>
              <w:marBottom w:val="0"/>
              <w:divBdr>
                <w:top w:val="none" w:sz="0" w:space="0" w:color="auto"/>
                <w:left w:val="none" w:sz="0" w:space="0" w:color="auto"/>
                <w:bottom w:val="none" w:sz="0" w:space="0" w:color="auto"/>
                <w:right w:val="none" w:sz="0" w:space="0" w:color="auto"/>
              </w:divBdr>
            </w:div>
            <w:div w:id="382142665">
              <w:marLeft w:val="0"/>
              <w:marRight w:val="0"/>
              <w:marTop w:val="0"/>
              <w:marBottom w:val="0"/>
              <w:divBdr>
                <w:top w:val="none" w:sz="0" w:space="0" w:color="auto"/>
                <w:left w:val="none" w:sz="0" w:space="0" w:color="auto"/>
                <w:bottom w:val="none" w:sz="0" w:space="0" w:color="auto"/>
                <w:right w:val="none" w:sz="0" w:space="0" w:color="auto"/>
              </w:divBdr>
            </w:div>
            <w:div w:id="385760868">
              <w:marLeft w:val="0"/>
              <w:marRight w:val="0"/>
              <w:marTop w:val="0"/>
              <w:marBottom w:val="0"/>
              <w:divBdr>
                <w:top w:val="none" w:sz="0" w:space="0" w:color="auto"/>
                <w:left w:val="none" w:sz="0" w:space="0" w:color="auto"/>
                <w:bottom w:val="none" w:sz="0" w:space="0" w:color="auto"/>
                <w:right w:val="none" w:sz="0" w:space="0" w:color="auto"/>
              </w:divBdr>
            </w:div>
            <w:div w:id="386925707">
              <w:marLeft w:val="0"/>
              <w:marRight w:val="0"/>
              <w:marTop w:val="0"/>
              <w:marBottom w:val="0"/>
              <w:divBdr>
                <w:top w:val="none" w:sz="0" w:space="0" w:color="auto"/>
                <w:left w:val="none" w:sz="0" w:space="0" w:color="auto"/>
                <w:bottom w:val="none" w:sz="0" w:space="0" w:color="auto"/>
                <w:right w:val="none" w:sz="0" w:space="0" w:color="auto"/>
              </w:divBdr>
            </w:div>
            <w:div w:id="398096783">
              <w:marLeft w:val="0"/>
              <w:marRight w:val="0"/>
              <w:marTop w:val="0"/>
              <w:marBottom w:val="0"/>
              <w:divBdr>
                <w:top w:val="none" w:sz="0" w:space="0" w:color="auto"/>
                <w:left w:val="none" w:sz="0" w:space="0" w:color="auto"/>
                <w:bottom w:val="none" w:sz="0" w:space="0" w:color="auto"/>
                <w:right w:val="none" w:sz="0" w:space="0" w:color="auto"/>
              </w:divBdr>
            </w:div>
            <w:div w:id="418988623">
              <w:marLeft w:val="0"/>
              <w:marRight w:val="0"/>
              <w:marTop w:val="0"/>
              <w:marBottom w:val="0"/>
              <w:divBdr>
                <w:top w:val="none" w:sz="0" w:space="0" w:color="auto"/>
                <w:left w:val="none" w:sz="0" w:space="0" w:color="auto"/>
                <w:bottom w:val="none" w:sz="0" w:space="0" w:color="auto"/>
                <w:right w:val="none" w:sz="0" w:space="0" w:color="auto"/>
              </w:divBdr>
            </w:div>
            <w:div w:id="419253890">
              <w:marLeft w:val="0"/>
              <w:marRight w:val="0"/>
              <w:marTop w:val="0"/>
              <w:marBottom w:val="0"/>
              <w:divBdr>
                <w:top w:val="none" w:sz="0" w:space="0" w:color="auto"/>
                <w:left w:val="none" w:sz="0" w:space="0" w:color="auto"/>
                <w:bottom w:val="none" w:sz="0" w:space="0" w:color="auto"/>
                <w:right w:val="none" w:sz="0" w:space="0" w:color="auto"/>
              </w:divBdr>
            </w:div>
            <w:div w:id="421873373">
              <w:marLeft w:val="0"/>
              <w:marRight w:val="0"/>
              <w:marTop w:val="0"/>
              <w:marBottom w:val="0"/>
              <w:divBdr>
                <w:top w:val="none" w:sz="0" w:space="0" w:color="auto"/>
                <w:left w:val="none" w:sz="0" w:space="0" w:color="auto"/>
                <w:bottom w:val="none" w:sz="0" w:space="0" w:color="auto"/>
                <w:right w:val="none" w:sz="0" w:space="0" w:color="auto"/>
              </w:divBdr>
            </w:div>
            <w:div w:id="421998059">
              <w:marLeft w:val="0"/>
              <w:marRight w:val="0"/>
              <w:marTop w:val="0"/>
              <w:marBottom w:val="0"/>
              <w:divBdr>
                <w:top w:val="none" w:sz="0" w:space="0" w:color="auto"/>
                <w:left w:val="none" w:sz="0" w:space="0" w:color="auto"/>
                <w:bottom w:val="none" w:sz="0" w:space="0" w:color="auto"/>
                <w:right w:val="none" w:sz="0" w:space="0" w:color="auto"/>
              </w:divBdr>
            </w:div>
            <w:div w:id="434521337">
              <w:marLeft w:val="0"/>
              <w:marRight w:val="0"/>
              <w:marTop w:val="0"/>
              <w:marBottom w:val="0"/>
              <w:divBdr>
                <w:top w:val="none" w:sz="0" w:space="0" w:color="auto"/>
                <w:left w:val="none" w:sz="0" w:space="0" w:color="auto"/>
                <w:bottom w:val="none" w:sz="0" w:space="0" w:color="auto"/>
                <w:right w:val="none" w:sz="0" w:space="0" w:color="auto"/>
              </w:divBdr>
            </w:div>
            <w:div w:id="436684200">
              <w:marLeft w:val="0"/>
              <w:marRight w:val="0"/>
              <w:marTop w:val="0"/>
              <w:marBottom w:val="0"/>
              <w:divBdr>
                <w:top w:val="none" w:sz="0" w:space="0" w:color="auto"/>
                <w:left w:val="none" w:sz="0" w:space="0" w:color="auto"/>
                <w:bottom w:val="none" w:sz="0" w:space="0" w:color="auto"/>
                <w:right w:val="none" w:sz="0" w:space="0" w:color="auto"/>
              </w:divBdr>
            </w:div>
            <w:div w:id="4420442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 w:id="450709067">
              <w:marLeft w:val="0"/>
              <w:marRight w:val="0"/>
              <w:marTop w:val="0"/>
              <w:marBottom w:val="0"/>
              <w:divBdr>
                <w:top w:val="none" w:sz="0" w:space="0" w:color="auto"/>
                <w:left w:val="none" w:sz="0" w:space="0" w:color="auto"/>
                <w:bottom w:val="none" w:sz="0" w:space="0" w:color="auto"/>
                <w:right w:val="none" w:sz="0" w:space="0" w:color="auto"/>
              </w:divBdr>
            </w:div>
            <w:div w:id="456796017">
              <w:marLeft w:val="0"/>
              <w:marRight w:val="0"/>
              <w:marTop w:val="0"/>
              <w:marBottom w:val="0"/>
              <w:divBdr>
                <w:top w:val="none" w:sz="0" w:space="0" w:color="auto"/>
                <w:left w:val="none" w:sz="0" w:space="0" w:color="auto"/>
                <w:bottom w:val="none" w:sz="0" w:space="0" w:color="auto"/>
                <w:right w:val="none" w:sz="0" w:space="0" w:color="auto"/>
              </w:divBdr>
            </w:div>
            <w:div w:id="457575968">
              <w:marLeft w:val="0"/>
              <w:marRight w:val="0"/>
              <w:marTop w:val="0"/>
              <w:marBottom w:val="0"/>
              <w:divBdr>
                <w:top w:val="none" w:sz="0" w:space="0" w:color="auto"/>
                <w:left w:val="none" w:sz="0" w:space="0" w:color="auto"/>
                <w:bottom w:val="none" w:sz="0" w:space="0" w:color="auto"/>
                <w:right w:val="none" w:sz="0" w:space="0" w:color="auto"/>
              </w:divBdr>
            </w:div>
            <w:div w:id="460536536">
              <w:marLeft w:val="0"/>
              <w:marRight w:val="0"/>
              <w:marTop w:val="0"/>
              <w:marBottom w:val="0"/>
              <w:divBdr>
                <w:top w:val="none" w:sz="0" w:space="0" w:color="auto"/>
                <w:left w:val="none" w:sz="0" w:space="0" w:color="auto"/>
                <w:bottom w:val="none" w:sz="0" w:space="0" w:color="auto"/>
                <w:right w:val="none" w:sz="0" w:space="0" w:color="auto"/>
              </w:divBdr>
            </w:div>
            <w:div w:id="471680937">
              <w:marLeft w:val="0"/>
              <w:marRight w:val="0"/>
              <w:marTop w:val="0"/>
              <w:marBottom w:val="0"/>
              <w:divBdr>
                <w:top w:val="none" w:sz="0" w:space="0" w:color="auto"/>
                <w:left w:val="none" w:sz="0" w:space="0" w:color="auto"/>
                <w:bottom w:val="none" w:sz="0" w:space="0" w:color="auto"/>
                <w:right w:val="none" w:sz="0" w:space="0" w:color="auto"/>
              </w:divBdr>
            </w:div>
            <w:div w:id="472717100">
              <w:marLeft w:val="0"/>
              <w:marRight w:val="0"/>
              <w:marTop w:val="0"/>
              <w:marBottom w:val="0"/>
              <w:divBdr>
                <w:top w:val="none" w:sz="0" w:space="0" w:color="auto"/>
                <w:left w:val="none" w:sz="0" w:space="0" w:color="auto"/>
                <w:bottom w:val="none" w:sz="0" w:space="0" w:color="auto"/>
                <w:right w:val="none" w:sz="0" w:space="0" w:color="auto"/>
              </w:divBdr>
            </w:div>
            <w:div w:id="478691028">
              <w:marLeft w:val="0"/>
              <w:marRight w:val="0"/>
              <w:marTop w:val="0"/>
              <w:marBottom w:val="0"/>
              <w:divBdr>
                <w:top w:val="none" w:sz="0" w:space="0" w:color="auto"/>
                <w:left w:val="none" w:sz="0" w:space="0" w:color="auto"/>
                <w:bottom w:val="none" w:sz="0" w:space="0" w:color="auto"/>
                <w:right w:val="none" w:sz="0" w:space="0" w:color="auto"/>
              </w:divBdr>
            </w:div>
            <w:div w:id="492066840">
              <w:marLeft w:val="0"/>
              <w:marRight w:val="0"/>
              <w:marTop w:val="0"/>
              <w:marBottom w:val="0"/>
              <w:divBdr>
                <w:top w:val="none" w:sz="0" w:space="0" w:color="auto"/>
                <w:left w:val="none" w:sz="0" w:space="0" w:color="auto"/>
                <w:bottom w:val="none" w:sz="0" w:space="0" w:color="auto"/>
                <w:right w:val="none" w:sz="0" w:space="0" w:color="auto"/>
              </w:divBdr>
            </w:div>
            <w:div w:id="500201684">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520582946">
              <w:marLeft w:val="0"/>
              <w:marRight w:val="0"/>
              <w:marTop w:val="0"/>
              <w:marBottom w:val="0"/>
              <w:divBdr>
                <w:top w:val="none" w:sz="0" w:space="0" w:color="auto"/>
                <w:left w:val="none" w:sz="0" w:space="0" w:color="auto"/>
                <w:bottom w:val="none" w:sz="0" w:space="0" w:color="auto"/>
                <w:right w:val="none" w:sz="0" w:space="0" w:color="auto"/>
              </w:divBdr>
            </w:div>
            <w:div w:id="532500777">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541482299">
              <w:marLeft w:val="0"/>
              <w:marRight w:val="0"/>
              <w:marTop w:val="0"/>
              <w:marBottom w:val="0"/>
              <w:divBdr>
                <w:top w:val="none" w:sz="0" w:space="0" w:color="auto"/>
                <w:left w:val="none" w:sz="0" w:space="0" w:color="auto"/>
                <w:bottom w:val="none" w:sz="0" w:space="0" w:color="auto"/>
                <w:right w:val="none" w:sz="0" w:space="0" w:color="auto"/>
              </w:divBdr>
            </w:div>
            <w:div w:id="547569573">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550576688">
              <w:marLeft w:val="0"/>
              <w:marRight w:val="0"/>
              <w:marTop w:val="0"/>
              <w:marBottom w:val="0"/>
              <w:divBdr>
                <w:top w:val="none" w:sz="0" w:space="0" w:color="auto"/>
                <w:left w:val="none" w:sz="0" w:space="0" w:color="auto"/>
                <w:bottom w:val="none" w:sz="0" w:space="0" w:color="auto"/>
                <w:right w:val="none" w:sz="0" w:space="0" w:color="auto"/>
              </w:divBdr>
            </w:div>
            <w:div w:id="553155912">
              <w:marLeft w:val="0"/>
              <w:marRight w:val="0"/>
              <w:marTop w:val="0"/>
              <w:marBottom w:val="0"/>
              <w:divBdr>
                <w:top w:val="none" w:sz="0" w:space="0" w:color="auto"/>
                <w:left w:val="none" w:sz="0" w:space="0" w:color="auto"/>
                <w:bottom w:val="none" w:sz="0" w:space="0" w:color="auto"/>
                <w:right w:val="none" w:sz="0" w:space="0" w:color="auto"/>
              </w:divBdr>
            </w:div>
            <w:div w:id="557129541">
              <w:marLeft w:val="0"/>
              <w:marRight w:val="0"/>
              <w:marTop w:val="0"/>
              <w:marBottom w:val="0"/>
              <w:divBdr>
                <w:top w:val="none" w:sz="0" w:space="0" w:color="auto"/>
                <w:left w:val="none" w:sz="0" w:space="0" w:color="auto"/>
                <w:bottom w:val="none" w:sz="0" w:space="0" w:color="auto"/>
                <w:right w:val="none" w:sz="0" w:space="0" w:color="auto"/>
              </w:divBdr>
            </w:div>
            <w:div w:id="558782535">
              <w:marLeft w:val="0"/>
              <w:marRight w:val="0"/>
              <w:marTop w:val="0"/>
              <w:marBottom w:val="0"/>
              <w:divBdr>
                <w:top w:val="none" w:sz="0" w:space="0" w:color="auto"/>
                <w:left w:val="none" w:sz="0" w:space="0" w:color="auto"/>
                <w:bottom w:val="none" w:sz="0" w:space="0" w:color="auto"/>
                <w:right w:val="none" w:sz="0" w:space="0" w:color="auto"/>
              </w:divBdr>
            </w:div>
            <w:div w:id="56010019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74320445">
              <w:marLeft w:val="0"/>
              <w:marRight w:val="0"/>
              <w:marTop w:val="0"/>
              <w:marBottom w:val="0"/>
              <w:divBdr>
                <w:top w:val="none" w:sz="0" w:space="0" w:color="auto"/>
                <w:left w:val="none" w:sz="0" w:space="0" w:color="auto"/>
                <w:bottom w:val="none" w:sz="0" w:space="0" w:color="auto"/>
                <w:right w:val="none" w:sz="0" w:space="0" w:color="auto"/>
              </w:divBdr>
            </w:div>
            <w:div w:id="575558836">
              <w:marLeft w:val="0"/>
              <w:marRight w:val="0"/>
              <w:marTop w:val="0"/>
              <w:marBottom w:val="0"/>
              <w:divBdr>
                <w:top w:val="none" w:sz="0" w:space="0" w:color="auto"/>
                <w:left w:val="none" w:sz="0" w:space="0" w:color="auto"/>
                <w:bottom w:val="none" w:sz="0" w:space="0" w:color="auto"/>
                <w:right w:val="none" w:sz="0" w:space="0" w:color="auto"/>
              </w:divBdr>
            </w:div>
            <w:div w:id="589852186">
              <w:marLeft w:val="0"/>
              <w:marRight w:val="0"/>
              <w:marTop w:val="0"/>
              <w:marBottom w:val="0"/>
              <w:divBdr>
                <w:top w:val="none" w:sz="0" w:space="0" w:color="auto"/>
                <w:left w:val="none" w:sz="0" w:space="0" w:color="auto"/>
                <w:bottom w:val="none" w:sz="0" w:space="0" w:color="auto"/>
                <w:right w:val="none" w:sz="0" w:space="0" w:color="auto"/>
              </w:divBdr>
            </w:div>
            <w:div w:id="598683221">
              <w:marLeft w:val="0"/>
              <w:marRight w:val="0"/>
              <w:marTop w:val="0"/>
              <w:marBottom w:val="0"/>
              <w:divBdr>
                <w:top w:val="none" w:sz="0" w:space="0" w:color="auto"/>
                <w:left w:val="none" w:sz="0" w:space="0" w:color="auto"/>
                <w:bottom w:val="none" w:sz="0" w:space="0" w:color="auto"/>
                <w:right w:val="none" w:sz="0" w:space="0" w:color="auto"/>
              </w:divBdr>
            </w:div>
            <w:div w:id="604658222">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29092105">
              <w:marLeft w:val="0"/>
              <w:marRight w:val="0"/>
              <w:marTop w:val="0"/>
              <w:marBottom w:val="0"/>
              <w:divBdr>
                <w:top w:val="none" w:sz="0" w:space="0" w:color="auto"/>
                <w:left w:val="none" w:sz="0" w:space="0" w:color="auto"/>
                <w:bottom w:val="none" w:sz="0" w:space="0" w:color="auto"/>
                <w:right w:val="none" w:sz="0" w:space="0" w:color="auto"/>
              </w:divBdr>
            </w:div>
            <w:div w:id="634943859">
              <w:marLeft w:val="0"/>
              <w:marRight w:val="0"/>
              <w:marTop w:val="0"/>
              <w:marBottom w:val="0"/>
              <w:divBdr>
                <w:top w:val="none" w:sz="0" w:space="0" w:color="auto"/>
                <w:left w:val="none" w:sz="0" w:space="0" w:color="auto"/>
                <w:bottom w:val="none" w:sz="0" w:space="0" w:color="auto"/>
                <w:right w:val="none" w:sz="0" w:space="0" w:color="auto"/>
              </w:divBdr>
            </w:div>
            <w:div w:id="639532516">
              <w:marLeft w:val="0"/>
              <w:marRight w:val="0"/>
              <w:marTop w:val="0"/>
              <w:marBottom w:val="0"/>
              <w:divBdr>
                <w:top w:val="none" w:sz="0" w:space="0" w:color="auto"/>
                <w:left w:val="none" w:sz="0" w:space="0" w:color="auto"/>
                <w:bottom w:val="none" w:sz="0" w:space="0" w:color="auto"/>
                <w:right w:val="none" w:sz="0" w:space="0" w:color="auto"/>
              </w:divBdr>
            </w:div>
            <w:div w:id="655496302">
              <w:marLeft w:val="0"/>
              <w:marRight w:val="0"/>
              <w:marTop w:val="0"/>
              <w:marBottom w:val="0"/>
              <w:divBdr>
                <w:top w:val="none" w:sz="0" w:space="0" w:color="auto"/>
                <w:left w:val="none" w:sz="0" w:space="0" w:color="auto"/>
                <w:bottom w:val="none" w:sz="0" w:space="0" w:color="auto"/>
                <w:right w:val="none" w:sz="0" w:space="0" w:color="auto"/>
              </w:divBdr>
            </w:div>
            <w:div w:id="657811243">
              <w:marLeft w:val="0"/>
              <w:marRight w:val="0"/>
              <w:marTop w:val="0"/>
              <w:marBottom w:val="0"/>
              <w:divBdr>
                <w:top w:val="none" w:sz="0" w:space="0" w:color="auto"/>
                <w:left w:val="none" w:sz="0" w:space="0" w:color="auto"/>
                <w:bottom w:val="none" w:sz="0" w:space="0" w:color="auto"/>
                <w:right w:val="none" w:sz="0" w:space="0" w:color="auto"/>
              </w:divBdr>
            </w:div>
            <w:div w:id="658340579">
              <w:marLeft w:val="0"/>
              <w:marRight w:val="0"/>
              <w:marTop w:val="0"/>
              <w:marBottom w:val="0"/>
              <w:divBdr>
                <w:top w:val="none" w:sz="0" w:space="0" w:color="auto"/>
                <w:left w:val="none" w:sz="0" w:space="0" w:color="auto"/>
                <w:bottom w:val="none" w:sz="0" w:space="0" w:color="auto"/>
                <w:right w:val="none" w:sz="0" w:space="0" w:color="auto"/>
              </w:divBdr>
            </w:div>
            <w:div w:id="668827204">
              <w:marLeft w:val="0"/>
              <w:marRight w:val="0"/>
              <w:marTop w:val="0"/>
              <w:marBottom w:val="0"/>
              <w:divBdr>
                <w:top w:val="none" w:sz="0" w:space="0" w:color="auto"/>
                <w:left w:val="none" w:sz="0" w:space="0" w:color="auto"/>
                <w:bottom w:val="none" w:sz="0" w:space="0" w:color="auto"/>
                <w:right w:val="none" w:sz="0" w:space="0" w:color="auto"/>
              </w:divBdr>
            </w:div>
            <w:div w:id="673916241">
              <w:marLeft w:val="0"/>
              <w:marRight w:val="0"/>
              <w:marTop w:val="0"/>
              <w:marBottom w:val="0"/>
              <w:divBdr>
                <w:top w:val="none" w:sz="0" w:space="0" w:color="auto"/>
                <w:left w:val="none" w:sz="0" w:space="0" w:color="auto"/>
                <w:bottom w:val="none" w:sz="0" w:space="0" w:color="auto"/>
                <w:right w:val="none" w:sz="0" w:space="0" w:color="auto"/>
              </w:divBdr>
            </w:div>
            <w:div w:id="687945586">
              <w:marLeft w:val="0"/>
              <w:marRight w:val="0"/>
              <w:marTop w:val="0"/>
              <w:marBottom w:val="0"/>
              <w:divBdr>
                <w:top w:val="none" w:sz="0" w:space="0" w:color="auto"/>
                <w:left w:val="none" w:sz="0" w:space="0" w:color="auto"/>
                <w:bottom w:val="none" w:sz="0" w:space="0" w:color="auto"/>
                <w:right w:val="none" w:sz="0" w:space="0" w:color="auto"/>
              </w:divBdr>
            </w:div>
            <w:div w:id="689912891">
              <w:marLeft w:val="0"/>
              <w:marRight w:val="0"/>
              <w:marTop w:val="0"/>
              <w:marBottom w:val="0"/>
              <w:divBdr>
                <w:top w:val="none" w:sz="0" w:space="0" w:color="auto"/>
                <w:left w:val="none" w:sz="0" w:space="0" w:color="auto"/>
                <w:bottom w:val="none" w:sz="0" w:space="0" w:color="auto"/>
                <w:right w:val="none" w:sz="0" w:space="0" w:color="auto"/>
              </w:divBdr>
            </w:div>
            <w:div w:id="690181918">
              <w:marLeft w:val="0"/>
              <w:marRight w:val="0"/>
              <w:marTop w:val="0"/>
              <w:marBottom w:val="0"/>
              <w:divBdr>
                <w:top w:val="none" w:sz="0" w:space="0" w:color="auto"/>
                <w:left w:val="none" w:sz="0" w:space="0" w:color="auto"/>
                <w:bottom w:val="none" w:sz="0" w:space="0" w:color="auto"/>
                <w:right w:val="none" w:sz="0" w:space="0" w:color="auto"/>
              </w:divBdr>
            </w:div>
            <w:div w:id="695958548">
              <w:marLeft w:val="0"/>
              <w:marRight w:val="0"/>
              <w:marTop w:val="0"/>
              <w:marBottom w:val="0"/>
              <w:divBdr>
                <w:top w:val="none" w:sz="0" w:space="0" w:color="auto"/>
                <w:left w:val="none" w:sz="0" w:space="0" w:color="auto"/>
                <w:bottom w:val="none" w:sz="0" w:space="0" w:color="auto"/>
                <w:right w:val="none" w:sz="0" w:space="0" w:color="auto"/>
              </w:divBdr>
            </w:div>
            <w:div w:id="699475916">
              <w:marLeft w:val="0"/>
              <w:marRight w:val="0"/>
              <w:marTop w:val="0"/>
              <w:marBottom w:val="0"/>
              <w:divBdr>
                <w:top w:val="none" w:sz="0" w:space="0" w:color="auto"/>
                <w:left w:val="none" w:sz="0" w:space="0" w:color="auto"/>
                <w:bottom w:val="none" w:sz="0" w:space="0" w:color="auto"/>
                <w:right w:val="none" w:sz="0" w:space="0" w:color="auto"/>
              </w:divBdr>
            </w:div>
            <w:div w:id="704522659">
              <w:marLeft w:val="0"/>
              <w:marRight w:val="0"/>
              <w:marTop w:val="0"/>
              <w:marBottom w:val="0"/>
              <w:divBdr>
                <w:top w:val="none" w:sz="0" w:space="0" w:color="auto"/>
                <w:left w:val="none" w:sz="0" w:space="0" w:color="auto"/>
                <w:bottom w:val="none" w:sz="0" w:space="0" w:color="auto"/>
                <w:right w:val="none" w:sz="0" w:space="0" w:color="auto"/>
              </w:divBdr>
            </w:div>
            <w:div w:id="709183059">
              <w:marLeft w:val="0"/>
              <w:marRight w:val="0"/>
              <w:marTop w:val="0"/>
              <w:marBottom w:val="0"/>
              <w:divBdr>
                <w:top w:val="none" w:sz="0" w:space="0" w:color="auto"/>
                <w:left w:val="none" w:sz="0" w:space="0" w:color="auto"/>
                <w:bottom w:val="none" w:sz="0" w:space="0" w:color="auto"/>
                <w:right w:val="none" w:sz="0" w:space="0" w:color="auto"/>
              </w:divBdr>
            </w:div>
            <w:div w:id="711418082">
              <w:marLeft w:val="0"/>
              <w:marRight w:val="0"/>
              <w:marTop w:val="0"/>
              <w:marBottom w:val="0"/>
              <w:divBdr>
                <w:top w:val="none" w:sz="0" w:space="0" w:color="auto"/>
                <w:left w:val="none" w:sz="0" w:space="0" w:color="auto"/>
                <w:bottom w:val="none" w:sz="0" w:space="0" w:color="auto"/>
                <w:right w:val="none" w:sz="0" w:space="0" w:color="auto"/>
              </w:divBdr>
            </w:div>
            <w:div w:id="721247636">
              <w:marLeft w:val="0"/>
              <w:marRight w:val="0"/>
              <w:marTop w:val="0"/>
              <w:marBottom w:val="0"/>
              <w:divBdr>
                <w:top w:val="none" w:sz="0" w:space="0" w:color="auto"/>
                <w:left w:val="none" w:sz="0" w:space="0" w:color="auto"/>
                <w:bottom w:val="none" w:sz="0" w:space="0" w:color="auto"/>
                <w:right w:val="none" w:sz="0" w:space="0" w:color="auto"/>
              </w:divBdr>
            </w:div>
            <w:div w:id="728846944">
              <w:marLeft w:val="0"/>
              <w:marRight w:val="0"/>
              <w:marTop w:val="0"/>
              <w:marBottom w:val="0"/>
              <w:divBdr>
                <w:top w:val="none" w:sz="0" w:space="0" w:color="auto"/>
                <w:left w:val="none" w:sz="0" w:space="0" w:color="auto"/>
                <w:bottom w:val="none" w:sz="0" w:space="0" w:color="auto"/>
                <w:right w:val="none" w:sz="0" w:space="0" w:color="auto"/>
              </w:divBdr>
            </w:div>
            <w:div w:id="733357886">
              <w:marLeft w:val="0"/>
              <w:marRight w:val="0"/>
              <w:marTop w:val="0"/>
              <w:marBottom w:val="0"/>
              <w:divBdr>
                <w:top w:val="none" w:sz="0" w:space="0" w:color="auto"/>
                <w:left w:val="none" w:sz="0" w:space="0" w:color="auto"/>
                <w:bottom w:val="none" w:sz="0" w:space="0" w:color="auto"/>
                <w:right w:val="none" w:sz="0" w:space="0" w:color="auto"/>
              </w:divBdr>
            </w:div>
            <w:div w:id="734860998">
              <w:marLeft w:val="0"/>
              <w:marRight w:val="0"/>
              <w:marTop w:val="0"/>
              <w:marBottom w:val="0"/>
              <w:divBdr>
                <w:top w:val="none" w:sz="0" w:space="0" w:color="auto"/>
                <w:left w:val="none" w:sz="0" w:space="0" w:color="auto"/>
                <w:bottom w:val="none" w:sz="0" w:space="0" w:color="auto"/>
                <w:right w:val="none" w:sz="0" w:space="0" w:color="auto"/>
              </w:divBdr>
            </w:div>
            <w:div w:id="737509352">
              <w:marLeft w:val="0"/>
              <w:marRight w:val="0"/>
              <w:marTop w:val="0"/>
              <w:marBottom w:val="0"/>
              <w:divBdr>
                <w:top w:val="none" w:sz="0" w:space="0" w:color="auto"/>
                <w:left w:val="none" w:sz="0" w:space="0" w:color="auto"/>
                <w:bottom w:val="none" w:sz="0" w:space="0" w:color="auto"/>
                <w:right w:val="none" w:sz="0" w:space="0" w:color="auto"/>
              </w:divBdr>
            </w:div>
            <w:div w:id="740054896">
              <w:marLeft w:val="0"/>
              <w:marRight w:val="0"/>
              <w:marTop w:val="0"/>
              <w:marBottom w:val="0"/>
              <w:divBdr>
                <w:top w:val="none" w:sz="0" w:space="0" w:color="auto"/>
                <w:left w:val="none" w:sz="0" w:space="0" w:color="auto"/>
                <w:bottom w:val="none" w:sz="0" w:space="0" w:color="auto"/>
                <w:right w:val="none" w:sz="0" w:space="0" w:color="auto"/>
              </w:divBdr>
            </w:div>
            <w:div w:id="748699906">
              <w:marLeft w:val="0"/>
              <w:marRight w:val="0"/>
              <w:marTop w:val="0"/>
              <w:marBottom w:val="0"/>
              <w:divBdr>
                <w:top w:val="none" w:sz="0" w:space="0" w:color="auto"/>
                <w:left w:val="none" w:sz="0" w:space="0" w:color="auto"/>
                <w:bottom w:val="none" w:sz="0" w:space="0" w:color="auto"/>
                <w:right w:val="none" w:sz="0" w:space="0" w:color="auto"/>
              </w:divBdr>
            </w:div>
            <w:div w:id="751122877">
              <w:marLeft w:val="0"/>
              <w:marRight w:val="0"/>
              <w:marTop w:val="0"/>
              <w:marBottom w:val="0"/>
              <w:divBdr>
                <w:top w:val="none" w:sz="0" w:space="0" w:color="auto"/>
                <w:left w:val="none" w:sz="0" w:space="0" w:color="auto"/>
                <w:bottom w:val="none" w:sz="0" w:space="0" w:color="auto"/>
                <w:right w:val="none" w:sz="0" w:space="0" w:color="auto"/>
              </w:divBdr>
            </w:div>
            <w:div w:id="756639128">
              <w:marLeft w:val="0"/>
              <w:marRight w:val="0"/>
              <w:marTop w:val="0"/>
              <w:marBottom w:val="0"/>
              <w:divBdr>
                <w:top w:val="none" w:sz="0" w:space="0" w:color="auto"/>
                <w:left w:val="none" w:sz="0" w:space="0" w:color="auto"/>
                <w:bottom w:val="none" w:sz="0" w:space="0" w:color="auto"/>
                <w:right w:val="none" w:sz="0" w:space="0" w:color="auto"/>
              </w:divBdr>
            </w:div>
            <w:div w:id="758795280">
              <w:marLeft w:val="0"/>
              <w:marRight w:val="0"/>
              <w:marTop w:val="0"/>
              <w:marBottom w:val="0"/>
              <w:divBdr>
                <w:top w:val="none" w:sz="0" w:space="0" w:color="auto"/>
                <w:left w:val="none" w:sz="0" w:space="0" w:color="auto"/>
                <w:bottom w:val="none" w:sz="0" w:space="0" w:color="auto"/>
                <w:right w:val="none" w:sz="0" w:space="0" w:color="auto"/>
              </w:divBdr>
            </w:div>
            <w:div w:id="764115316">
              <w:marLeft w:val="0"/>
              <w:marRight w:val="0"/>
              <w:marTop w:val="0"/>
              <w:marBottom w:val="0"/>
              <w:divBdr>
                <w:top w:val="none" w:sz="0" w:space="0" w:color="auto"/>
                <w:left w:val="none" w:sz="0" w:space="0" w:color="auto"/>
                <w:bottom w:val="none" w:sz="0" w:space="0" w:color="auto"/>
                <w:right w:val="none" w:sz="0" w:space="0" w:color="auto"/>
              </w:divBdr>
            </w:div>
            <w:div w:id="765155137">
              <w:marLeft w:val="0"/>
              <w:marRight w:val="0"/>
              <w:marTop w:val="0"/>
              <w:marBottom w:val="0"/>
              <w:divBdr>
                <w:top w:val="none" w:sz="0" w:space="0" w:color="auto"/>
                <w:left w:val="none" w:sz="0" w:space="0" w:color="auto"/>
                <w:bottom w:val="none" w:sz="0" w:space="0" w:color="auto"/>
                <w:right w:val="none" w:sz="0" w:space="0" w:color="auto"/>
              </w:divBdr>
            </w:div>
            <w:div w:id="765804852">
              <w:marLeft w:val="0"/>
              <w:marRight w:val="0"/>
              <w:marTop w:val="0"/>
              <w:marBottom w:val="0"/>
              <w:divBdr>
                <w:top w:val="none" w:sz="0" w:space="0" w:color="auto"/>
                <w:left w:val="none" w:sz="0" w:space="0" w:color="auto"/>
                <w:bottom w:val="none" w:sz="0" w:space="0" w:color="auto"/>
                <w:right w:val="none" w:sz="0" w:space="0" w:color="auto"/>
              </w:divBdr>
            </w:div>
            <w:div w:id="769087786">
              <w:marLeft w:val="0"/>
              <w:marRight w:val="0"/>
              <w:marTop w:val="0"/>
              <w:marBottom w:val="0"/>
              <w:divBdr>
                <w:top w:val="none" w:sz="0" w:space="0" w:color="auto"/>
                <w:left w:val="none" w:sz="0" w:space="0" w:color="auto"/>
                <w:bottom w:val="none" w:sz="0" w:space="0" w:color="auto"/>
                <w:right w:val="none" w:sz="0" w:space="0" w:color="auto"/>
              </w:divBdr>
            </w:div>
            <w:div w:id="777337835">
              <w:marLeft w:val="0"/>
              <w:marRight w:val="0"/>
              <w:marTop w:val="0"/>
              <w:marBottom w:val="0"/>
              <w:divBdr>
                <w:top w:val="none" w:sz="0" w:space="0" w:color="auto"/>
                <w:left w:val="none" w:sz="0" w:space="0" w:color="auto"/>
                <w:bottom w:val="none" w:sz="0" w:space="0" w:color="auto"/>
                <w:right w:val="none" w:sz="0" w:space="0" w:color="auto"/>
              </w:divBdr>
            </w:div>
            <w:div w:id="777605951">
              <w:marLeft w:val="0"/>
              <w:marRight w:val="0"/>
              <w:marTop w:val="0"/>
              <w:marBottom w:val="0"/>
              <w:divBdr>
                <w:top w:val="none" w:sz="0" w:space="0" w:color="auto"/>
                <w:left w:val="none" w:sz="0" w:space="0" w:color="auto"/>
                <w:bottom w:val="none" w:sz="0" w:space="0" w:color="auto"/>
                <w:right w:val="none" w:sz="0" w:space="0" w:color="auto"/>
              </w:divBdr>
            </w:div>
            <w:div w:id="782696829">
              <w:marLeft w:val="0"/>
              <w:marRight w:val="0"/>
              <w:marTop w:val="0"/>
              <w:marBottom w:val="0"/>
              <w:divBdr>
                <w:top w:val="none" w:sz="0" w:space="0" w:color="auto"/>
                <w:left w:val="none" w:sz="0" w:space="0" w:color="auto"/>
                <w:bottom w:val="none" w:sz="0" w:space="0" w:color="auto"/>
                <w:right w:val="none" w:sz="0" w:space="0" w:color="auto"/>
              </w:divBdr>
            </w:div>
            <w:div w:id="785319386">
              <w:marLeft w:val="0"/>
              <w:marRight w:val="0"/>
              <w:marTop w:val="0"/>
              <w:marBottom w:val="0"/>
              <w:divBdr>
                <w:top w:val="none" w:sz="0" w:space="0" w:color="auto"/>
                <w:left w:val="none" w:sz="0" w:space="0" w:color="auto"/>
                <w:bottom w:val="none" w:sz="0" w:space="0" w:color="auto"/>
                <w:right w:val="none" w:sz="0" w:space="0" w:color="auto"/>
              </w:divBdr>
            </w:div>
            <w:div w:id="794102709">
              <w:marLeft w:val="0"/>
              <w:marRight w:val="0"/>
              <w:marTop w:val="0"/>
              <w:marBottom w:val="0"/>
              <w:divBdr>
                <w:top w:val="none" w:sz="0" w:space="0" w:color="auto"/>
                <w:left w:val="none" w:sz="0" w:space="0" w:color="auto"/>
                <w:bottom w:val="none" w:sz="0" w:space="0" w:color="auto"/>
                <w:right w:val="none" w:sz="0" w:space="0" w:color="auto"/>
              </w:divBdr>
            </w:div>
            <w:div w:id="794493506">
              <w:marLeft w:val="0"/>
              <w:marRight w:val="0"/>
              <w:marTop w:val="0"/>
              <w:marBottom w:val="0"/>
              <w:divBdr>
                <w:top w:val="none" w:sz="0" w:space="0" w:color="auto"/>
                <w:left w:val="none" w:sz="0" w:space="0" w:color="auto"/>
                <w:bottom w:val="none" w:sz="0" w:space="0" w:color="auto"/>
                <w:right w:val="none" w:sz="0" w:space="0" w:color="auto"/>
              </w:divBdr>
            </w:div>
            <w:div w:id="795442634">
              <w:marLeft w:val="0"/>
              <w:marRight w:val="0"/>
              <w:marTop w:val="0"/>
              <w:marBottom w:val="0"/>
              <w:divBdr>
                <w:top w:val="none" w:sz="0" w:space="0" w:color="auto"/>
                <w:left w:val="none" w:sz="0" w:space="0" w:color="auto"/>
                <w:bottom w:val="none" w:sz="0" w:space="0" w:color="auto"/>
                <w:right w:val="none" w:sz="0" w:space="0" w:color="auto"/>
              </w:divBdr>
            </w:div>
            <w:div w:id="802574014">
              <w:marLeft w:val="0"/>
              <w:marRight w:val="0"/>
              <w:marTop w:val="0"/>
              <w:marBottom w:val="0"/>
              <w:divBdr>
                <w:top w:val="none" w:sz="0" w:space="0" w:color="auto"/>
                <w:left w:val="none" w:sz="0" w:space="0" w:color="auto"/>
                <w:bottom w:val="none" w:sz="0" w:space="0" w:color="auto"/>
                <w:right w:val="none" w:sz="0" w:space="0" w:color="auto"/>
              </w:divBdr>
            </w:div>
            <w:div w:id="804395569">
              <w:marLeft w:val="0"/>
              <w:marRight w:val="0"/>
              <w:marTop w:val="0"/>
              <w:marBottom w:val="0"/>
              <w:divBdr>
                <w:top w:val="none" w:sz="0" w:space="0" w:color="auto"/>
                <w:left w:val="none" w:sz="0" w:space="0" w:color="auto"/>
                <w:bottom w:val="none" w:sz="0" w:space="0" w:color="auto"/>
                <w:right w:val="none" w:sz="0" w:space="0" w:color="auto"/>
              </w:divBdr>
            </w:div>
            <w:div w:id="813524065">
              <w:marLeft w:val="0"/>
              <w:marRight w:val="0"/>
              <w:marTop w:val="0"/>
              <w:marBottom w:val="0"/>
              <w:divBdr>
                <w:top w:val="none" w:sz="0" w:space="0" w:color="auto"/>
                <w:left w:val="none" w:sz="0" w:space="0" w:color="auto"/>
                <w:bottom w:val="none" w:sz="0" w:space="0" w:color="auto"/>
                <w:right w:val="none" w:sz="0" w:space="0" w:color="auto"/>
              </w:divBdr>
            </w:div>
            <w:div w:id="825438187">
              <w:marLeft w:val="0"/>
              <w:marRight w:val="0"/>
              <w:marTop w:val="0"/>
              <w:marBottom w:val="0"/>
              <w:divBdr>
                <w:top w:val="none" w:sz="0" w:space="0" w:color="auto"/>
                <w:left w:val="none" w:sz="0" w:space="0" w:color="auto"/>
                <w:bottom w:val="none" w:sz="0" w:space="0" w:color="auto"/>
                <w:right w:val="none" w:sz="0" w:space="0" w:color="auto"/>
              </w:divBdr>
            </w:div>
            <w:div w:id="825780420">
              <w:marLeft w:val="0"/>
              <w:marRight w:val="0"/>
              <w:marTop w:val="0"/>
              <w:marBottom w:val="0"/>
              <w:divBdr>
                <w:top w:val="none" w:sz="0" w:space="0" w:color="auto"/>
                <w:left w:val="none" w:sz="0" w:space="0" w:color="auto"/>
                <w:bottom w:val="none" w:sz="0" w:space="0" w:color="auto"/>
                <w:right w:val="none" w:sz="0" w:space="0" w:color="auto"/>
              </w:divBdr>
            </w:div>
            <w:div w:id="829759970">
              <w:marLeft w:val="0"/>
              <w:marRight w:val="0"/>
              <w:marTop w:val="0"/>
              <w:marBottom w:val="0"/>
              <w:divBdr>
                <w:top w:val="none" w:sz="0" w:space="0" w:color="auto"/>
                <w:left w:val="none" w:sz="0" w:space="0" w:color="auto"/>
                <w:bottom w:val="none" w:sz="0" w:space="0" w:color="auto"/>
                <w:right w:val="none" w:sz="0" w:space="0" w:color="auto"/>
              </w:divBdr>
            </w:div>
            <w:div w:id="833034693">
              <w:marLeft w:val="0"/>
              <w:marRight w:val="0"/>
              <w:marTop w:val="0"/>
              <w:marBottom w:val="0"/>
              <w:divBdr>
                <w:top w:val="none" w:sz="0" w:space="0" w:color="auto"/>
                <w:left w:val="none" w:sz="0" w:space="0" w:color="auto"/>
                <w:bottom w:val="none" w:sz="0" w:space="0" w:color="auto"/>
                <w:right w:val="none" w:sz="0" w:space="0" w:color="auto"/>
              </w:divBdr>
            </w:div>
            <w:div w:id="851185399">
              <w:marLeft w:val="0"/>
              <w:marRight w:val="0"/>
              <w:marTop w:val="0"/>
              <w:marBottom w:val="0"/>
              <w:divBdr>
                <w:top w:val="none" w:sz="0" w:space="0" w:color="auto"/>
                <w:left w:val="none" w:sz="0" w:space="0" w:color="auto"/>
                <w:bottom w:val="none" w:sz="0" w:space="0" w:color="auto"/>
                <w:right w:val="none" w:sz="0" w:space="0" w:color="auto"/>
              </w:divBdr>
            </w:div>
            <w:div w:id="858004283">
              <w:marLeft w:val="0"/>
              <w:marRight w:val="0"/>
              <w:marTop w:val="0"/>
              <w:marBottom w:val="0"/>
              <w:divBdr>
                <w:top w:val="none" w:sz="0" w:space="0" w:color="auto"/>
                <w:left w:val="none" w:sz="0" w:space="0" w:color="auto"/>
                <w:bottom w:val="none" w:sz="0" w:space="0" w:color="auto"/>
                <w:right w:val="none" w:sz="0" w:space="0" w:color="auto"/>
              </w:divBdr>
            </w:div>
            <w:div w:id="865093395">
              <w:marLeft w:val="0"/>
              <w:marRight w:val="0"/>
              <w:marTop w:val="0"/>
              <w:marBottom w:val="0"/>
              <w:divBdr>
                <w:top w:val="none" w:sz="0" w:space="0" w:color="auto"/>
                <w:left w:val="none" w:sz="0" w:space="0" w:color="auto"/>
                <w:bottom w:val="none" w:sz="0" w:space="0" w:color="auto"/>
                <w:right w:val="none" w:sz="0" w:space="0" w:color="auto"/>
              </w:divBdr>
            </w:div>
            <w:div w:id="874081722">
              <w:marLeft w:val="0"/>
              <w:marRight w:val="0"/>
              <w:marTop w:val="0"/>
              <w:marBottom w:val="0"/>
              <w:divBdr>
                <w:top w:val="none" w:sz="0" w:space="0" w:color="auto"/>
                <w:left w:val="none" w:sz="0" w:space="0" w:color="auto"/>
                <w:bottom w:val="none" w:sz="0" w:space="0" w:color="auto"/>
                <w:right w:val="none" w:sz="0" w:space="0" w:color="auto"/>
              </w:divBdr>
            </w:div>
            <w:div w:id="887104139">
              <w:marLeft w:val="0"/>
              <w:marRight w:val="0"/>
              <w:marTop w:val="0"/>
              <w:marBottom w:val="0"/>
              <w:divBdr>
                <w:top w:val="none" w:sz="0" w:space="0" w:color="auto"/>
                <w:left w:val="none" w:sz="0" w:space="0" w:color="auto"/>
                <w:bottom w:val="none" w:sz="0" w:space="0" w:color="auto"/>
                <w:right w:val="none" w:sz="0" w:space="0" w:color="auto"/>
              </w:divBdr>
            </w:div>
            <w:div w:id="910895964">
              <w:marLeft w:val="0"/>
              <w:marRight w:val="0"/>
              <w:marTop w:val="0"/>
              <w:marBottom w:val="0"/>
              <w:divBdr>
                <w:top w:val="none" w:sz="0" w:space="0" w:color="auto"/>
                <w:left w:val="none" w:sz="0" w:space="0" w:color="auto"/>
                <w:bottom w:val="none" w:sz="0" w:space="0" w:color="auto"/>
                <w:right w:val="none" w:sz="0" w:space="0" w:color="auto"/>
              </w:divBdr>
            </w:div>
            <w:div w:id="911084258">
              <w:marLeft w:val="0"/>
              <w:marRight w:val="0"/>
              <w:marTop w:val="0"/>
              <w:marBottom w:val="0"/>
              <w:divBdr>
                <w:top w:val="none" w:sz="0" w:space="0" w:color="auto"/>
                <w:left w:val="none" w:sz="0" w:space="0" w:color="auto"/>
                <w:bottom w:val="none" w:sz="0" w:space="0" w:color="auto"/>
                <w:right w:val="none" w:sz="0" w:space="0" w:color="auto"/>
              </w:divBdr>
            </w:div>
            <w:div w:id="9147522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15822255">
              <w:marLeft w:val="0"/>
              <w:marRight w:val="0"/>
              <w:marTop w:val="0"/>
              <w:marBottom w:val="0"/>
              <w:divBdr>
                <w:top w:val="none" w:sz="0" w:space="0" w:color="auto"/>
                <w:left w:val="none" w:sz="0" w:space="0" w:color="auto"/>
                <w:bottom w:val="none" w:sz="0" w:space="0" w:color="auto"/>
                <w:right w:val="none" w:sz="0" w:space="0" w:color="auto"/>
              </w:divBdr>
            </w:div>
            <w:div w:id="921839723">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931817937">
              <w:marLeft w:val="0"/>
              <w:marRight w:val="0"/>
              <w:marTop w:val="0"/>
              <w:marBottom w:val="0"/>
              <w:divBdr>
                <w:top w:val="none" w:sz="0" w:space="0" w:color="auto"/>
                <w:left w:val="none" w:sz="0" w:space="0" w:color="auto"/>
                <w:bottom w:val="none" w:sz="0" w:space="0" w:color="auto"/>
                <w:right w:val="none" w:sz="0" w:space="0" w:color="auto"/>
              </w:divBdr>
            </w:div>
            <w:div w:id="934021834">
              <w:marLeft w:val="0"/>
              <w:marRight w:val="0"/>
              <w:marTop w:val="0"/>
              <w:marBottom w:val="0"/>
              <w:divBdr>
                <w:top w:val="none" w:sz="0" w:space="0" w:color="auto"/>
                <w:left w:val="none" w:sz="0" w:space="0" w:color="auto"/>
                <w:bottom w:val="none" w:sz="0" w:space="0" w:color="auto"/>
                <w:right w:val="none" w:sz="0" w:space="0" w:color="auto"/>
              </w:divBdr>
            </w:div>
            <w:div w:id="934049919">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947078656">
              <w:marLeft w:val="0"/>
              <w:marRight w:val="0"/>
              <w:marTop w:val="0"/>
              <w:marBottom w:val="0"/>
              <w:divBdr>
                <w:top w:val="none" w:sz="0" w:space="0" w:color="auto"/>
                <w:left w:val="none" w:sz="0" w:space="0" w:color="auto"/>
                <w:bottom w:val="none" w:sz="0" w:space="0" w:color="auto"/>
                <w:right w:val="none" w:sz="0" w:space="0" w:color="auto"/>
              </w:divBdr>
            </w:div>
            <w:div w:id="961573965">
              <w:marLeft w:val="0"/>
              <w:marRight w:val="0"/>
              <w:marTop w:val="0"/>
              <w:marBottom w:val="0"/>
              <w:divBdr>
                <w:top w:val="none" w:sz="0" w:space="0" w:color="auto"/>
                <w:left w:val="none" w:sz="0" w:space="0" w:color="auto"/>
                <w:bottom w:val="none" w:sz="0" w:space="0" w:color="auto"/>
                <w:right w:val="none" w:sz="0" w:space="0" w:color="auto"/>
              </w:divBdr>
            </w:div>
            <w:div w:id="971978773">
              <w:marLeft w:val="0"/>
              <w:marRight w:val="0"/>
              <w:marTop w:val="0"/>
              <w:marBottom w:val="0"/>
              <w:divBdr>
                <w:top w:val="none" w:sz="0" w:space="0" w:color="auto"/>
                <w:left w:val="none" w:sz="0" w:space="0" w:color="auto"/>
                <w:bottom w:val="none" w:sz="0" w:space="0" w:color="auto"/>
                <w:right w:val="none" w:sz="0" w:space="0" w:color="auto"/>
              </w:divBdr>
            </w:div>
            <w:div w:id="974412319">
              <w:marLeft w:val="0"/>
              <w:marRight w:val="0"/>
              <w:marTop w:val="0"/>
              <w:marBottom w:val="0"/>
              <w:divBdr>
                <w:top w:val="none" w:sz="0" w:space="0" w:color="auto"/>
                <w:left w:val="none" w:sz="0" w:space="0" w:color="auto"/>
                <w:bottom w:val="none" w:sz="0" w:space="0" w:color="auto"/>
                <w:right w:val="none" w:sz="0" w:space="0" w:color="auto"/>
              </w:divBdr>
            </w:div>
            <w:div w:id="991837460">
              <w:marLeft w:val="0"/>
              <w:marRight w:val="0"/>
              <w:marTop w:val="0"/>
              <w:marBottom w:val="0"/>
              <w:divBdr>
                <w:top w:val="none" w:sz="0" w:space="0" w:color="auto"/>
                <w:left w:val="none" w:sz="0" w:space="0" w:color="auto"/>
                <w:bottom w:val="none" w:sz="0" w:space="0" w:color="auto"/>
                <w:right w:val="none" w:sz="0" w:space="0" w:color="auto"/>
              </w:divBdr>
            </w:div>
            <w:div w:id="996109734">
              <w:marLeft w:val="0"/>
              <w:marRight w:val="0"/>
              <w:marTop w:val="0"/>
              <w:marBottom w:val="0"/>
              <w:divBdr>
                <w:top w:val="none" w:sz="0" w:space="0" w:color="auto"/>
                <w:left w:val="none" w:sz="0" w:space="0" w:color="auto"/>
                <w:bottom w:val="none" w:sz="0" w:space="0" w:color="auto"/>
                <w:right w:val="none" w:sz="0" w:space="0" w:color="auto"/>
              </w:divBdr>
            </w:div>
            <w:div w:id="996615832">
              <w:marLeft w:val="0"/>
              <w:marRight w:val="0"/>
              <w:marTop w:val="0"/>
              <w:marBottom w:val="0"/>
              <w:divBdr>
                <w:top w:val="none" w:sz="0" w:space="0" w:color="auto"/>
                <w:left w:val="none" w:sz="0" w:space="0" w:color="auto"/>
                <w:bottom w:val="none" w:sz="0" w:space="0" w:color="auto"/>
                <w:right w:val="none" w:sz="0" w:space="0" w:color="auto"/>
              </w:divBdr>
            </w:div>
            <w:div w:id="998733605">
              <w:marLeft w:val="0"/>
              <w:marRight w:val="0"/>
              <w:marTop w:val="0"/>
              <w:marBottom w:val="0"/>
              <w:divBdr>
                <w:top w:val="none" w:sz="0" w:space="0" w:color="auto"/>
                <w:left w:val="none" w:sz="0" w:space="0" w:color="auto"/>
                <w:bottom w:val="none" w:sz="0" w:space="0" w:color="auto"/>
                <w:right w:val="none" w:sz="0" w:space="0" w:color="auto"/>
              </w:divBdr>
            </w:div>
            <w:div w:id="1009403859">
              <w:marLeft w:val="0"/>
              <w:marRight w:val="0"/>
              <w:marTop w:val="0"/>
              <w:marBottom w:val="0"/>
              <w:divBdr>
                <w:top w:val="none" w:sz="0" w:space="0" w:color="auto"/>
                <w:left w:val="none" w:sz="0" w:space="0" w:color="auto"/>
                <w:bottom w:val="none" w:sz="0" w:space="0" w:color="auto"/>
                <w:right w:val="none" w:sz="0" w:space="0" w:color="auto"/>
              </w:divBdr>
            </w:div>
            <w:div w:id="1014303595">
              <w:marLeft w:val="0"/>
              <w:marRight w:val="0"/>
              <w:marTop w:val="0"/>
              <w:marBottom w:val="0"/>
              <w:divBdr>
                <w:top w:val="none" w:sz="0" w:space="0" w:color="auto"/>
                <w:left w:val="none" w:sz="0" w:space="0" w:color="auto"/>
                <w:bottom w:val="none" w:sz="0" w:space="0" w:color="auto"/>
                <w:right w:val="none" w:sz="0" w:space="0" w:color="auto"/>
              </w:divBdr>
            </w:div>
            <w:div w:id="1018041950">
              <w:marLeft w:val="0"/>
              <w:marRight w:val="0"/>
              <w:marTop w:val="0"/>
              <w:marBottom w:val="0"/>
              <w:divBdr>
                <w:top w:val="none" w:sz="0" w:space="0" w:color="auto"/>
                <w:left w:val="none" w:sz="0" w:space="0" w:color="auto"/>
                <w:bottom w:val="none" w:sz="0" w:space="0" w:color="auto"/>
                <w:right w:val="none" w:sz="0" w:space="0" w:color="auto"/>
              </w:divBdr>
            </w:div>
            <w:div w:id="1018580626">
              <w:marLeft w:val="0"/>
              <w:marRight w:val="0"/>
              <w:marTop w:val="0"/>
              <w:marBottom w:val="0"/>
              <w:divBdr>
                <w:top w:val="none" w:sz="0" w:space="0" w:color="auto"/>
                <w:left w:val="none" w:sz="0" w:space="0" w:color="auto"/>
                <w:bottom w:val="none" w:sz="0" w:space="0" w:color="auto"/>
                <w:right w:val="none" w:sz="0" w:space="0" w:color="auto"/>
              </w:divBdr>
            </w:div>
            <w:div w:id="1018582635">
              <w:marLeft w:val="0"/>
              <w:marRight w:val="0"/>
              <w:marTop w:val="0"/>
              <w:marBottom w:val="0"/>
              <w:divBdr>
                <w:top w:val="none" w:sz="0" w:space="0" w:color="auto"/>
                <w:left w:val="none" w:sz="0" w:space="0" w:color="auto"/>
                <w:bottom w:val="none" w:sz="0" w:space="0" w:color="auto"/>
                <w:right w:val="none" w:sz="0" w:space="0" w:color="auto"/>
              </w:divBdr>
            </w:div>
            <w:div w:id="1018852505">
              <w:marLeft w:val="0"/>
              <w:marRight w:val="0"/>
              <w:marTop w:val="0"/>
              <w:marBottom w:val="0"/>
              <w:divBdr>
                <w:top w:val="none" w:sz="0" w:space="0" w:color="auto"/>
                <w:left w:val="none" w:sz="0" w:space="0" w:color="auto"/>
                <w:bottom w:val="none" w:sz="0" w:space="0" w:color="auto"/>
                <w:right w:val="none" w:sz="0" w:space="0" w:color="auto"/>
              </w:divBdr>
            </w:div>
            <w:div w:id="1025837052">
              <w:marLeft w:val="0"/>
              <w:marRight w:val="0"/>
              <w:marTop w:val="0"/>
              <w:marBottom w:val="0"/>
              <w:divBdr>
                <w:top w:val="none" w:sz="0" w:space="0" w:color="auto"/>
                <w:left w:val="none" w:sz="0" w:space="0" w:color="auto"/>
                <w:bottom w:val="none" w:sz="0" w:space="0" w:color="auto"/>
                <w:right w:val="none" w:sz="0" w:space="0" w:color="auto"/>
              </w:divBdr>
            </w:div>
            <w:div w:id="1034845713">
              <w:marLeft w:val="0"/>
              <w:marRight w:val="0"/>
              <w:marTop w:val="0"/>
              <w:marBottom w:val="0"/>
              <w:divBdr>
                <w:top w:val="none" w:sz="0" w:space="0" w:color="auto"/>
                <w:left w:val="none" w:sz="0" w:space="0" w:color="auto"/>
                <w:bottom w:val="none" w:sz="0" w:space="0" w:color="auto"/>
                <w:right w:val="none" w:sz="0" w:space="0" w:color="auto"/>
              </w:divBdr>
            </w:div>
            <w:div w:id="1046221521">
              <w:marLeft w:val="0"/>
              <w:marRight w:val="0"/>
              <w:marTop w:val="0"/>
              <w:marBottom w:val="0"/>
              <w:divBdr>
                <w:top w:val="none" w:sz="0" w:space="0" w:color="auto"/>
                <w:left w:val="none" w:sz="0" w:space="0" w:color="auto"/>
                <w:bottom w:val="none" w:sz="0" w:space="0" w:color="auto"/>
                <w:right w:val="none" w:sz="0" w:space="0" w:color="auto"/>
              </w:divBdr>
            </w:div>
            <w:div w:id="1058017582">
              <w:marLeft w:val="0"/>
              <w:marRight w:val="0"/>
              <w:marTop w:val="0"/>
              <w:marBottom w:val="0"/>
              <w:divBdr>
                <w:top w:val="none" w:sz="0" w:space="0" w:color="auto"/>
                <w:left w:val="none" w:sz="0" w:space="0" w:color="auto"/>
                <w:bottom w:val="none" w:sz="0" w:space="0" w:color="auto"/>
                <w:right w:val="none" w:sz="0" w:space="0" w:color="auto"/>
              </w:divBdr>
            </w:div>
            <w:div w:id="1067849070">
              <w:marLeft w:val="0"/>
              <w:marRight w:val="0"/>
              <w:marTop w:val="0"/>
              <w:marBottom w:val="0"/>
              <w:divBdr>
                <w:top w:val="none" w:sz="0" w:space="0" w:color="auto"/>
                <w:left w:val="none" w:sz="0" w:space="0" w:color="auto"/>
                <w:bottom w:val="none" w:sz="0" w:space="0" w:color="auto"/>
                <w:right w:val="none" w:sz="0" w:space="0" w:color="auto"/>
              </w:divBdr>
            </w:div>
            <w:div w:id="1071804558">
              <w:marLeft w:val="0"/>
              <w:marRight w:val="0"/>
              <w:marTop w:val="0"/>
              <w:marBottom w:val="0"/>
              <w:divBdr>
                <w:top w:val="none" w:sz="0" w:space="0" w:color="auto"/>
                <w:left w:val="none" w:sz="0" w:space="0" w:color="auto"/>
                <w:bottom w:val="none" w:sz="0" w:space="0" w:color="auto"/>
                <w:right w:val="none" w:sz="0" w:space="0" w:color="auto"/>
              </w:divBdr>
            </w:div>
            <w:div w:id="1074668736">
              <w:marLeft w:val="0"/>
              <w:marRight w:val="0"/>
              <w:marTop w:val="0"/>
              <w:marBottom w:val="0"/>
              <w:divBdr>
                <w:top w:val="none" w:sz="0" w:space="0" w:color="auto"/>
                <w:left w:val="none" w:sz="0" w:space="0" w:color="auto"/>
                <w:bottom w:val="none" w:sz="0" w:space="0" w:color="auto"/>
                <w:right w:val="none" w:sz="0" w:space="0" w:color="auto"/>
              </w:divBdr>
            </w:div>
            <w:div w:id="1076324335">
              <w:marLeft w:val="0"/>
              <w:marRight w:val="0"/>
              <w:marTop w:val="0"/>
              <w:marBottom w:val="0"/>
              <w:divBdr>
                <w:top w:val="none" w:sz="0" w:space="0" w:color="auto"/>
                <w:left w:val="none" w:sz="0" w:space="0" w:color="auto"/>
                <w:bottom w:val="none" w:sz="0" w:space="0" w:color="auto"/>
                <w:right w:val="none" w:sz="0" w:space="0" w:color="auto"/>
              </w:divBdr>
            </w:div>
            <w:div w:id="1085881063">
              <w:marLeft w:val="0"/>
              <w:marRight w:val="0"/>
              <w:marTop w:val="0"/>
              <w:marBottom w:val="0"/>
              <w:divBdr>
                <w:top w:val="none" w:sz="0" w:space="0" w:color="auto"/>
                <w:left w:val="none" w:sz="0" w:space="0" w:color="auto"/>
                <w:bottom w:val="none" w:sz="0" w:space="0" w:color="auto"/>
                <w:right w:val="none" w:sz="0" w:space="0" w:color="auto"/>
              </w:divBdr>
            </w:div>
            <w:div w:id="1088228695">
              <w:marLeft w:val="0"/>
              <w:marRight w:val="0"/>
              <w:marTop w:val="0"/>
              <w:marBottom w:val="0"/>
              <w:divBdr>
                <w:top w:val="none" w:sz="0" w:space="0" w:color="auto"/>
                <w:left w:val="none" w:sz="0" w:space="0" w:color="auto"/>
                <w:bottom w:val="none" w:sz="0" w:space="0" w:color="auto"/>
                <w:right w:val="none" w:sz="0" w:space="0" w:color="auto"/>
              </w:divBdr>
            </w:div>
            <w:div w:id="1092816122">
              <w:marLeft w:val="0"/>
              <w:marRight w:val="0"/>
              <w:marTop w:val="0"/>
              <w:marBottom w:val="0"/>
              <w:divBdr>
                <w:top w:val="none" w:sz="0" w:space="0" w:color="auto"/>
                <w:left w:val="none" w:sz="0" w:space="0" w:color="auto"/>
                <w:bottom w:val="none" w:sz="0" w:space="0" w:color="auto"/>
                <w:right w:val="none" w:sz="0" w:space="0" w:color="auto"/>
              </w:divBdr>
            </w:div>
            <w:div w:id="1105345257">
              <w:marLeft w:val="0"/>
              <w:marRight w:val="0"/>
              <w:marTop w:val="0"/>
              <w:marBottom w:val="0"/>
              <w:divBdr>
                <w:top w:val="none" w:sz="0" w:space="0" w:color="auto"/>
                <w:left w:val="none" w:sz="0" w:space="0" w:color="auto"/>
                <w:bottom w:val="none" w:sz="0" w:space="0" w:color="auto"/>
                <w:right w:val="none" w:sz="0" w:space="0" w:color="auto"/>
              </w:divBdr>
            </w:div>
            <w:div w:id="1106464263">
              <w:marLeft w:val="0"/>
              <w:marRight w:val="0"/>
              <w:marTop w:val="0"/>
              <w:marBottom w:val="0"/>
              <w:divBdr>
                <w:top w:val="none" w:sz="0" w:space="0" w:color="auto"/>
                <w:left w:val="none" w:sz="0" w:space="0" w:color="auto"/>
                <w:bottom w:val="none" w:sz="0" w:space="0" w:color="auto"/>
                <w:right w:val="none" w:sz="0" w:space="0" w:color="auto"/>
              </w:divBdr>
            </w:div>
            <w:div w:id="1113212836">
              <w:marLeft w:val="0"/>
              <w:marRight w:val="0"/>
              <w:marTop w:val="0"/>
              <w:marBottom w:val="0"/>
              <w:divBdr>
                <w:top w:val="none" w:sz="0" w:space="0" w:color="auto"/>
                <w:left w:val="none" w:sz="0" w:space="0" w:color="auto"/>
                <w:bottom w:val="none" w:sz="0" w:space="0" w:color="auto"/>
                <w:right w:val="none" w:sz="0" w:space="0" w:color="auto"/>
              </w:divBdr>
            </w:div>
            <w:div w:id="1128819012">
              <w:marLeft w:val="0"/>
              <w:marRight w:val="0"/>
              <w:marTop w:val="0"/>
              <w:marBottom w:val="0"/>
              <w:divBdr>
                <w:top w:val="none" w:sz="0" w:space="0" w:color="auto"/>
                <w:left w:val="none" w:sz="0" w:space="0" w:color="auto"/>
                <w:bottom w:val="none" w:sz="0" w:space="0" w:color="auto"/>
                <w:right w:val="none" w:sz="0" w:space="0" w:color="auto"/>
              </w:divBdr>
            </w:div>
            <w:div w:id="1132557173">
              <w:marLeft w:val="0"/>
              <w:marRight w:val="0"/>
              <w:marTop w:val="0"/>
              <w:marBottom w:val="0"/>
              <w:divBdr>
                <w:top w:val="none" w:sz="0" w:space="0" w:color="auto"/>
                <w:left w:val="none" w:sz="0" w:space="0" w:color="auto"/>
                <w:bottom w:val="none" w:sz="0" w:space="0" w:color="auto"/>
                <w:right w:val="none" w:sz="0" w:space="0" w:color="auto"/>
              </w:divBdr>
            </w:div>
            <w:div w:id="1151144056">
              <w:marLeft w:val="0"/>
              <w:marRight w:val="0"/>
              <w:marTop w:val="0"/>
              <w:marBottom w:val="0"/>
              <w:divBdr>
                <w:top w:val="none" w:sz="0" w:space="0" w:color="auto"/>
                <w:left w:val="none" w:sz="0" w:space="0" w:color="auto"/>
                <w:bottom w:val="none" w:sz="0" w:space="0" w:color="auto"/>
                <w:right w:val="none" w:sz="0" w:space="0" w:color="auto"/>
              </w:divBdr>
            </w:div>
            <w:div w:id="1157963968">
              <w:marLeft w:val="0"/>
              <w:marRight w:val="0"/>
              <w:marTop w:val="0"/>
              <w:marBottom w:val="0"/>
              <w:divBdr>
                <w:top w:val="none" w:sz="0" w:space="0" w:color="auto"/>
                <w:left w:val="none" w:sz="0" w:space="0" w:color="auto"/>
                <w:bottom w:val="none" w:sz="0" w:space="0" w:color="auto"/>
                <w:right w:val="none" w:sz="0" w:space="0" w:color="auto"/>
              </w:divBdr>
            </w:div>
            <w:div w:id="1160147898">
              <w:marLeft w:val="0"/>
              <w:marRight w:val="0"/>
              <w:marTop w:val="0"/>
              <w:marBottom w:val="0"/>
              <w:divBdr>
                <w:top w:val="none" w:sz="0" w:space="0" w:color="auto"/>
                <w:left w:val="none" w:sz="0" w:space="0" w:color="auto"/>
                <w:bottom w:val="none" w:sz="0" w:space="0" w:color="auto"/>
                <w:right w:val="none" w:sz="0" w:space="0" w:color="auto"/>
              </w:divBdr>
            </w:div>
            <w:div w:id="1163356366">
              <w:marLeft w:val="0"/>
              <w:marRight w:val="0"/>
              <w:marTop w:val="0"/>
              <w:marBottom w:val="0"/>
              <w:divBdr>
                <w:top w:val="none" w:sz="0" w:space="0" w:color="auto"/>
                <w:left w:val="none" w:sz="0" w:space="0" w:color="auto"/>
                <w:bottom w:val="none" w:sz="0" w:space="0" w:color="auto"/>
                <w:right w:val="none" w:sz="0" w:space="0" w:color="auto"/>
              </w:divBdr>
            </w:div>
            <w:div w:id="1164590110">
              <w:marLeft w:val="0"/>
              <w:marRight w:val="0"/>
              <w:marTop w:val="0"/>
              <w:marBottom w:val="0"/>
              <w:divBdr>
                <w:top w:val="none" w:sz="0" w:space="0" w:color="auto"/>
                <w:left w:val="none" w:sz="0" w:space="0" w:color="auto"/>
                <w:bottom w:val="none" w:sz="0" w:space="0" w:color="auto"/>
                <w:right w:val="none" w:sz="0" w:space="0" w:color="auto"/>
              </w:divBdr>
            </w:div>
            <w:div w:id="1169904871">
              <w:marLeft w:val="0"/>
              <w:marRight w:val="0"/>
              <w:marTop w:val="0"/>
              <w:marBottom w:val="0"/>
              <w:divBdr>
                <w:top w:val="none" w:sz="0" w:space="0" w:color="auto"/>
                <w:left w:val="none" w:sz="0" w:space="0" w:color="auto"/>
                <w:bottom w:val="none" w:sz="0" w:space="0" w:color="auto"/>
                <w:right w:val="none" w:sz="0" w:space="0" w:color="auto"/>
              </w:divBdr>
            </w:div>
            <w:div w:id="1182937683">
              <w:marLeft w:val="0"/>
              <w:marRight w:val="0"/>
              <w:marTop w:val="0"/>
              <w:marBottom w:val="0"/>
              <w:divBdr>
                <w:top w:val="none" w:sz="0" w:space="0" w:color="auto"/>
                <w:left w:val="none" w:sz="0" w:space="0" w:color="auto"/>
                <w:bottom w:val="none" w:sz="0" w:space="0" w:color="auto"/>
                <w:right w:val="none" w:sz="0" w:space="0" w:color="auto"/>
              </w:divBdr>
            </w:div>
            <w:div w:id="1183008729">
              <w:marLeft w:val="0"/>
              <w:marRight w:val="0"/>
              <w:marTop w:val="0"/>
              <w:marBottom w:val="0"/>
              <w:divBdr>
                <w:top w:val="none" w:sz="0" w:space="0" w:color="auto"/>
                <w:left w:val="none" w:sz="0" w:space="0" w:color="auto"/>
                <w:bottom w:val="none" w:sz="0" w:space="0" w:color="auto"/>
                <w:right w:val="none" w:sz="0" w:space="0" w:color="auto"/>
              </w:divBdr>
            </w:div>
            <w:div w:id="1184128791">
              <w:marLeft w:val="0"/>
              <w:marRight w:val="0"/>
              <w:marTop w:val="0"/>
              <w:marBottom w:val="0"/>
              <w:divBdr>
                <w:top w:val="none" w:sz="0" w:space="0" w:color="auto"/>
                <w:left w:val="none" w:sz="0" w:space="0" w:color="auto"/>
                <w:bottom w:val="none" w:sz="0" w:space="0" w:color="auto"/>
                <w:right w:val="none" w:sz="0" w:space="0" w:color="auto"/>
              </w:divBdr>
            </w:div>
            <w:div w:id="1188561948">
              <w:marLeft w:val="0"/>
              <w:marRight w:val="0"/>
              <w:marTop w:val="0"/>
              <w:marBottom w:val="0"/>
              <w:divBdr>
                <w:top w:val="none" w:sz="0" w:space="0" w:color="auto"/>
                <w:left w:val="none" w:sz="0" w:space="0" w:color="auto"/>
                <w:bottom w:val="none" w:sz="0" w:space="0" w:color="auto"/>
                <w:right w:val="none" w:sz="0" w:space="0" w:color="auto"/>
              </w:divBdr>
            </w:div>
            <w:div w:id="1194735873">
              <w:marLeft w:val="0"/>
              <w:marRight w:val="0"/>
              <w:marTop w:val="0"/>
              <w:marBottom w:val="0"/>
              <w:divBdr>
                <w:top w:val="none" w:sz="0" w:space="0" w:color="auto"/>
                <w:left w:val="none" w:sz="0" w:space="0" w:color="auto"/>
                <w:bottom w:val="none" w:sz="0" w:space="0" w:color="auto"/>
                <w:right w:val="none" w:sz="0" w:space="0" w:color="auto"/>
              </w:divBdr>
            </w:div>
            <w:div w:id="1194920200">
              <w:marLeft w:val="0"/>
              <w:marRight w:val="0"/>
              <w:marTop w:val="0"/>
              <w:marBottom w:val="0"/>
              <w:divBdr>
                <w:top w:val="none" w:sz="0" w:space="0" w:color="auto"/>
                <w:left w:val="none" w:sz="0" w:space="0" w:color="auto"/>
                <w:bottom w:val="none" w:sz="0" w:space="0" w:color="auto"/>
                <w:right w:val="none" w:sz="0" w:space="0" w:color="auto"/>
              </w:divBdr>
            </w:div>
            <w:div w:id="1201167384">
              <w:marLeft w:val="0"/>
              <w:marRight w:val="0"/>
              <w:marTop w:val="0"/>
              <w:marBottom w:val="0"/>
              <w:divBdr>
                <w:top w:val="none" w:sz="0" w:space="0" w:color="auto"/>
                <w:left w:val="none" w:sz="0" w:space="0" w:color="auto"/>
                <w:bottom w:val="none" w:sz="0" w:space="0" w:color="auto"/>
                <w:right w:val="none" w:sz="0" w:space="0" w:color="auto"/>
              </w:divBdr>
            </w:div>
            <w:div w:id="1201626107">
              <w:marLeft w:val="0"/>
              <w:marRight w:val="0"/>
              <w:marTop w:val="0"/>
              <w:marBottom w:val="0"/>
              <w:divBdr>
                <w:top w:val="none" w:sz="0" w:space="0" w:color="auto"/>
                <w:left w:val="none" w:sz="0" w:space="0" w:color="auto"/>
                <w:bottom w:val="none" w:sz="0" w:space="0" w:color="auto"/>
                <w:right w:val="none" w:sz="0" w:space="0" w:color="auto"/>
              </w:divBdr>
            </w:div>
            <w:div w:id="1213351596">
              <w:marLeft w:val="0"/>
              <w:marRight w:val="0"/>
              <w:marTop w:val="0"/>
              <w:marBottom w:val="0"/>
              <w:divBdr>
                <w:top w:val="none" w:sz="0" w:space="0" w:color="auto"/>
                <w:left w:val="none" w:sz="0" w:space="0" w:color="auto"/>
                <w:bottom w:val="none" w:sz="0" w:space="0" w:color="auto"/>
                <w:right w:val="none" w:sz="0" w:space="0" w:color="auto"/>
              </w:divBdr>
            </w:div>
            <w:div w:id="1221163484">
              <w:marLeft w:val="0"/>
              <w:marRight w:val="0"/>
              <w:marTop w:val="0"/>
              <w:marBottom w:val="0"/>
              <w:divBdr>
                <w:top w:val="none" w:sz="0" w:space="0" w:color="auto"/>
                <w:left w:val="none" w:sz="0" w:space="0" w:color="auto"/>
                <w:bottom w:val="none" w:sz="0" w:space="0" w:color="auto"/>
                <w:right w:val="none" w:sz="0" w:space="0" w:color="auto"/>
              </w:divBdr>
            </w:div>
            <w:div w:id="1224371081">
              <w:marLeft w:val="0"/>
              <w:marRight w:val="0"/>
              <w:marTop w:val="0"/>
              <w:marBottom w:val="0"/>
              <w:divBdr>
                <w:top w:val="none" w:sz="0" w:space="0" w:color="auto"/>
                <w:left w:val="none" w:sz="0" w:space="0" w:color="auto"/>
                <w:bottom w:val="none" w:sz="0" w:space="0" w:color="auto"/>
                <w:right w:val="none" w:sz="0" w:space="0" w:color="auto"/>
              </w:divBdr>
            </w:div>
            <w:div w:id="1226256446">
              <w:marLeft w:val="0"/>
              <w:marRight w:val="0"/>
              <w:marTop w:val="0"/>
              <w:marBottom w:val="0"/>
              <w:divBdr>
                <w:top w:val="none" w:sz="0" w:space="0" w:color="auto"/>
                <w:left w:val="none" w:sz="0" w:space="0" w:color="auto"/>
                <w:bottom w:val="none" w:sz="0" w:space="0" w:color="auto"/>
                <w:right w:val="none" w:sz="0" w:space="0" w:color="auto"/>
              </w:divBdr>
            </w:div>
            <w:div w:id="1239629250">
              <w:marLeft w:val="0"/>
              <w:marRight w:val="0"/>
              <w:marTop w:val="0"/>
              <w:marBottom w:val="0"/>
              <w:divBdr>
                <w:top w:val="none" w:sz="0" w:space="0" w:color="auto"/>
                <w:left w:val="none" w:sz="0" w:space="0" w:color="auto"/>
                <w:bottom w:val="none" w:sz="0" w:space="0" w:color="auto"/>
                <w:right w:val="none" w:sz="0" w:space="0" w:color="auto"/>
              </w:divBdr>
            </w:div>
            <w:div w:id="1245915594">
              <w:marLeft w:val="0"/>
              <w:marRight w:val="0"/>
              <w:marTop w:val="0"/>
              <w:marBottom w:val="0"/>
              <w:divBdr>
                <w:top w:val="none" w:sz="0" w:space="0" w:color="auto"/>
                <w:left w:val="none" w:sz="0" w:space="0" w:color="auto"/>
                <w:bottom w:val="none" w:sz="0" w:space="0" w:color="auto"/>
                <w:right w:val="none" w:sz="0" w:space="0" w:color="auto"/>
              </w:divBdr>
            </w:div>
            <w:div w:id="1262421395">
              <w:marLeft w:val="0"/>
              <w:marRight w:val="0"/>
              <w:marTop w:val="0"/>
              <w:marBottom w:val="0"/>
              <w:divBdr>
                <w:top w:val="none" w:sz="0" w:space="0" w:color="auto"/>
                <w:left w:val="none" w:sz="0" w:space="0" w:color="auto"/>
                <w:bottom w:val="none" w:sz="0" w:space="0" w:color="auto"/>
                <w:right w:val="none" w:sz="0" w:space="0" w:color="auto"/>
              </w:divBdr>
            </w:div>
            <w:div w:id="1265990695">
              <w:marLeft w:val="0"/>
              <w:marRight w:val="0"/>
              <w:marTop w:val="0"/>
              <w:marBottom w:val="0"/>
              <w:divBdr>
                <w:top w:val="none" w:sz="0" w:space="0" w:color="auto"/>
                <w:left w:val="none" w:sz="0" w:space="0" w:color="auto"/>
                <w:bottom w:val="none" w:sz="0" w:space="0" w:color="auto"/>
                <w:right w:val="none" w:sz="0" w:space="0" w:color="auto"/>
              </w:divBdr>
            </w:div>
            <w:div w:id="1271860152">
              <w:marLeft w:val="0"/>
              <w:marRight w:val="0"/>
              <w:marTop w:val="0"/>
              <w:marBottom w:val="0"/>
              <w:divBdr>
                <w:top w:val="none" w:sz="0" w:space="0" w:color="auto"/>
                <w:left w:val="none" w:sz="0" w:space="0" w:color="auto"/>
                <w:bottom w:val="none" w:sz="0" w:space="0" w:color="auto"/>
                <w:right w:val="none" w:sz="0" w:space="0" w:color="auto"/>
              </w:divBdr>
            </w:div>
            <w:div w:id="1274440751">
              <w:marLeft w:val="0"/>
              <w:marRight w:val="0"/>
              <w:marTop w:val="0"/>
              <w:marBottom w:val="0"/>
              <w:divBdr>
                <w:top w:val="none" w:sz="0" w:space="0" w:color="auto"/>
                <w:left w:val="none" w:sz="0" w:space="0" w:color="auto"/>
                <w:bottom w:val="none" w:sz="0" w:space="0" w:color="auto"/>
                <w:right w:val="none" w:sz="0" w:space="0" w:color="auto"/>
              </w:divBdr>
            </w:div>
            <w:div w:id="1276672316">
              <w:marLeft w:val="0"/>
              <w:marRight w:val="0"/>
              <w:marTop w:val="0"/>
              <w:marBottom w:val="0"/>
              <w:divBdr>
                <w:top w:val="none" w:sz="0" w:space="0" w:color="auto"/>
                <w:left w:val="none" w:sz="0" w:space="0" w:color="auto"/>
                <w:bottom w:val="none" w:sz="0" w:space="0" w:color="auto"/>
                <w:right w:val="none" w:sz="0" w:space="0" w:color="auto"/>
              </w:divBdr>
            </w:div>
            <w:div w:id="1285232303">
              <w:marLeft w:val="0"/>
              <w:marRight w:val="0"/>
              <w:marTop w:val="0"/>
              <w:marBottom w:val="0"/>
              <w:divBdr>
                <w:top w:val="none" w:sz="0" w:space="0" w:color="auto"/>
                <w:left w:val="none" w:sz="0" w:space="0" w:color="auto"/>
                <w:bottom w:val="none" w:sz="0" w:space="0" w:color="auto"/>
                <w:right w:val="none" w:sz="0" w:space="0" w:color="auto"/>
              </w:divBdr>
            </w:div>
            <w:div w:id="1295674132">
              <w:marLeft w:val="0"/>
              <w:marRight w:val="0"/>
              <w:marTop w:val="0"/>
              <w:marBottom w:val="0"/>
              <w:divBdr>
                <w:top w:val="none" w:sz="0" w:space="0" w:color="auto"/>
                <w:left w:val="none" w:sz="0" w:space="0" w:color="auto"/>
                <w:bottom w:val="none" w:sz="0" w:space="0" w:color="auto"/>
                <w:right w:val="none" w:sz="0" w:space="0" w:color="auto"/>
              </w:divBdr>
            </w:div>
            <w:div w:id="1300265027">
              <w:marLeft w:val="0"/>
              <w:marRight w:val="0"/>
              <w:marTop w:val="0"/>
              <w:marBottom w:val="0"/>
              <w:divBdr>
                <w:top w:val="none" w:sz="0" w:space="0" w:color="auto"/>
                <w:left w:val="none" w:sz="0" w:space="0" w:color="auto"/>
                <w:bottom w:val="none" w:sz="0" w:space="0" w:color="auto"/>
                <w:right w:val="none" w:sz="0" w:space="0" w:color="auto"/>
              </w:divBdr>
            </w:div>
            <w:div w:id="1305620051">
              <w:marLeft w:val="0"/>
              <w:marRight w:val="0"/>
              <w:marTop w:val="0"/>
              <w:marBottom w:val="0"/>
              <w:divBdr>
                <w:top w:val="none" w:sz="0" w:space="0" w:color="auto"/>
                <w:left w:val="none" w:sz="0" w:space="0" w:color="auto"/>
                <w:bottom w:val="none" w:sz="0" w:space="0" w:color="auto"/>
                <w:right w:val="none" w:sz="0" w:space="0" w:color="auto"/>
              </w:divBdr>
            </w:div>
            <w:div w:id="1308241718">
              <w:marLeft w:val="0"/>
              <w:marRight w:val="0"/>
              <w:marTop w:val="0"/>
              <w:marBottom w:val="0"/>
              <w:divBdr>
                <w:top w:val="none" w:sz="0" w:space="0" w:color="auto"/>
                <w:left w:val="none" w:sz="0" w:space="0" w:color="auto"/>
                <w:bottom w:val="none" w:sz="0" w:space="0" w:color="auto"/>
                <w:right w:val="none" w:sz="0" w:space="0" w:color="auto"/>
              </w:divBdr>
            </w:div>
            <w:div w:id="1329333004">
              <w:marLeft w:val="0"/>
              <w:marRight w:val="0"/>
              <w:marTop w:val="0"/>
              <w:marBottom w:val="0"/>
              <w:divBdr>
                <w:top w:val="none" w:sz="0" w:space="0" w:color="auto"/>
                <w:left w:val="none" w:sz="0" w:space="0" w:color="auto"/>
                <w:bottom w:val="none" w:sz="0" w:space="0" w:color="auto"/>
                <w:right w:val="none" w:sz="0" w:space="0" w:color="auto"/>
              </w:divBdr>
            </w:div>
            <w:div w:id="1336884470">
              <w:marLeft w:val="0"/>
              <w:marRight w:val="0"/>
              <w:marTop w:val="0"/>
              <w:marBottom w:val="0"/>
              <w:divBdr>
                <w:top w:val="none" w:sz="0" w:space="0" w:color="auto"/>
                <w:left w:val="none" w:sz="0" w:space="0" w:color="auto"/>
                <w:bottom w:val="none" w:sz="0" w:space="0" w:color="auto"/>
                <w:right w:val="none" w:sz="0" w:space="0" w:color="auto"/>
              </w:divBdr>
            </w:div>
            <w:div w:id="1358895569">
              <w:marLeft w:val="0"/>
              <w:marRight w:val="0"/>
              <w:marTop w:val="0"/>
              <w:marBottom w:val="0"/>
              <w:divBdr>
                <w:top w:val="none" w:sz="0" w:space="0" w:color="auto"/>
                <w:left w:val="none" w:sz="0" w:space="0" w:color="auto"/>
                <w:bottom w:val="none" w:sz="0" w:space="0" w:color="auto"/>
                <w:right w:val="none" w:sz="0" w:space="0" w:color="auto"/>
              </w:divBdr>
            </w:div>
            <w:div w:id="1365207811">
              <w:marLeft w:val="0"/>
              <w:marRight w:val="0"/>
              <w:marTop w:val="0"/>
              <w:marBottom w:val="0"/>
              <w:divBdr>
                <w:top w:val="none" w:sz="0" w:space="0" w:color="auto"/>
                <w:left w:val="none" w:sz="0" w:space="0" w:color="auto"/>
                <w:bottom w:val="none" w:sz="0" w:space="0" w:color="auto"/>
                <w:right w:val="none" w:sz="0" w:space="0" w:color="auto"/>
              </w:divBdr>
            </w:div>
            <w:div w:id="1371802558">
              <w:marLeft w:val="0"/>
              <w:marRight w:val="0"/>
              <w:marTop w:val="0"/>
              <w:marBottom w:val="0"/>
              <w:divBdr>
                <w:top w:val="none" w:sz="0" w:space="0" w:color="auto"/>
                <w:left w:val="none" w:sz="0" w:space="0" w:color="auto"/>
                <w:bottom w:val="none" w:sz="0" w:space="0" w:color="auto"/>
                <w:right w:val="none" w:sz="0" w:space="0" w:color="auto"/>
              </w:divBdr>
            </w:div>
            <w:div w:id="1387945375">
              <w:marLeft w:val="0"/>
              <w:marRight w:val="0"/>
              <w:marTop w:val="0"/>
              <w:marBottom w:val="0"/>
              <w:divBdr>
                <w:top w:val="none" w:sz="0" w:space="0" w:color="auto"/>
                <w:left w:val="none" w:sz="0" w:space="0" w:color="auto"/>
                <w:bottom w:val="none" w:sz="0" w:space="0" w:color="auto"/>
                <w:right w:val="none" w:sz="0" w:space="0" w:color="auto"/>
              </w:divBdr>
            </w:div>
            <w:div w:id="1388190963">
              <w:marLeft w:val="0"/>
              <w:marRight w:val="0"/>
              <w:marTop w:val="0"/>
              <w:marBottom w:val="0"/>
              <w:divBdr>
                <w:top w:val="none" w:sz="0" w:space="0" w:color="auto"/>
                <w:left w:val="none" w:sz="0" w:space="0" w:color="auto"/>
                <w:bottom w:val="none" w:sz="0" w:space="0" w:color="auto"/>
                <w:right w:val="none" w:sz="0" w:space="0" w:color="auto"/>
              </w:divBdr>
            </w:div>
            <w:div w:id="1392537238">
              <w:marLeft w:val="0"/>
              <w:marRight w:val="0"/>
              <w:marTop w:val="0"/>
              <w:marBottom w:val="0"/>
              <w:divBdr>
                <w:top w:val="none" w:sz="0" w:space="0" w:color="auto"/>
                <w:left w:val="none" w:sz="0" w:space="0" w:color="auto"/>
                <w:bottom w:val="none" w:sz="0" w:space="0" w:color="auto"/>
                <w:right w:val="none" w:sz="0" w:space="0" w:color="auto"/>
              </w:divBdr>
            </w:div>
            <w:div w:id="1409307192">
              <w:marLeft w:val="0"/>
              <w:marRight w:val="0"/>
              <w:marTop w:val="0"/>
              <w:marBottom w:val="0"/>
              <w:divBdr>
                <w:top w:val="none" w:sz="0" w:space="0" w:color="auto"/>
                <w:left w:val="none" w:sz="0" w:space="0" w:color="auto"/>
                <w:bottom w:val="none" w:sz="0" w:space="0" w:color="auto"/>
                <w:right w:val="none" w:sz="0" w:space="0" w:color="auto"/>
              </w:divBdr>
            </w:div>
            <w:div w:id="1412314528">
              <w:marLeft w:val="0"/>
              <w:marRight w:val="0"/>
              <w:marTop w:val="0"/>
              <w:marBottom w:val="0"/>
              <w:divBdr>
                <w:top w:val="none" w:sz="0" w:space="0" w:color="auto"/>
                <w:left w:val="none" w:sz="0" w:space="0" w:color="auto"/>
                <w:bottom w:val="none" w:sz="0" w:space="0" w:color="auto"/>
                <w:right w:val="none" w:sz="0" w:space="0" w:color="auto"/>
              </w:divBdr>
            </w:div>
            <w:div w:id="1412392426">
              <w:marLeft w:val="0"/>
              <w:marRight w:val="0"/>
              <w:marTop w:val="0"/>
              <w:marBottom w:val="0"/>
              <w:divBdr>
                <w:top w:val="none" w:sz="0" w:space="0" w:color="auto"/>
                <w:left w:val="none" w:sz="0" w:space="0" w:color="auto"/>
                <w:bottom w:val="none" w:sz="0" w:space="0" w:color="auto"/>
                <w:right w:val="none" w:sz="0" w:space="0" w:color="auto"/>
              </w:divBdr>
            </w:div>
            <w:div w:id="1417088776">
              <w:marLeft w:val="0"/>
              <w:marRight w:val="0"/>
              <w:marTop w:val="0"/>
              <w:marBottom w:val="0"/>
              <w:divBdr>
                <w:top w:val="none" w:sz="0" w:space="0" w:color="auto"/>
                <w:left w:val="none" w:sz="0" w:space="0" w:color="auto"/>
                <w:bottom w:val="none" w:sz="0" w:space="0" w:color="auto"/>
                <w:right w:val="none" w:sz="0" w:space="0" w:color="auto"/>
              </w:divBdr>
            </w:div>
            <w:div w:id="142776817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1441756241">
              <w:marLeft w:val="0"/>
              <w:marRight w:val="0"/>
              <w:marTop w:val="0"/>
              <w:marBottom w:val="0"/>
              <w:divBdr>
                <w:top w:val="none" w:sz="0" w:space="0" w:color="auto"/>
                <w:left w:val="none" w:sz="0" w:space="0" w:color="auto"/>
                <w:bottom w:val="none" w:sz="0" w:space="0" w:color="auto"/>
                <w:right w:val="none" w:sz="0" w:space="0" w:color="auto"/>
              </w:divBdr>
            </w:div>
            <w:div w:id="1451900726">
              <w:marLeft w:val="0"/>
              <w:marRight w:val="0"/>
              <w:marTop w:val="0"/>
              <w:marBottom w:val="0"/>
              <w:divBdr>
                <w:top w:val="none" w:sz="0" w:space="0" w:color="auto"/>
                <w:left w:val="none" w:sz="0" w:space="0" w:color="auto"/>
                <w:bottom w:val="none" w:sz="0" w:space="0" w:color="auto"/>
                <w:right w:val="none" w:sz="0" w:space="0" w:color="auto"/>
              </w:divBdr>
            </w:div>
            <w:div w:id="1465732911">
              <w:marLeft w:val="0"/>
              <w:marRight w:val="0"/>
              <w:marTop w:val="0"/>
              <w:marBottom w:val="0"/>
              <w:divBdr>
                <w:top w:val="none" w:sz="0" w:space="0" w:color="auto"/>
                <w:left w:val="none" w:sz="0" w:space="0" w:color="auto"/>
                <w:bottom w:val="none" w:sz="0" w:space="0" w:color="auto"/>
                <w:right w:val="none" w:sz="0" w:space="0" w:color="auto"/>
              </w:divBdr>
            </w:div>
            <w:div w:id="1472819344">
              <w:marLeft w:val="0"/>
              <w:marRight w:val="0"/>
              <w:marTop w:val="0"/>
              <w:marBottom w:val="0"/>
              <w:divBdr>
                <w:top w:val="none" w:sz="0" w:space="0" w:color="auto"/>
                <w:left w:val="none" w:sz="0" w:space="0" w:color="auto"/>
                <w:bottom w:val="none" w:sz="0" w:space="0" w:color="auto"/>
                <w:right w:val="none" w:sz="0" w:space="0" w:color="auto"/>
              </w:divBdr>
            </w:div>
            <w:div w:id="1478646204">
              <w:marLeft w:val="0"/>
              <w:marRight w:val="0"/>
              <w:marTop w:val="0"/>
              <w:marBottom w:val="0"/>
              <w:divBdr>
                <w:top w:val="none" w:sz="0" w:space="0" w:color="auto"/>
                <w:left w:val="none" w:sz="0" w:space="0" w:color="auto"/>
                <w:bottom w:val="none" w:sz="0" w:space="0" w:color="auto"/>
                <w:right w:val="none" w:sz="0" w:space="0" w:color="auto"/>
              </w:divBdr>
            </w:div>
            <w:div w:id="1482771379">
              <w:marLeft w:val="0"/>
              <w:marRight w:val="0"/>
              <w:marTop w:val="0"/>
              <w:marBottom w:val="0"/>
              <w:divBdr>
                <w:top w:val="none" w:sz="0" w:space="0" w:color="auto"/>
                <w:left w:val="none" w:sz="0" w:space="0" w:color="auto"/>
                <w:bottom w:val="none" w:sz="0" w:space="0" w:color="auto"/>
                <w:right w:val="none" w:sz="0" w:space="0" w:color="auto"/>
              </w:divBdr>
            </w:div>
            <w:div w:id="1495216258">
              <w:marLeft w:val="0"/>
              <w:marRight w:val="0"/>
              <w:marTop w:val="0"/>
              <w:marBottom w:val="0"/>
              <w:divBdr>
                <w:top w:val="none" w:sz="0" w:space="0" w:color="auto"/>
                <w:left w:val="none" w:sz="0" w:space="0" w:color="auto"/>
                <w:bottom w:val="none" w:sz="0" w:space="0" w:color="auto"/>
                <w:right w:val="none" w:sz="0" w:space="0" w:color="auto"/>
              </w:divBdr>
            </w:div>
            <w:div w:id="1499343158">
              <w:marLeft w:val="0"/>
              <w:marRight w:val="0"/>
              <w:marTop w:val="0"/>
              <w:marBottom w:val="0"/>
              <w:divBdr>
                <w:top w:val="none" w:sz="0" w:space="0" w:color="auto"/>
                <w:left w:val="none" w:sz="0" w:space="0" w:color="auto"/>
                <w:bottom w:val="none" w:sz="0" w:space="0" w:color="auto"/>
                <w:right w:val="none" w:sz="0" w:space="0" w:color="auto"/>
              </w:divBdr>
            </w:div>
            <w:div w:id="1501240701">
              <w:marLeft w:val="0"/>
              <w:marRight w:val="0"/>
              <w:marTop w:val="0"/>
              <w:marBottom w:val="0"/>
              <w:divBdr>
                <w:top w:val="none" w:sz="0" w:space="0" w:color="auto"/>
                <w:left w:val="none" w:sz="0" w:space="0" w:color="auto"/>
                <w:bottom w:val="none" w:sz="0" w:space="0" w:color="auto"/>
                <w:right w:val="none" w:sz="0" w:space="0" w:color="auto"/>
              </w:divBdr>
            </w:div>
            <w:div w:id="1501968530">
              <w:marLeft w:val="0"/>
              <w:marRight w:val="0"/>
              <w:marTop w:val="0"/>
              <w:marBottom w:val="0"/>
              <w:divBdr>
                <w:top w:val="none" w:sz="0" w:space="0" w:color="auto"/>
                <w:left w:val="none" w:sz="0" w:space="0" w:color="auto"/>
                <w:bottom w:val="none" w:sz="0" w:space="0" w:color="auto"/>
                <w:right w:val="none" w:sz="0" w:space="0" w:color="auto"/>
              </w:divBdr>
            </w:div>
            <w:div w:id="1512715734">
              <w:marLeft w:val="0"/>
              <w:marRight w:val="0"/>
              <w:marTop w:val="0"/>
              <w:marBottom w:val="0"/>
              <w:divBdr>
                <w:top w:val="none" w:sz="0" w:space="0" w:color="auto"/>
                <w:left w:val="none" w:sz="0" w:space="0" w:color="auto"/>
                <w:bottom w:val="none" w:sz="0" w:space="0" w:color="auto"/>
                <w:right w:val="none" w:sz="0" w:space="0" w:color="auto"/>
              </w:divBdr>
            </w:div>
            <w:div w:id="1514684704">
              <w:marLeft w:val="0"/>
              <w:marRight w:val="0"/>
              <w:marTop w:val="0"/>
              <w:marBottom w:val="0"/>
              <w:divBdr>
                <w:top w:val="none" w:sz="0" w:space="0" w:color="auto"/>
                <w:left w:val="none" w:sz="0" w:space="0" w:color="auto"/>
                <w:bottom w:val="none" w:sz="0" w:space="0" w:color="auto"/>
                <w:right w:val="none" w:sz="0" w:space="0" w:color="auto"/>
              </w:divBdr>
            </w:div>
            <w:div w:id="1518153526">
              <w:marLeft w:val="0"/>
              <w:marRight w:val="0"/>
              <w:marTop w:val="0"/>
              <w:marBottom w:val="0"/>
              <w:divBdr>
                <w:top w:val="none" w:sz="0" w:space="0" w:color="auto"/>
                <w:left w:val="none" w:sz="0" w:space="0" w:color="auto"/>
                <w:bottom w:val="none" w:sz="0" w:space="0" w:color="auto"/>
                <w:right w:val="none" w:sz="0" w:space="0" w:color="auto"/>
              </w:divBdr>
            </w:div>
            <w:div w:id="1526864566">
              <w:marLeft w:val="0"/>
              <w:marRight w:val="0"/>
              <w:marTop w:val="0"/>
              <w:marBottom w:val="0"/>
              <w:divBdr>
                <w:top w:val="none" w:sz="0" w:space="0" w:color="auto"/>
                <w:left w:val="none" w:sz="0" w:space="0" w:color="auto"/>
                <w:bottom w:val="none" w:sz="0" w:space="0" w:color="auto"/>
                <w:right w:val="none" w:sz="0" w:space="0" w:color="auto"/>
              </w:divBdr>
            </w:div>
            <w:div w:id="1526864641">
              <w:marLeft w:val="0"/>
              <w:marRight w:val="0"/>
              <w:marTop w:val="0"/>
              <w:marBottom w:val="0"/>
              <w:divBdr>
                <w:top w:val="none" w:sz="0" w:space="0" w:color="auto"/>
                <w:left w:val="none" w:sz="0" w:space="0" w:color="auto"/>
                <w:bottom w:val="none" w:sz="0" w:space="0" w:color="auto"/>
                <w:right w:val="none" w:sz="0" w:space="0" w:color="auto"/>
              </w:divBdr>
            </w:div>
            <w:div w:id="1532955217">
              <w:marLeft w:val="0"/>
              <w:marRight w:val="0"/>
              <w:marTop w:val="0"/>
              <w:marBottom w:val="0"/>
              <w:divBdr>
                <w:top w:val="none" w:sz="0" w:space="0" w:color="auto"/>
                <w:left w:val="none" w:sz="0" w:space="0" w:color="auto"/>
                <w:bottom w:val="none" w:sz="0" w:space="0" w:color="auto"/>
                <w:right w:val="none" w:sz="0" w:space="0" w:color="auto"/>
              </w:divBdr>
            </w:div>
            <w:div w:id="1536577549">
              <w:marLeft w:val="0"/>
              <w:marRight w:val="0"/>
              <w:marTop w:val="0"/>
              <w:marBottom w:val="0"/>
              <w:divBdr>
                <w:top w:val="none" w:sz="0" w:space="0" w:color="auto"/>
                <w:left w:val="none" w:sz="0" w:space="0" w:color="auto"/>
                <w:bottom w:val="none" w:sz="0" w:space="0" w:color="auto"/>
                <w:right w:val="none" w:sz="0" w:space="0" w:color="auto"/>
              </w:divBdr>
            </w:div>
            <w:div w:id="1556159951">
              <w:marLeft w:val="0"/>
              <w:marRight w:val="0"/>
              <w:marTop w:val="0"/>
              <w:marBottom w:val="0"/>
              <w:divBdr>
                <w:top w:val="none" w:sz="0" w:space="0" w:color="auto"/>
                <w:left w:val="none" w:sz="0" w:space="0" w:color="auto"/>
                <w:bottom w:val="none" w:sz="0" w:space="0" w:color="auto"/>
                <w:right w:val="none" w:sz="0" w:space="0" w:color="auto"/>
              </w:divBdr>
            </w:div>
            <w:div w:id="1562595156">
              <w:marLeft w:val="0"/>
              <w:marRight w:val="0"/>
              <w:marTop w:val="0"/>
              <w:marBottom w:val="0"/>
              <w:divBdr>
                <w:top w:val="none" w:sz="0" w:space="0" w:color="auto"/>
                <w:left w:val="none" w:sz="0" w:space="0" w:color="auto"/>
                <w:bottom w:val="none" w:sz="0" w:space="0" w:color="auto"/>
                <w:right w:val="none" w:sz="0" w:space="0" w:color="auto"/>
              </w:divBdr>
            </w:div>
            <w:div w:id="1570116779">
              <w:marLeft w:val="0"/>
              <w:marRight w:val="0"/>
              <w:marTop w:val="0"/>
              <w:marBottom w:val="0"/>
              <w:divBdr>
                <w:top w:val="none" w:sz="0" w:space="0" w:color="auto"/>
                <w:left w:val="none" w:sz="0" w:space="0" w:color="auto"/>
                <w:bottom w:val="none" w:sz="0" w:space="0" w:color="auto"/>
                <w:right w:val="none" w:sz="0" w:space="0" w:color="auto"/>
              </w:divBdr>
            </w:div>
            <w:div w:id="1570574762">
              <w:marLeft w:val="0"/>
              <w:marRight w:val="0"/>
              <w:marTop w:val="0"/>
              <w:marBottom w:val="0"/>
              <w:divBdr>
                <w:top w:val="none" w:sz="0" w:space="0" w:color="auto"/>
                <w:left w:val="none" w:sz="0" w:space="0" w:color="auto"/>
                <w:bottom w:val="none" w:sz="0" w:space="0" w:color="auto"/>
                <w:right w:val="none" w:sz="0" w:space="0" w:color="auto"/>
              </w:divBdr>
            </w:div>
            <w:div w:id="1573542876">
              <w:marLeft w:val="0"/>
              <w:marRight w:val="0"/>
              <w:marTop w:val="0"/>
              <w:marBottom w:val="0"/>
              <w:divBdr>
                <w:top w:val="none" w:sz="0" w:space="0" w:color="auto"/>
                <w:left w:val="none" w:sz="0" w:space="0" w:color="auto"/>
                <w:bottom w:val="none" w:sz="0" w:space="0" w:color="auto"/>
                <w:right w:val="none" w:sz="0" w:space="0" w:color="auto"/>
              </w:divBdr>
            </w:div>
            <w:div w:id="1574241087">
              <w:marLeft w:val="0"/>
              <w:marRight w:val="0"/>
              <w:marTop w:val="0"/>
              <w:marBottom w:val="0"/>
              <w:divBdr>
                <w:top w:val="none" w:sz="0" w:space="0" w:color="auto"/>
                <w:left w:val="none" w:sz="0" w:space="0" w:color="auto"/>
                <w:bottom w:val="none" w:sz="0" w:space="0" w:color="auto"/>
                <w:right w:val="none" w:sz="0" w:space="0" w:color="auto"/>
              </w:divBdr>
            </w:div>
            <w:div w:id="1583293897">
              <w:marLeft w:val="0"/>
              <w:marRight w:val="0"/>
              <w:marTop w:val="0"/>
              <w:marBottom w:val="0"/>
              <w:divBdr>
                <w:top w:val="none" w:sz="0" w:space="0" w:color="auto"/>
                <w:left w:val="none" w:sz="0" w:space="0" w:color="auto"/>
                <w:bottom w:val="none" w:sz="0" w:space="0" w:color="auto"/>
                <w:right w:val="none" w:sz="0" w:space="0" w:color="auto"/>
              </w:divBdr>
            </w:div>
            <w:div w:id="1585525989">
              <w:marLeft w:val="0"/>
              <w:marRight w:val="0"/>
              <w:marTop w:val="0"/>
              <w:marBottom w:val="0"/>
              <w:divBdr>
                <w:top w:val="none" w:sz="0" w:space="0" w:color="auto"/>
                <w:left w:val="none" w:sz="0" w:space="0" w:color="auto"/>
                <w:bottom w:val="none" w:sz="0" w:space="0" w:color="auto"/>
                <w:right w:val="none" w:sz="0" w:space="0" w:color="auto"/>
              </w:divBdr>
            </w:div>
            <w:div w:id="1588461925">
              <w:marLeft w:val="0"/>
              <w:marRight w:val="0"/>
              <w:marTop w:val="0"/>
              <w:marBottom w:val="0"/>
              <w:divBdr>
                <w:top w:val="none" w:sz="0" w:space="0" w:color="auto"/>
                <w:left w:val="none" w:sz="0" w:space="0" w:color="auto"/>
                <w:bottom w:val="none" w:sz="0" w:space="0" w:color="auto"/>
                <w:right w:val="none" w:sz="0" w:space="0" w:color="auto"/>
              </w:divBdr>
            </w:div>
            <w:div w:id="1590038956">
              <w:marLeft w:val="0"/>
              <w:marRight w:val="0"/>
              <w:marTop w:val="0"/>
              <w:marBottom w:val="0"/>
              <w:divBdr>
                <w:top w:val="none" w:sz="0" w:space="0" w:color="auto"/>
                <w:left w:val="none" w:sz="0" w:space="0" w:color="auto"/>
                <w:bottom w:val="none" w:sz="0" w:space="0" w:color="auto"/>
                <w:right w:val="none" w:sz="0" w:space="0" w:color="auto"/>
              </w:divBdr>
            </w:div>
            <w:div w:id="1601446531">
              <w:marLeft w:val="0"/>
              <w:marRight w:val="0"/>
              <w:marTop w:val="0"/>
              <w:marBottom w:val="0"/>
              <w:divBdr>
                <w:top w:val="none" w:sz="0" w:space="0" w:color="auto"/>
                <w:left w:val="none" w:sz="0" w:space="0" w:color="auto"/>
                <w:bottom w:val="none" w:sz="0" w:space="0" w:color="auto"/>
                <w:right w:val="none" w:sz="0" w:space="0" w:color="auto"/>
              </w:divBdr>
            </w:div>
            <w:div w:id="1604802011">
              <w:marLeft w:val="0"/>
              <w:marRight w:val="0"/>
              <w:marTop w:val="0"/>
              <w:marBottom w:val="0"/>
              <w:divBdr>
                <w:top w:val="none" w:sz="0" w:space="0" w:color="auto"/>
                <w:left w:val="none" w:sz="0" w:space="0" w:color="auto"/>
                <w:bottom w:val="none" w:sz="0" w:space="0" w:color="auto"/>
                <w:right w:val="none" w:sz="0" w:space="0" w:color="auto"/>
              </w:divBdr>
            </w:div>
            <w:div w:id="1610775472">
              <w:marLeft w:val="0"/>
              <w:marRight w:val="0"/>
              <w:marTop w:val="0"/>
              <w:marBottom w:val="0"/>
              <w:divBdr>
                <w:top w:val="none" w:sz="0" w:space="0" w:color="auto"/>
                <w:left w:val="none" w:sz="0" w:space="0" w:color="auto"/>
                <w:bottom w:val="none" w:sz="0" w:space="0" w:color="auto"/>
                <w:right w:val="none" w:sz="0" w:space="0" w:color="auto"/>
              </w:divBdr>
            </w:div>
            <w:div w:id="1611889798">
              <w:marLeft w:val="0"/>
              <w:marRight w:val="0"/>
              <w:marTop w:val="0"/>
              <w:marBottom w:val="0"/>
              <w:divBdr>
                <w:top w:val="none" w:sz="0" w:space="0" w:color="auto"/>
                <w:left w:val="none" w:sz="0" w:space="0" w:color="auto"/>
                <w:bottom w:val="none" w:sz="0" w:space="0" w:color="auto"/>
                <w:right w:val="none" w:sz="0" w:space="0" w:color="auto"/>
              </w:divBdr>
            </w:div>
            <w:div w:id="1616213170">
              <w:marLeft w:val="0"/>
              <w:marRight w:val="0"/>
              <w:marTop w:val="0"/>
              <w:marBottom w:val="0"/>
              <w:divBdr>
                <w:top w:val="none" w:sz="0" w:space="0" w:color="auto"/>
                <w:left w:val="none" w:sz="0" w:space="0" w:color="auto"/>
                <w:bottom w:val="none" w:sz="0" w:space="0" w:color="auto"/>
                <w:right w:val="none" w:sz="0" w:space="0" w:color="auto"/>
              </w:divBdr>
            </w:div>
            <w:div w:id="1620868702">
              <w:marLeft w:val="0"/>
              <w:marRight w:val="0"/>
              <w:marTop w:val="0"/>
              <w:marBottom w:val="0"/>
              <w:divBdr>
                <w:top w:val="none" w:sz="0" w:space="0" w:color="auto"/>
                <w:left w:val="none" w:sz="0" w:space="0" w:color="auto"/>
                <w:bottom w:val="none" w:sz="0" w:space="0" w:color="auto"/>
                <w:right w:val="none" w:sz="0" w:space="0" w:color="auto"/>
              </w:divBdr>
            </w:div>
            <w:div w:id="1632242745">
              <w:marLeft w:val="0"/>
              <w:marRight w:val="0"/>
              <w:marTop w:val="0"/>
              <w:marBottom w:val="0"/>
              <w:divBdr>
                <w:top w:val="none" w:sz="0" w:space="0" w:color="auto"/>
                <w:left w:val="none" w:sz="0" w:space="0" w:color="auto"/>
                <w:bottom w:val="none" w:sz="0" w:space="0" w:color="auto"/>
                <w:right w:val="none" w:sz="0" w:space="0" w:color="auto"/>
              </w:divBdr>
            </w:div>
            <w:div w:id="1637176536">
              <w:marLeft w:val="0"/>
              <w:marRight w:val="0"/>
              <w:marTop w:val="0"/>
              <w:marBottom w:val="0"/>
              <w:divBdr>
                <w:top w:val="none" w:sz="0" w:space="0" w:color="auto"/>
                <w:left w:val="none" w:sz="0" w:space="0" w:color="auto"/>
                <w:bottom w:val="none" w:sz="0" w:space="0" w:color="auto"/>
                <w:right w:val="none" w:sz="0" w:space="0" w:color="auto"/>
              </w:divBdr>
            </w:div>
            <w:div w:id="1642150897">
              <w:marLeft w:val="0"/>
              <w:marRight w:val="0"/>
              <w:marTop w:val="0"/>
              <w:marBottom w:val="0"/>
              <w:divBdr>
                <w:top w:val="none" w:sz="0" w:space="0" w:color="auto"/>
                <w:left w:val="none" w:sz="0" w:space="0" w:color="auto"/>
                <w:bottom w:val="none" w:sz="0" w:space="0" w:color="auto"/>
                <w:right w:val="none" w:sz="0" w:space="0" w:color="auto"/>
              </w:divBdr>
            </w:div>
            <w:div w:id="1644001836">
              <w:marLeft w:val="0"/>
              <w:marRight w:val="0"/>
              <w:marTop w:val="0"/>
              <w:marBottom w:val="0"/>
              <w:divBdr>
                <w:top w:val="none" w:sz="0" w:space="0" w:color="auto"/>
                <w:left w:val="none" w:sz="0" w:space="0" w:color="auto"/>
                <w:bottom w:val="none" w:sz="0" w:space="0" w:color="auto"/>
                <w:right w:val="none" w:sz="0" w:space="0" w:color="auto"/>
              </w:divBdr>
            </w:div>
            <w:div w:id="1651133936">
              <w:marLeft w:val="0"/>
              <w:marRight w:val="0"/>
              <w:marTop w:val="0"/>
              <w:marBottom w:val="0"/>
              <w:divBdr>
                <w:top w:val="none" w:sz="0" w:space="0" w:color="auto"/>
                <w:left w:val="none" w:sz="0" w:space="0" w:color="auto"/>
                <w:bottom w:val="none" w:sz="0" w:space="0" w:color="auto"/>
                <w:right w:val="none" w:sz="0" w:space="0" w:color="auto"/>
              </w:divBdr>
            </w:div>
            <w:div w:id="1661998949">
              <w:marLeft w:val="0"/>
              <w:marRight w:val="0"/>
              <w:marTop w:val="0"/>
              <w:marBottom w:val="0"/>
              <w:divBdr>
                <w:top w:val="none" w:sz="0" w:space="0" w:color="auto"/>
                <w:left w:val="none" w:sz="0" w:space="0" w:color="auto"/>
                <w:bottom w:val="none" w:sz="0" w:space="0" w:color="auto"/>
                <w:right w:val="none" w:sz="0" w:space="0" w:color="auto"/>
              </w:divBdr>
            </w:div>
            <w:div w:id="1688942377">
              <w:marLeft w:val="0"/>
              <w:marRight w:val="0"/>
              <w:marTop w:val="0"/>
              <w:marBottom w:val="0"/>
              <w:divBdr>
                <w:top w:val="none" w:sz="0" w:space="0" w:color="auto"/>
                <w:left w:val="none" w:sz="0" w:space="0" w:color="auto"/>
                <w:bottom w:val="none" w:sz="0" w:space="0" w:color="auto"/>
                <w:right w:val="none" w:sz="0" w:space="0" w:color="auto"/>
              </w:divBdr>
            </w:div>
            <w:div w:id="1697347263">
              <w:marLeft w:val="0"/>
              <w:marRight w:val="0"/>
              <w:marTop w:val="0"/>
              <w:marBottom w:val="0"/>
              <w:divBdr>
                <w:top w:val="none" w:sz="0" w:space="0" w:color="auto"/>
                <w:left w:val="none" w:sz="0" w:space="0" w:color="auto"/>
                <w:bottom w:val="none" w:sz="0" w:space="0" w:color="auto"/>
                <w:right w:val="none" w:sz="0" w:space="0" w:color="auto"/>
              </w:divBdr>
            </w:div>
            <w:div w:id="1706711658">
              <w:marLeft w:val="0"/>
              <w:marRight w:val="0"/>
              <w:marTop w:val="0"/>
              <w:marBottom w:val="0"/>
              <w:divBdr>
                <w:top w:val="none" w:sz="0" w:space="0" w:color="auto"/>
                <w:left w:val="none" w:sz="0" w:space="0" w:color="auto"/>
                <w:bottom w:val="none" w:sz="0" w:space="0" w:color="auto"/>
                <w:right w:val="none" w:sz="0" w:space="0" w:color="auto"/>
              </w:divBdr>
            </w:div>
            <w:div w:id="1707483193">
              <w:marLeft w:val="0"/>
              <w:marRight w:val="0"/>
              <w:marTop w:val="0"/>
              <w:marBottom w:val="0"/>
              <w:divBdr>
                <w:top w:val="none" w:sz="0" w:space="0" w:color="auto"/>
                <w:left w:val="none" w:sz="0" w:space="0" w:color="auto"/>
                <w:bottom w:val="none" w:sz="0" w:space="0" w:color="auto"/>
                <w:right w:val="none" w:sz="0" w:space="0" w:color="auto"/>
              </w:divBdr>
            </w:div>
            <w:div w:id="1715884409">
              <w:marLeft w:val="0"/>
              <w:marRight w:val="0"/>
              <w:marTop w:val="0"/>
              <w:marBottom w:val="0"/>
              <w:divBdr>
                <w:top w:val="none" w:sz="0" w:space="0" w:color="auto"/>
                <w:left w:val="none" w:sz="0" w:space="0" w:color="auto"/>
                <w:bottom w:val="none" w:sz="0" w:space="0" w:color="auto"/>
                <w:right w:val="none" w:sz="0" w:space="0" w:color="auto"/>
              </w:divBdr>
            </w:div>
            <w:div w:id="1725904946">
              <w:marLeft w:val="0"/>
              <w:marRight w:val="0"/>
              <w:marTop w:val="0"/>
              <w:marBottom w:val="0"/>
              <w:divBdr>
                <w:top w:val="none" w:sz="0" w:space="0" w:color="auto"/>
                <w:left w:val="none" w:sz="0" w:space="0" w:color="auto"/>
                <w:bottom w:val="none" w:sz="0" w:space="0" w:color="auto"/>
                <w:right w:val="none" w:sz="0" w:space="0" w:color="auto"/>
              </w:divBdr>
            </w:div>
            <w:div w:id="1735005804">
              <w:marLeft w:val="0"/>
              <w:marRight w:val="0"/>
              <w:marTop w:val="0"/>
              <w:marBottom w:val="0"/>
              <w:divBdr>
                <w:top w:val="none" w:sz="0" w:space="0" w:color="auto"/>
                <w:left w:val="none" w:sz="0" w:space="0" w:color="auto"/>
                <w:bottom w:val="none" w:sz="0" w:space="0" w:color="auto"/>
                <w:right w:val="none" w:sz="0" w:space="0" w:color="auto"/>
              </w:divBdr>
            </w:div>
            <w:div w:id="1743064305">
              <w:marLeft w:val="0"/>
              <w:marRight w:val="0"/>
              <w:marTop w:val="0"/>
              <w:marBottom w:val="0"/>
              <w:divBdr>
                <w:top w:val="none" w:sz="0" w:space="0" w:color="auto"/>
                <w:left w:val="none" w:sz="0" w:space="0" w:color="auto"/>
                <w:bottom w:val="none" w:sz="0" w:space="0" w:color="auto"/>
                <w:right w:val="none" w:sz="0" w:space="0" w:color="auto"/>
              </w:divBdr>
            </w:div>
            <w:div w:id="1752118317">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1754862434">
              <w:marLeft w:val="0"/>
              <w:marRight w:val="0"/>
              <w:marTop w:val="0"/>
              <w:marBottom w:val="0"/>
              <w:divBdr>
                <w:top w:val="none" w:sz="0" w:space="0" w:color="auto"/>
                <w:left w:val="none" w:sz="0" w:space="0" w:color="auto"/>
                <w:bottom w:val="none" w:sz="0" w:space="0" w:color="auto"/>
                <w:right w:val="none" w:sz="0" w:space="0" w:color="auto"/>
              </w:divBdr>
            </w:div>
            <w:div w:id="1770155031">
              <w:marLeft w:val="0"/>
              <w:marRight w:val="0"/>
              <w:marTop w:val="0"/>
              <w:marBottom w:val="0"/>
              <w:divBdr>
                <w:top w:val="none" w:sz="0" w:space="0" w:color="auto"/>
                <w:left w:val="none" w:sz="0" w:space="0" w:color="auto"/>
                <w:bottom w:val="none" w:sz="0" w:space="0" w:color="auto"/>
                <w:right w:val="none" w:sz="0" w:space="0" w:color="auto"/>
              </w:divBdr>
            </w:div>
            <w:div w:id="1772430698">
              <w:marLeft w:val="0"/>
              <w:marRight w:val="0"/>
              <w:marTop w:val="0"/>
              <w:marBottom w:val="0"/>
              <w:divBdr>
                <w:top w:val="none" w:sz="0" w:space="0" w:color="auto"/>
                <w:left w:val="none" w:sz="0" w:space="0" w:color="auto"/>
                <w:bottom w:val="none" w:sz="0" w:space="0" w:color="auto"/>
                <w:right w:val="none" w:sz="0" w:space="0" w:color="auto"/>
              </w:divBdr>
            </w:div>
            <w:div w:id="1773746496">
              <w:marLeft w:val="0"/>
              <w:marRight w:val="0"/>
              <w:marTop w:val="0"/>
              <w:marBottom w:val="0"/>
              <w:divBdr>
                <w:top w:val="none" w:sz="0" w:space="0" w:color="auto"/>
                <w:left w:val="none" w:sz="0" w:space="0" w:color="auto"/>
                <w:bottom w:val="none" w:sz="0" w:space="0" w:color="auto"/>
                <w:right w:val="none" w:sz="0" w:space="0" w:color="auto"/>
              </w:divBdr>
            </w:div>
            <w:div w:id="1788503653">
              <w:marLeft w:val="0"/>
              <w:marRight w:val="0"/>
              <w:marTop w:val="0"/>
              <w:marBottom w:val="0"/>
              <w:divBdr>
                <w:top w:val="none" w:sz="0" w:space="0" w:color="auto"/>
                <w:left w:val="none" w:sz="0" w:space="0" w:color="auto"/>
                <w:bottom w:val="none" w:sz="0" w:space="0" w:color="auto"/>
                <w:right w:val="none" w:sz="0" w:space="0" w:color="auto"/>
              </w:divBdr>
            </w:div>
            <w:div w:id="1789159666">
              <w:marLeft w:val="0"/>
              <w:marRight w:val="0"/>
              <w:marTop w:val="0"/>
              <w:marBottom w:val="0"/>
              <w:divBdr>
                <w:top w:val="none" w:sz="0" w:space="0" w:color="auto"/>
                <w:left w:val="none" w:sz="0" w:space="0" w:color="auto"/>
                <w:bottom w:val="none" w:sz="0" w:space="0" w:color="auto"/>
                <w:right w:val="none" w:sz="0" w:space="0" w:color="auto"/>
              </w:divBdr>
            </w:div>
            <w:div w:id="1798447201">
              <w:marLeft w:val="0"/>
              <w:marRight w:val="0"/>
              <w:marTop w:val="0"/>
              <w:marBottom w:val="0"/>
              <w:divBdr>
                <w:top w:val="none" w:sz="0" w:space="0" w:color="auto"/>
                <w:left w:val="none" w:sz="0" w:space="0" w:color="auto"/>
                <w:bottom w:val="none" w:sz="0" w:space="0" w:color="auto"/>
                <w:right w:val="none" w:sz="0" w:space="0" w:color="auto"/>
              </w:divBdr>
            </w:div>
            <w:div w:id="1799302389">
              <w:marLeft w:val="0"/>
              <w:marRight w:val="0"/>
              <w:marTop w:val="0"/>
              <w:marBottom w:val="0"/>
              <w:divBdr>
                <w:top w:val="none" w:sz="0" w:space="0" w:color="auto"/>
                <w:left w:val="none" w:sz="0" w:space="0" w:color="auto"/>
                <w:bottom w:val="none" w:sz="0" w:space="0" w:color="auto"/>
                <w:right w:val="none" w:sz="0" w:space="0" w:color="auto"/>
              </w:divBdr>
            </w:div>
            <w:div w:id="1807624003">
              <w:marLeft w:val="0"/>
              <w:marRight w:val="0"/>
              <w:marTop w:val="0"/>
              <w:marBottom w:val="0"/>
              <w:divBdr>
                <w:top w:val="none" w:sz="0" w:space="0" w:color="auto"/>
                <w:left w:val="none" w:sz="0" w:space="0" w:color="auto"/>
                <w:bottom w:val="none" w:sz="0" w:space="0" w:color="auto"/>
                <w:right w:val="none" w:sz="0" w:space="0" w:color="auto"/>
              </w:divBdr>
            </w:div>
            <w:div w:id="1816217051">
              <w:marLeft w:val="0"/>
              <w:marRight w:val="0"/>
              <w:marTop w:val="0"/>
              <w:marBottom w:val="0"/>
              <w:divBdr>
                <w:top w:val="none" w:sz="0" w:space="0" w:color="auto"/>
                <w:left w:val="none" w:sz="0" w:space="0" w:color="auto"/>
                <w:bottom w:val="none" w:sz="0" w:space="0" w:color="auto"/>
                <w:right w:val="none" w:sz="0" w:space="0" w:color="auto"/>
              </w:divBdr>
            </w:div>
            <w:div w:id="1818842496">
              <w:marLeft w:val="0"/>
              <w:marRight w:val="0"/>
              <w:marTop w:val="0"/>
              <w:marBottom w:val="0"/>
              <w:divBdr>
                <w:top w:val="none" w:sz="0" w:space="0" w:color="auto"/>
                <w:left w:val="none" w:sz="0" w:space="0" w:color="auto"/>
                <w:bottom w:val="none" w:sz="0" w:space="0" w:color="auto"/>
                <w:right w:val="none" w:sz="0" w:space="0" w:color="auto"/>
              </w:divBdr>
            </w:div>
            <w:div w:id="1825704520">
              <w:marLeft w:val="0"/>
              <w:marRight w:val="0"/>
              <w:marTop w:val="0"/>
              <w:marBottom w:val="0"/>
              <w:divBdr>
                <w:top w:val="none" w:sz="0" w:space="0" w:color="auto"/>
                <w:left w:val="none" w:sz="0" w:space="0" w:color="auto"/>
                <w:bottom w:val="none" w:sz="0" w:space="0" w:color="auto"/>
                <w:right w:val="none" w:sz="0" w:space="0" w:color="auto"/>
              </w:divBdr>
            </w:div>
            <w:div w:id="1826242696">
              <w:marLeft w:val="0"/>
              <w:marRight w:val="0"/>
              <w:marTop w:val="0"/>
              <w:marBottom w:val="0"/>
              <w:divBdr>
                <w:top w:val="none" w:sz="0" w:space="0" w:color="auto"/>
                <w:left w:val="none" w:sz="0" w:space="0" w:color="auto"/>
                <w:bottom w:val="none" w:sz="0" w:space="0" w:color="auto"/>
                <w:right w:val="none" w:sz="0" w:space="0" w:color="auto"/>
              </w:divBdr>
            </w:div>
            <w:div w:id="1830249347">
              <w:marLeft w:val="0"/>
              <w:marRight w:val="0"/>
              <w:marTop w:val="0"/>
              <w:marBottom w:val="0"/>
              <w:divBdr>
                <w:top w:val="none" w:sz="0" w:space="0" w:color="auto"/>
                <w:left w:val="none" w:sz="0" w:space="0" w:color="auto"/>
                <w:bottom w:val="none" w:sz="0" w:space="0" w:color="auto"/>
                <w:right w:val="none" w:sz="0" w:space="0" w:color="auto"/>
              </w:divBdr>
            </w:div>
            <w:div w:id="1831017780">
              <w:marLeft w:val="0"/>
              <w:marRight w:val="0"/>
              <w:marTop w:val="0"/>
              <w:marBottom w:val="0"/>
              <w:divBdr>
                <w:top w:val="none" w:sz="0" w:space="0" w:color="auto"/>
                <w:left w:val="none" w:sz="0" w:space="0" w:color="auto"/>
                <w:bottom w:val="none" w:sz="0" w:space="0" w:color="auto"/>
                <w:right w:val="none" w:sz="0" w:space="0" w:color="auto"/>
              </w:divBdr>
            </w:div>
            <w:div w:id="1833597835">
              <w:marLeft w:val="0"/>
              <w:marRight w:val="0"/>
              <w:marTop w:val="0"/>
              <w:marBottom w:val="0"/>
              <w:divBdr>
                <w:top w:val="none" w:sz="0" w:space="0" w:color="auto"/>
                <w:left w:val="none" w:sz="0" w:space="0" w:color="auto"/>
                <w:bottom w:val="none" w:sz="0" w:space="0" w:color="auto"/>
                <w:right w:val="none" w:sz="0" w:space="0" w:color="auto"/>
              </w:divBdr>
            </w:div>
            <w:div w:id="1835413345">
              <w:marLeft w:val="0"/>
              <w:marRight w:val="0"/>
              <w:marTop w:val="0"/>
              <w:marBottom w:val="0"/>
              <w:divBdr>
                <w:top w:val="none" w:sz="0" w:space="0" w:color="auto"/>
                <w:left w:val="none" w:sz="0" w:space="0" w:color="auto"/>
                <w:bottom w:val="none" w:sz="0" w:space="0" w:color="auto"/>
                <w:right w:val="none" w:sz="0" w:space="0" w:color="auto"/>
              </w:divBdr>
            </w:div>
            <w:div w:id="1837308862">
              <w:marLeft w:val="0"/>
              <w:marRight w:val="0"/>
              <w:marTop w:val="0"/>
              <w:marBottom w:val="0"/>
              <w:divBdr>
                <w:top w:val="none" w:sz="0" w:space="0" w:color="auto"/>
                <w:left w:val="none" w:sz="0" w:space="0" w:color="auto"/>
                <w:bottom w:val="none" w:sz="0" w:space="0" w:color="auto"/>
                <w:right w:val="none" w:sz="0" w:space="0" w:color="auto"/>
              </w:divBdr>
            </w:div>
            <w:div w:id="1841775269">
              <w:marLeft w:val="0"/>
              <w:marRight w:val="0"/>
              <w:marTop w:val="0"/>
              <w:marBottom w:val="0"/>
              <w:divBdr>
                <w:top w:val="none" w:sz="0" w:space="0" w:color="auto"/>
                <w:left w:val="none" w:sz="0" w:space="0" w:color="auto"/>
                <w:bottom w:val="none" w:sz="0" w:space="0" w:color="auto"/>
                <w:right w:val="none" w:sz="0" w:space="0" w:color="auto"/>
              </w:divBdr>
            </w:div>
            <w:div w:id="1841850048">
              <w:marLeft w:val="0"/>
              <w:marRight w:val="0"/>
              <w:marTop w:val="0"/>
              <w:marBottom w:val="0"/>
              <w:divBdr>
                <w:top w:val="none" w:sz="0" w:space="0" w:color="auto"/>
                <w:left w:val="none" w:sz="0" w:space="0" w:color="auto"/>
                <w:bottom w:val="none" w:sz="0" w:space="0" w:color="auto"/>
                <w:right w:val="none" w:sz="0" w:space="0" w:color="auto"/>
              </w:divBdr>
            </w:div>
            <w:div w:id="1842046307">
              <w:marLeft w:val="0"/>
              <w:marRight w:val="0"/>
              <w:marTop w:val="0"/>
              <w:marBottom w:val="0"/>
              <w:divBdr>
                <w:top w:val="none" w:sz="0" w:space="0" w:color="auto"/>
                <w:left w:val="none" w:sz="0" w:space="0" w:color="auto"/>
                <w:bottom w:val="none" w:sz="0" w:space="0" w:color="auto"/>
                <w:right w:val="none" w:sz="0" w:space="0" w:color="auto"/>
              </w:divBdr>
            </w:div>
            <w:div w:id="1847357023">
              <w:marLeft w:val="0"/>
              <w:marRight w:val="0"/>
              <w:marTop w:val="0"/>
              <w:marBottom w:val="0"/>
              <w:divBdr>
                <w:top w:val="none" w:sz="0" w:space="0" w:color="auto"/>
                <w:left w:val="none" w:sz="0" w:space="0" w:color="auto"/>
                <w:bottom w:val="none" w:sz="0" w:space="0" w:color="auto"/>
                <w:right w:val="none" w:sz="0" w:space="0" w:color="auto"/>
              </w:divBdr>
            </w:div>
            <w:div w:id="1848328753">
              <w:marLeft w:val="0"/>
              <w:marRight w:val="0"/>
              <w:marTop w:val="0"/>
              <w:marBottom w:val="0"/>
              <w:divBdr>
                <w:top w:val="none" w:sz="0" w:space="0" w:color="auto"/>
                <w:left w:val="none" w:sz="0" w:space="0" w:color="auto"/>
                <w:bottom w:val="none" w:sz="0" w:space="0" w:color="auto"/>
                <w:right w:val="none" w:sz="0" w:space="0" w:color="auto"/>
              </w:divBdr>
            </w:div>
            <w:div w:id="1856454999">
              <w:marLeft w:val="0"/>
              <w:marRight w:val="0"/>
              <w:marTop w:val="0"/>
              <w:marBottom w:val="0"/>
              <w:divBdr>
                <w:top w:val="none" w:sz="0" w:space="0" w:color="auto"/>
                <w:left w:val="none" w:sz="0" w:space="0" w:color="auto"/>
                <w:bottom w:val="none" w:sz="0" w:space="0" w:color="auto"/>
                <w:right w:val="none" w:sz="0" w:space="0" w:color="auto"/>
              </w:divBdr>
            </w:div>
            <w:div w:id="1862934741">
              <w:marLeft w:val="0"/>
              <w:marRight w:val="0"/>
              <w:marTop w:val="0"/>
              <w:marBottom w:val="0"/>
              <w:divBdr>
                <w:top w:val="none" w:sz="0" w:space="0" w:color="auto"/>
                <w:left w:val="none" w:sz="0" w:space="0" w:color="auto"/>
                <w:bottom w:val="none" w:sz="0" w:space="0" w:color="auto"/>
                <w:right w:val="none" w:sz="0" w:space="0" w:color="auto"/>
              </w:divBdr>
            </w:div>
            <w:div w:id="1866670762">
              <w:marLeft w:val="0"/>
              <w:marRight w:val="0"/>
              <w:marTop w:val="0"/>
              <w:marBottom w:val="0"/>
              <w:divBdr>
                <w:top w:val="none" w:sz="0" w:space="0" w:color="auto"/>
                <w:left w:val="none" w:sz="0" w:space="0" w:color="auto"/>
                <w:bottom w:val="none" w:sz="0" w:space="0" w:color="auto"/>
                <w:right w:val="none" w:sz="0" w:space="0" w:color="auto"/>
              </w:divBdr>
            </w:div>
            <w:div w:id="1872037848">
              <w:marLeft w:val="0"/>
              <w:marRight w:val="0"/>
              <w:marTop w:val="0"/>
              <w:marBottom w:val="0"/>
              <w:divBdr>
                <w:top w:val="none" w:sz="0" w:space="0" w:color="auto"/>
                <w:left w:val="none" w:sz="0" w:space="0" w:color="auto"/>
                <w:bottom w:val="none" w:sz="0" w:space="0" w:color="auto"/>
                <w:right w:val="none" w:sz="0" w:space="0" w:color="auto"/>
              </w:divBdr>
            </w:div>
            <w:div w:id="1877280452">
              <w:marLeft w:val="0"/>
              <w:marRight w:val="0"/>
              <w:marTop w:val="0"/>
              <w:marBottom w:val="0"/>
              <w:divBdr>
                <w:top w:val="none" w:sz="0" w:space="0" w:color="auto"/>
                <w:left w:val="none" w:sz="0" w:space="0" w:color="auto"/>
                <w:bottom w:val="none" w:sz="0" w:space="0" w:color="auto"/>
                <w:right w:val="none" w:sz="0" w:space="0" w:color="auto"/>
              </w:divBdr>
            </w:div>
            <w:div w:id="1880627136">
              <w:marLeft w:val="0"/>
              <w:marRight w:val="0"/>
              <w:marTop w:val="0"/>
              <w:marBottom w:val="0"/>
              <w:divBdr>
                <w:top w:val="none" w:sz="0" w:space="0" w:color="auto"/>
                <w:left w:val="none" w:sz="0" w:space="0" w:color="auto"/>
                <w:bottom w:val="none" w:sz="0" w:space="0" w:color="auto"/>
                <w:right w:val="none" w:sz="0" w:space="0" w:color="auto"/>
              </w:divBdr>
            </w:div>
            <w:div w:id="1898855028">
              <w:marLeft w:val="0"/>
              <w:marRight w:val="0"/>
              <w:marTop w:val="0"/>
              <w:marBottom w:val="0"/>
              <w:divBdr>
                <w:top w:val="none" w:sz="0" w:space="0" w:color="auto"/>
                <w:left w:val="none" w:sz="0" w:space="0" w:color="auto"/>
                <w:bottom w:val="none" w:sz="0" w:space="0" w:color="auto"/>
                <w:right w:val="none" w:sz="0" w:space="0" w:color="auto"/>
              </w:divBdr>
            </w:div>
            <w:div w:id="1899512163">
              <w:marLeft w:val="0"/>
              <w:marRight w:val="0"/>
              <w:marTop w:val="0"/>
              <w:marBottom w:val="0"/>
              <w:divBdr>
                <w:top w:val="none" w:sz="0" w:space="0" w:color="auto"/>
                <w:left w:val="none" w:sz="0" w:space="0" w:color="auto"/>
                <w:bottom w:val="none" w:sz="0" w:space="0" w:color="auto"/>
                <w:right w:val="none" w:sz="0" w:space="0" w:color="auto"/>
              </w:divBdr>
            </w:div>
            <w:div w:id="1905918782">
              <w:marLeft w:val="0"/>
              <w:marRight w:val="0"/>
              <w:marTop w:val="0"/>
              <w:marBottom w:val="0"/>
              <w:divBdr>
                <w:top w:val="none" w:sz="0" w:space="0" w:color="auto"/>
                <w:left w:val="none" w:sz="0" w:space="0" w:color="auto"/>
                <w:bottom w:val="none" w:sz="0" w:space="0" w:color="auto"/>
                <w:right w:val="none" w:sz="0" w:space="0" w:color="auto"/>
              </w:divBdr>
            </w:div>
            <w:div w:id="1916738141">
              <w:marLeft w:val="0"/>
              <w:marRight w:val="0"/>
              <w:marTop w:val="0"/>
              <w:marBottom w:val="0"/>
              <w:divBdr>
                <w:top w:val="none" w:sz="0" w:space="0" w:color="auto"/>
                <w:left w:val="none" w:sz="0" w:space="0" w:color="auto"/>
                <w:bottom w:val="none" w:sz="0" w:space="0" w:color="auto"/>
                <w:right w:val="none" w:sz="0" w:space="0" w:color="auto"/>
              </w:divBdr>
            </w:div>
            <w:div w:id="1918131726">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1945575351">
              <w:marLeft w:val="0"/>
              <w:marRight w:val="0"/>
              <w:marTop w:val="0"/>
              <w:marBottom w:val="0"/>
              <w:divBdr>
                <w:top w:val="none" w:sz="0" w:space="0" w:color="auto"/>
                <w:left w:val="none" w:sz="0" w:space="0" w:color="auto"/>
                <w:bottom w:val="none" w:sz="0" w:space="0" w:color="auto"/>
                <w:right w:val="none" w:sz="0" w:space="0" w:color="auto"/>
              </w:divBdr>
            </w:div>
            <w:div w:id="1946955983">
              <w:marLeft w:val="0"/>
              <w:marRight w:val="0"/>
              <w:marTop w:val="0"/>
              <w:marBottom w:val="0"/>
              <w:divBdr>
                <w:top w:val="none" w:sz="0" w:space="0" w:color="auto"/>
                <w:left w:val="none" w:sz="0" w:space="0" w:color="auto"/>
                <w:bottom w:val="none" w:sz="0" w:space="0" w:color="auto"/>
                <w:right w:val="none" w:sz="0" w:space="0" w:color="auto"/>
              </w:divBdr>
            </w:div>
            <w:div w:id="1957133821">
              <w:marLeft w:val="0"/>
              <w:marRight w:val="0"/>
              <w:marTop w:val="0"/>
              <w:marBottom w:val="0"/>
              <w:divBdr>
                <w:top w:val="none" w:sz="0" w:space="0" w:color="auto"/>
                <w:left w:val="none" w:sz="0" w:space="0" w:color="auto"/>
                <w:bottom w:val="none" w:sz="0" w:space="0" w:color="auto"/>
                <w:right w:val="none" w:sz="0" w:space="0" w:color="auto"/>
              </w:divBdr>
            </w:div>
            <w:div w:id="1978564091">
              <w:marLeft w:val="0"/>
              <w:marRight w:val="0"/>
              <w:marTop w:val="0"/>
              <w:marBottom w:val="0"/>
              <w:divBdr>
                <w:top w:val="none" w:sz="0" w:space="0" w:color="auto"/>
                <w:left w:val="none" w:sz="0" w:space="0" w:color="auto"/>
                <w:bottom w:val="none" w:sz="0" w:space="0" w:color="auto"/>
                <w:right w:val="none" w:sz="0" w:space="0" w:color="auto"/>
              </w:divBdr>
            </w:div>
            <w:div w:id="1979800530">
              <w:marLeft w:val="0"/>
              <w:marRight w:val="0"/>
              <w:marTop w:val="0"/>
              <w:marBottom w:val="0"/>
              <w:divBdr>
                <w:top w:val="none" w:sz="0" w:space="0" w:color="auto"/>
                <w:left w:val="none" w:sz="0" w:space="0" w:color="auto"/>
                <w:bottom w:val="none" w:sz="0" w:space="0" w:color="auto"/>
                <w:right w:val="none" w:sz="0" w:space="0" w:color="auto"/>
              </w:divBdr>
            </w:div>
            <w:div w:id="1984113640">
              <w:marLeft w:val="0"/>
              <w:marRight w:val="0"/>
              <w:marTop w:val="0"/>
              <w:marBottom w:val="0"/>
              <w:divBdr>
                <w:top w:val="none" w:sz="0" w:space="0" w:color="auto"/>
                <w:left w:val="none" w:sz="0" w:space="0" w:color="auto"/>
                <w:bottom w:val="none" w:sz="0" w:space="0" w:color="auto"/>
                <w:right w:val="none" w:sz="0" w:space="0" w:color="auto"/>
              </w:divBdr>
            </w:div>
            <w:div w:id="1984430180">
              <w:marLeft w:val="0"/>
              <w:marRight w:val="0"/>
              <w:marTop w:val="0"/>
              <w:marBottom w:val="0"/>
              <w:divBdr>
                <w:top w:val="none" w:sz="0" w:space="0" w:color="auto"/>
                <w:left w:val="none" w:sz="0" w:space="0" w:color="auto"/>
                <w:bottom w:val="none" w:sz="0" w:space="0" w:color="auto"/>
                <w:right w:val="none" w:sz="0" w:space="0" w:color="auto"/>
              </w:divBdr>
            </w:div>
            <w:div w:id="1985312471">
              <w:marLeft w:val="0"/>
              <w:marRight w:val="0"/>
              <w:marTop w:val="0"/>
              <w:marBottom w:val="0"/>
              <w:divBdr>
                <w:top w:val="none" w:sz="0" w:space="0" w:color="auto"/>
                <w:left w:val="none" w:sz="0" w:space="0" w:color="auto"/>
                <w:bottom w:val="none" w:sz="0" w:space="0" w:color="auto"/>
                <w:right w:val="none" w:sz="0" w:space="0" w:color="auto"/>
              </w:divBdr>
            </w:div>
            <w:div w:id="1987391415">
              <w:marLeft w:val="0"/>
              <w:marRight w:val="0"/>
              <w:marTop w:val="0"/>
              <w:marBottom w:val="0"/>
              <w:divBdr>
                <w:top w:val="none" w:sz="0" w:space="0" w:color="auto"/>
                <w:left w:val="none" w:sz="0" w:space="0" w:color="auto"/>
                <w:bottom w:val="none" w:sz="0" w:space="0" w:color="auto"/>
                <w:right w:val="none" w:sz="0" w:space="0" w:color="auto"/>
              </w:divBdr>
            </w:div>
            <w:div w:id="2017146341">
              <w:marLeft w:val="0"/>
              <w:marRight w:val="0"/>
              <w:marTop w:val="0"/>
              <w:marBottom w:val="0"/>
              <w:divBdr>
                <w:top w:val="none" w:sz="0" w:space="0" w:color="auto"/>
                <w:left w:val="none" w:sz="0" w:space="0" w:color="auto"/>
                <w:bottom w:val="none" w:sz="0" w:space="0" w:color="auto"/>
                <w:right w:val="none" w:sz="0" w:space="0" w:color="auto"/>
              </w:divBdr>
            </w:div>
            <w:div w:id="2022974381">
              <w:marLeft w:val="0"/>
              <w:marRight w:val="0"/>
              <w:marTop w:val="0"/>
              <w:marBottom w:val="0"/>
              <w:divBdr>
                <w:top w:val="none" w:sz="0" w:space="0" w:color="auto"/>
                <w:left w:val="none" w:sz="0" w:space="0" w:color="auto"/>
                <w:bottom w:val="none" w:sz="0" w:space="0" w:color="auto"/>
                <w:right w:val="none" w:sz="0" w:space="0" w:color="auto"/>
              </w:divBdr>
            </w:div>
            <w:div w:id="2024237494">
              <w:marLeft w:val="0"/>
              <w:marRight w:val="0"/>
              <w:marTop w:val="0"/>
              <w:marBottom w:val="0"/>
              <w:divBdr>
                <w:top w:val="none" w:sz="0" w:space="0" w:color="auto"/>
                <w:left w:val="none" w:sz="0" w:space="0" w:color="auto"/>
                <w:bottom w:val="none" w:sz="0" w:space="0" w:color="auto"/>
                <w:right w:val="none" w:sz="0" w:space="0" w:color="auto"/>
              </w:divBdr>
            </w:div>
            <w:div w:id="2028562489">
              <w:marLeft w:val="0"/>
              <w:marRight w:val="0"/>
              <w:marTop w:val="0"/>
              <w:marBottom w:val="0"/>
              <w:divBdr>
                <w:top w:val="none" w:sz="0" w:space="0" w:color="auto"/>
                <w:left w:val="none" w:sz="0" w:space="0" w:color="auto"/>
                <w:bottom w:val="none" w:sz="0" w:space="0" w:color="auto"/>
                <w:right w:val="none" w:sz="0" w:space="0" w:color="auto"/>
              </w:divBdr>
            </w:div>
            <w:div w:id="2042508578">
              <w:marLeft w:val="0"/>
              <w:marRight w:val="0"/>
              <w:marTop w:val="0"/>
              <w:marBottom w:val="0"/>
              <w:divBdr>
                <w:top w:val="none" w:sz="0" w:space="0" w:color="auto"/>
                <w:left w:val="none" w:sz="0" w:space="0" w:color="auto"/>
                <w:bottom w:val="none" w:sz="0" w:space="0" w:color="auto"/>
                <w:right w:val="none" w:sz="0" w:space="0" w:color="auto"/>
              </w:divBdr>
            </w:div>
            <w:div w:id="2045594353">
              <w:marLeft w:val="0"/>
              <w:marRight w:val="0"/>
              <w:marTop w:val="0"/>
              <w:marBottom w:val="0"/>
              <w:divBdr>
                <w:top w:val="none" w:sz="0" w:space="0" w:color="auto"/>
                <w:left w:val="none" w:sz="0" w:space="0" w:color="auto"/>
                <w:bottom w:val="none" w:sz="0" w:space="0" w:color="auto"/>
                <w:right w:val="none" w:sz="0" w:space="0" w:color="auto"/>
              </w:divBdr>
            </w:div>
            <w:div w:id="2045981288">
              <w:marLeft w:val="0"/>
              <w:marRight w:val="0"/>
              <w:marTop w:val="0"/>
              <w:marBottom w:val="0"/>
              <w:divBdr>
                <w:top w:val="none" w:sz="0" w:space="0" w:color="auto"/>
                <w:left w:val="none" w:sz="0" w:space="0" w:color="auto"/>
                <w:bottom w:val="none" w:sz="0" w:space="0" w:color="auto"/>
                <w:right w:val="none" w:sz="0" w:space="0" w:color="auto"/>
              </w:divBdr>
            </w:div>
            <w:div w:id="2073692795">
              <w:marLeft w:val="0"/>
              <w:marRight w:val="0"/>
              <w:marTop w:val="0"/>
              <w:marBottom w:val="0"/>
              <w:divBdr>
                <w:top w:val="none" w:sz="0" w:space="0" w:color="auto"/>
                <w:left w:val="none" w:sz="0" w:space="0" w:color="auto"/>
                <w:bottom w:val="none" w:sz="0" w:space="0" w:color="auto"/>
                <w:right w:val="none" w:sz="0" w:space="0" w:color="auto"/>
              </w:divBdr>
            </w:div>
            <w:div w:id="2079863986">
              <w:marLeft w:val="0"/>
              <w:marRight w:val="0"/>
              <w:marTop w:val="0"/>
              <w:marBottom w:val="0"/>
              <w:divBdr>
                <w:top w:val="none" w:sz="0" w:space="0" w:color="auto"/>
                <w:left w:val="none" w:sz="0" w:space="0" w:color="auto"/>
                <w:bottom w:val="none" w:sz="0" w:space="0" w:color="auto"/>
                <w:right w:val="none" w:sz="0" w:space="0" w:color="auto"/>
              </w:divBdr>
            </w:div>
            <w:div w:id="2085952352">
              <w:marLeft w:val="0"/>
              <w:marRight w:val="0"/>
              <w:marTop w:val="0"/>
              <w:marBottom w:val="0"/>
              <w:divBdr>
                <w:top w:val="none" w:sz="0" w:space="0" w:color="auto"/>
                <w:left w:val="none" w:sz="0" w:space="0" w:color="auto"/>
                <w:bottom w:val="none" w:sz="0" w:space="0" w:color="auto"/>
                <w:right w:val="none" w:sz="0" w:space="0" w:color="auto"/>
              </w:divBdr>
            </w:div>
            <w:div w:id="2090613141">
              <w:marLeft w:val="0"/>
              <w:marRight w:val="0"/>
              <w:marTop w:val="0"/>
              <w:marBottom w:val="0"/>
              <w:divBdr>
                <w:top w:val="none" w:sz="0" w:space="0" w:color="auto"/>
                <w:left w:val="none" w:sz="0" w:space="0" w:color="auto"/>
                <w:bottom w:val="none" w:sz="0" w:space="0" w:color="auto"/>
                <w:right w:val="none" w:sz="0" w:space="0" w:color="auto"/>
              </w:divBdr>
            </w:div>
            <w:div w:id="2101019068">
              <w:marLeft w:val="0"/>
              <w:marRight w:val="0"/>
              <w:marTop w:val="0"/>
              <w:marBottom w:val="0"/>
              <w:divBdr>
                <w:top w:val="none" w:sz="0" w:space="0" w:color="auto"/>
                <w:left w:val="none" w:sz="0" w:space="0" w:color="auto"/>
                <w:bottom w:val="none" w:sz="0" w:space="0" w:color="auto"/>
                <w:right w:val="none" w:sz="0" w:space="0" w:color="auto"/>
              </w:divBdr>
            </w:div>
            <w:div w:id="2101440379">
              <w:marLeft w:val="0"/>
              <w:marRight w:val="0"/>
              <w:marTop w:val="0"/>
              <w:marBottom w:val="0"/>
              <w:divBdr>
                <w:top w:val="none" w:sz="0" w:space="0" w:color="auto"/>
                <w:left w:val="none" w:sz="0" w:space="0" w:color="auto"/>
                <w:bottom w:val="none" w:sz="0" w:space="0" w:color="auto"/>
                <w:right w:val="none" w:sz="0" w:space="0" w:color="auto"/>
              </w:divBdr>
            </w:div>
            <w:div w:id="2124688812">
              <w:marLeft w:val="0"/>
              <w:marRight w:val="0"/>
              <w:marTop w:val="0"/>
              <w:marBottom w:val="0"/>
              <w:divBdr>
                <w:top w:val="none" w:sz="0" w:space="0" w:color="auto"/>
                <w:left w:val="none" w:sz="0" w:space="0" w:color="auto"/>
                <w:bottom w:val="none" w:sz="0" w:space="0" w:color="auto"/>
                <w:right w:val="none" w:sz="0" w:space="0" w:color="auto"/>
              </w:divBdr>
            </w:div>
            <w:div w:id="2127116791">
              <w:marLeft w:val="0"/>
              <w:marRight w:val="0"/>
              <w:marTop w:val="0"/>
              <w:marBottom w:val="0"/>
              <w:divBdr>
                <w:top w:val="none" w:sz="0" w:space="0" w:color="auto"/>
                <w:left w:val="none" w:sz="0" w:space="0" w:color="auto"/>
                <w:bottom w:val="none" w:sz="0" w:space="0" w:color="auto"/>
                <w:right w:val="none" w:sz="0" w:space="0" w:color="auto"/>
              </w:divBdr>
            </w:div>
            <w:div w:id="21289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6E1F9-9C6C-4512-9420-41BCAD0D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48</Pages>
  <Words>13570</Words>
  <Characters>77355</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90744</CharactersWithSpaces>
  <SharedDoc>false</SharedDoc>
  <HLinks>
    <vt:vector size="240" baseType="variant">
      <vt:variant>
        <vt:i4>4456518</vt:i4>
      </vt:variant>
      <vt:variant>
        <vt:i4>222</vt:i4>
      </vt:variant>
      <vt:variant>
        <vt:i4>0</vt:i4>
      </vt:variant>
      <vt:variant>
        <vt:i4>5</vt:i4>
      </vt:variant>
      <vt:variant>
        <vt:lpwstr>http://creativecommons.org/licenses/by-nc-nd/4.0/</vt:lpwstr>
      </vt:variant>
      <vt:variant>
        <vt:lpwstr/>
      </vt:variant>
      <vt:variant>
        <vt:i4>4259931</vt:i4>
      </vt:variant>
      <vt:variant>
        <vt:i4>219</vt:i4>
      </vt:variant>
      <vt:variant>
        <vt:i4>0</vt:i4>
      </vt:variant>
      <vt:variant>
        <vt:i4>5</vt:i4>
      </vt:variant>
      <vt:variant>
        <vt:lpwstr>http://creativecommons.org/licenses/by-nc-sa/4.0/</vt:lpwstr>
      </vt:variant>
      <vt:variant>
        <vt:lpwstr/>
      </vt:variant>
      <vt:variant>
        <vt:i4>524314</vt:i4>
      </vt:variant>
      <vt:variant>
        <vt:i4>216</vt:i4>
      </vt:variant>
      <vt:variant>
        <vt:i4>0</vt:i4>
      </vt:variant>
      <vt:variant>
        <vt:i4>5</vt:i4>
      </vt:variant>
      <vt:variant>
        <vt:lpwstr>http://creativecommons.org/licenses/by-nd/4.0</vt:lpwstr>
      </vt:variant>
      <vt:variant>
        <vt:lpwstr/>
      </vt:variant>
      <vt:variant>
        <vt:i4>524317</vt:i4>
      </vt:variant>
      <vt:variant>
        <vt:i4>213</vt:i4>
      </vt:variant>
      <vt:variant>
        <vt:i4>0</vt:i4>
      </vt:variant>
      <vt:variant>
        <vt:i4>5</vt:i4>
      </vt:variant>
      <vt:variant>
        <vt:lpwstr>http://creativecommons.org/licenses/by-nc/4.0</vt:lpwstr>
      </vt:variant>
      <vt:variant>
        <vt:lpwstr/>
      </vt:variant>
      <vt:variant>
        <vt:i4>1376287</vt:i4>
      </vt:variant>
      <vt:variant>
        <vt:i4>210</vt:i4>
      </vt:variant>
      <vt:variant>
        <vt:i4>0</vt:i4>
      </vt:variant>
      <vt:variant>
        <vt:i4>5</vt:i4>
      </vt:variant>
      <vt:variant>
        <vt:lpwstr>http://creativecommons.org/licenses/by-sa/4.0</vt:lpwstr>
      </vt:variant>
      <vt:variant>
        <vt:lpwstr/>
      </vt:variant>
      <vt:variant>
        <vt:i4>6488166</vt:i4>
      </vt:variant>
      <vt:variant>
        <vt:i4>207</vt:i4>
      </vt:variant>
      <vt:variant>
        <vt:i4>0</vt:i4>
      </vt:variant>
      <vt:variant>
        <vt:i4>5</vt:i4>
      </vt:variant>
      <vt:variant>
        <vt:lpwstr>http://creativecommons.org/licenses/by/4.0</vt:lpwstr>
      </vt:variant>
      <vt:variant>
        <vt:lpwstr/>
      </vt:variant>
      <vt:variant>
        <vt:i4>3473535</vt:i4>
      </vt:variant>
      <vt:variant>
        <vt:i4>204</vt:i4>
      </vt:variant>
      <vt:variant>
        <vt:i4>0</vt:i4>
      </vt:variant>
      <vt:variant>
        <vt:i4>5</vt:i4>
      </vt:variant>
      <vt:variant>
        <vt:lpwstr>http://www.creativecommons.org/</vt:lpwstr>
      </vt:variant>
      <vt:variant>
        <vt:lpwstr/>
      </vt:variant>
      <vt:variant>
        <vt:i4>1966130</vt:i4>
      </vt:variant>
      <vt:variant>
        <vt:i4>194</vt:i4>
      </vt:variant>
      <vt:variant>
        <vt:i4>0</vt:i4>
      </vt:variant>
      <vt:variant>
        <vt:i4>5</vt:i4>
      </vt:variant>
      <vt:variant>
        <vt:lpwstr/>
      </vt:variant>
      <vt:variant>
        <vt:lpwstr>_Toc195277150</vt:lpwstr>
      </vt:variant>
      <vt:variant>
        <vt:i4>2031666</vt:i4>
      </vt:variant>
      <vt:variant>
        <vt:i4>188</vt:i4>
      </vt:variant>
      <vt:variant>
        <vt:i4>0</vt:i4>
      </vt:variant>
      <vt:variant>
        <vt:i4>5</vt:i4>
      </vt:variant>
      <vt:variant>
        <vt:lpwstr/>
      </vt:variant>
      <vt:variant>
        <vt:lpwstr>_Toc195277149</vt:lpwstr>
      </vt:variant>
      <vt:variant>
        <vt:i4>2031666</vt:i4>
      </vt:variant>
      <vt:variant>
        <vt:i4>182</vt:i4>
      </vt:variant>
      <vt:variant>
        <vt:i4>0</vt:i4>
      </vt:variant>
      <vt:variant>
        <vt:i4>5</vt:i4>
      </vt:variant>
      <vt:variant>
        <vt:lpwstr/>
      </vt:variant>
      <vt:variant>
        <vt:lpwstr>_Toc195277148</vt:lpwstr>
      </vt:variant>
      <vt:variant>
        <vt:i4>2031666</vt:i4>
      </vt:variant>
      <vt:variant>
        <vt:i4>176</vt:i4>
      </vt:variant>
      <vt:variant>
        <vt:i4>0</vt:i4>
      </vt:variant>
      <vt:variant>
        <vt:i4>5</vt:i4>
      </vt:variant>
      <vt:variant>
        <vt:lpwstr/>
      </vt:variant>
      <vt:variant>
        <vt:lpwstr>_Toc195277147</vt:lpwstr>
      </vt:variant>
      <vt:variant>
        <vt:i4>2031666</vt:i4>
      </vt:variant>
      <vt:variant>
        <vt:i4>170</vt:i4>
      </vt:variant>
      <vt:variant>
        <vt:i4>0</vt:i4>
      </vt:variant>
      <vt:variant>
        <vt:i4>5</vt:i4>
      </vt:variant>
      <vt:variant>
        <vt:lpwstr/>
      </vt:variant>
      <vt:variant>
        <vt:lpwstr>_Toc195277146</vt:lpwstr>
      </vt:variant>
      <vt:variant>
        <vt:i4>2031666</vt:i4>
      </vt:variant>
      <vt:variant>
        <vt:i4>164</vt:i4>
      </vt:variant>
      <vt:variant>
        <vt:i4>0</vt:i4>
      </vt:variant>
      <vt:variant>
        <vt:i4>5</vt:i4>
      </vt:variant>
      <vt:variant>
        <vt:lpwstr/>
      </vt:variant>
      <vt:variant>
        <vt:lpwstr>_Toc195277145</vt:lpwstr>
      </vt:variant>
      <vt:variant>
        <vt:i4>2031666</vt:i4>
      </vt:variant>
      <vt:variant>
        <vt:i4>158</vt:i4>
      </vt:variant>
      <vt:variant>
        <vt:i4>0</vt:i4>
      </vt:variant>
      <vt:variant>
        <vt:i4>5</vt:i4>
      </vt:variant>
      <vt:variant>
        <vt:lpwstr/>
      </vt:variant>
      <vt:variant>
        <vt:lpwstr>_Toc195277144</vt:lpwstr>
      </vt:variant>
      <vt:variant>
        <vt:i4>2031666</vt:i4>
      </vt:variant>
      <vt:variant>
        <vt:i4>152</vt:i4>
      </vt:variant>
      <vt:variant>
        <vt:i4>0</vt:i4>
      </vt:variant>
      <vt:variant>
        <vt:i4>5</vt:i4>
      </vt:variant>
      <vt:variant>
        <vt:lpwstr/>
      </vt:variant>
      <vt:variant>
        <vt:lpwstr>_Toc195277143</vt:lpwstr>
      </vt:variant>
      <vt:variant>
        <vt:i4>2031666</vt:i4>
      </vt:variant>
      <vt:variant>
        <vt:i4>146</vt:i4>
      </vt:variant>
      <vt:variant>
        <vt:i4>0</vt:i4>
      </vt:variant>
      <vt:variant>
        <vt:i4>5</vt:i4>
      </vt:variant>
      <vt:variant>
        <vt:lpwstr/>
      </vt:variant>
      <vt:variant>
        <vt:lpwstr>_Toc195277142</vt:lpwstr>
      </vt:variant>
      <vt:variant>
        <vt:i4>2031666</vt:i4>
      </vt:variant>
      <vt:variant>
        <vt:i4>140</vt:i4>
      </vt:variant>
      <vt:variant>
        <vt:i4>0</vt:i4>
      </vt:variant>
      <vt:variant>
        <vt:i4>5</vt:i4>
      </vt:variant>
      <vt:variant>
        <vt:lpwstr/>
      </vt:variant>
      <vt:variant>
        <vt:lpwstr>_Toc195277141</vt:lpwstr>
      </vt:variant>
      <vt:variant>
        <vt:i4>2031666</vt:i4>
      </vt:variant>
      <vt:variant>
        <vt:i4>134</vt:i4>
      </vt:variant>
      <vt:variant>
        <vt:i4>0</vt:i4>
      </vt:variant>
      <vt:variant>
        <vt:i4>5</vt:i4>
      </vt:variant>
      <vt:variant>
        <vt:lpwstr/>
      </vt:variant>
      <vt:variant>
        <vt:lpwstr>_Toc195277140</vt:lpwstr>
      </vt:variant>
      <vt:variant>
        <vt:i4>1572914</vt:i4>
      </vt:variant>
      <vt:variant>
        <vt:i4>128</vt:i4>
      </vt:variant>
      <vt:variant>
        <vt:i4>0</vt:i4>
      </vt:variant>
      <vt:variant>
        <vt:i4>5</vt:i4>
      </vt:variant>
      <vt:variant>
        <vt:lpwstr/>
      </vt:variant>
      <vt:variant>
        <vt:lpwstr>_Toc195277139</vt:lpwstr>
      </vt:variant>
      <vt:variant>
        <vt:i4>1572914</vt:i4>
      </vt:variant>
      <vt:variant>
        <vt:i4>122</vt:i4>
      </vt:variant>
      <vt:variant>
        <vt:i4>0</vt:i4>
      </vt:variant>
      <vt:variant>
        <vt:i4>5</vt:i4>
      </vt:variant>
      <vt:variant>
        <vt:lpwstr/>
      </vt:variant>
      <vt:variant>
        <vt:lpwstr>_Toc195277138</vt:lpwstr>
      </vt:variant>
      <vt:variant>
        <vt:i4>1572914</vt:i4>
      </vt:variant>
      <vt:variant>
        <vt:i4>116</vt:i4>
      </vt:variant>
      <vt:variant>
        <vt:i4>0</vt:i4>
      </vt:variant>
      <vt:variant>
        <vt:i4>5</vt:i4>
      </vt:variant>
      <vt:variant>
        <vt:lpwstr/>
      </vt:variant>
      <vt:variant>
        <vt:lpwstr>_Toc195277137</vt:lpwstr>
      </vt:variant>
      <vt:variant>
        <vt:i4>1572914</vt:i4>
      </vt:variant>
      <vt:variant>
        <vt:i4>110</vt:i4>
      </vt:variant>
      <vt:variant>
        <vt:i4>0</vt:i4>
      </vt:variant>
      <vt:variant>
        <vt:i4>5</vt:i4>
      </vt:variant>
      <vt:variant>
        <vt:lpwstr/>
      </vt:variant>
      <vt:variant>
        <vt:lpwstr>_Toc195277136</vt:lpwstr>
      </vt:variant>
      <vt:variant>
        <vt:i4>1572914</vt:i4>
      </vt:variant>
      <vt:variant>
        <vt:i4>104</vt:i4>
      </vt:variant>
      <vt:variant>
        <vt:i4>0</vt:i4>
      </vt:variant>
      <vt:variant>
        <vt:i4>5</vt:i4>
      </vt:variant>
      <vt:variant>
        <vt:lpwstr/>
      </vt:variant>
      <vt:variant>
        <vt:lpwstr>_Toc195277135</vt:lpwstr>
      </vt:variant>
      <vt:variant>
        <vt:i4>1572914</vt:i4>
      </vt:variant>
      <vt:variant>
        <vt:i4>98</vt:i4>
      </vt:variant>
      <vt:variant>
        <vt:i4>0</vt:i4>
      </vt:variant>
      <vt:variant>
        <vt:i4>5</vt:i4>
      </vt:variant>
      <vt:variant>
        <vt:lpwstr/>
      </vt:variant>
      <vt:variant>
        <vt:lpwstr>_Toc195277134</vt:lpwstr>
      </vt:variant>
      <vt:variant>
        <vt:i4>1572914</vt:i4>
      </vt:variant>
      <vt:variant>
        <vt:i4>92</vt:i4>
      </vt:variant>
      <vt:variant>
        <vt:i4>0</vt:i4>
      </vt:variant>
      <vt:variant>
        <vt:i4>5</vt:i4>
      </vt:variant>
      <vt:variant>
        <vt:lpwstr/>
      </vt:variant>
      <vt:variant>
        <vt:lpwstr>_Toc195277133</vt:lpwstr>
      </vt:variant>
      <vt:variant>
        <vt:i4>1572914</vt:i4>
      </vt:variant>
      <vt:variant>
        <vt:i4>86</vt:i4>
      </vt:variant>
      <vt:variant>
        <vt:i4>0</vt:i4>
      </vt:variant>
      <vt:variant>
        <vt:i4>5</vt:i4>
      </vt:variant>
      <vt:variant>
        <vt:lpwstr/>
      </vt:variant>
      <vt:variant>
        <vt:lpwstr>_Toc195277132</vt:lpwstr>
      </vt:variant>
      <vt:variant>
        <vt:i4>1572914</vt:i4>
      </vt:variant>
      <vt:variant>
        <vt:i4>80</vt:i4>
      </vt:variant>
      <vt:variant>
        <vt:i4>0</vt:i4>
      </vt:variant>
      <vt:variant>
        <vt:i4>5</vt:i4>
      </vt:variant>
      <vt:variant>
        <vt:lpwstr/>
      </vt:variant>
      <vt:variant>
        <vt:lpwstr>_Toc195277131</vt:lpwstr>
      </vt:variant>
      <vt:variant>
        <vt:i4>1572914</vt:i4>
      </vt:variant>
      <vt:variant>
        <vt:i4>74</vt:i4>
      </vt:variant>
      <vt:variant>
        <vt:i4>0</vt:i4>
      </vt:variant>
      <vt:variant>
        <vt:i4>5</vt:i4>
      </vt:variant>
      <vt:variant>
        <vt:lpwstr/>
      </vt:variant>
      <vt:variant>
        <vt:lpwstr>_Toc195277130</vt:lpwstr>
      </vt:variant>
      <vt:variant>
        <vt:i4>1638450</vt:i4>
      </vt:variant>
      <vt:variant>
        <vt:i4>68</vt:i4>
      </vt:variant>
      <vt:variant>
        <vt:i4>0</vt:i4>
      </vt:variant>
      <vt:variant>
        <vt:i4>5</vt:i4>
      </vt:variant>
      <vt:variant>
        <vt:lpwstr/>
      </vt:variant>
      <vt:variant>
        <vt:lpwstr>_Toc195277129</vt:lpwstr>
      </vt:variant>
      <vt:variant>
        <vt:i4>1638450</vt:i4>
      </vt:variant>
      <vt:variant>
        <vt:i4>62</vt:i4>
      </vt:variant>
      <vt:variant>
        <vt:i4>0</vt:i4>
      </vt:variant>
      <vt:variant>
        <vt:i4>5</vt:i4>
      </vt:variant>
      <vt:variant>
        <vt:lpwstr/>
      </vt:variant>
      <vt:variant>
        <vt:lpwstr>_Toc195277128</vt:lpwstr>
      </vt:variant>
      <vt:variant>
        <vt:i4>1638450</vt:i4>
      </vt:variant>
      <vt:variant>
        <vt:i4>56</vt:i4>
      </vt:variant>
      <vt:variant>
        <vt:i4>0</vt:i4>
      </vt:variant>
      <vt:variant>
        <vt:i4>5</vt:i4>
      </vt:variant>
      <vt:variant>
        <vt:lpwstr/>
      </vt:variant>
      <vt:variant>
        <vt:lpwstr>_Toc195277127</vt:lpwstr>
      </vt:variant>
      <vt:variant>
        <vt:i4>1638450</vt:i4>
      </vt:variant>
      <vt:variant>
        <vt:i4>50</vt:i4>
      </vt:variant>
      <vt:variant>
        <vt:i4>0</vt:i4>
      </vt:variant>
      <vt:variant>
        <vt:i4>5</vt:i4>
      </vt:variant>
      <vt:variant>
        <vt:lpwstr/>
      </vt:variant>
      <vt:variant>
        <vt:lpwstr>_Toc195277126</vt:lpwstr>
      </vt:variant>
      <vt:variant>
        <vt:i4>1638450</vt:i4>
      </vt:variant>
      <vt:variant>
        <vt:i4>44</vt:i4>
      </vt:variant>
      <vt:variant>
        <vt:i4>0</vt:i4>
      </vt:variant>
      <vt:variant>
        <vt:i4>5</vt:i4>
      </vt:variant>
      <vt:variant>
        <vt:lpwstr/>
      </vt:variant>
      <vt:variant>
        <vt:lpwstr>_Toc195277125</vt:lpwstr>
      </vt:variant>
      <vt:variant>
        <vt:i4>1638450</vt:i4>
      </vt:variant>
      <vt:variant>
        <vt:i4>38</vt:i4>
      </vt:variant>
      <vt:variant>
        <vt:i4>0</vt:i4>
      </vt:variant>
      <vt:variant>
        <vt:i4>5</vt:i4>
      </vt:variant>
      <vt:variant>
        <vt:lpwstr/>
      </vt:variant>
      <vt:variant>
        <vt:lpwstr>_Toc195277124</vt:lpwstr>
      </vt:variant>
      <vt:variant>
        <vt:i4>1638450</vt:i4>
      </vt:variant>
      <vt:variant>
        <vt:i4>32</vt:i4>
      </vt:variant>
      <vt:variant>
        <vt:i4>0</vt:i4>
      </vt:variant>
      <vt:variant>
        <vt:i4>5</vt:i4>
      </vt:variant>
      <vt:variant>
        <vt:lpwstr/>
      </vt:variant>
      <vt:variant>
        <vt:lpwstr>_Toc195277123</vt:lpwstr>
      </vt:variant>
      <vt:variant>
        <vt:i4>1638450</vt:i4>
      </vt:variant>
      <vt:variant>
        <vt:i4>26</vt:i4>
      </vt:variant>
      <vt:variant>
        <vt:i4>0</vt:i4>
      </vt:variant>
      <vt:variant>
        <vt:i4>5</vt:i4>
      </vt:variant>
      <vt:variant>
        <vt:lpwstr/>
      </vt:variant>
      <vt:variant>
        <vt:lpwstr>_Toc195277122</vt:lpwstr>
      </vt:variant>
      <vt:variant>
        <vt:i4>1638450</vt:i4>
      </vt:variant>
      <vt:variant>
        <vt:i4>20</vt:i4>
      </vt:variant>
      <vt:variant>
        <vt:i4>0</vt:i4>
      </vt:variant>
      <vt:variant>
        <vt:i4>5</vt:i4>
      </vt:variant>
      <vt:variant>
        <vt:lpwstr/>
      </vt:variant>
      <vt:variant>
        <vt:lpwstr>_Toc195277121</vt:lpwstr>
      </vt:variant>
      <vt:variant>
        <vt:i4>1638450</vt:i4>
      </vt:variant>
      <vt:variant>
        <vt:i4>14</vt:i4>
      </vt:variant>
      <vt:variant>
        <vt:i4>0</vt:i4>
      </vt:variant>
      <vt:variant>
        <vt:i4>5</vt:i4>
      </vt:variant>
      <vt:variant>
        <vt:lpwstr/>
      </vt:variant>
      <vt:variant>
        <vt:lpwstr>_Toc195277120</vt:lpwstr>
      </vt:variant>
      <vt:variant>
        <vt:i4>1703986</vt:i4>
      </vt:variant>
      <vt:variant>
        <vt:i4>8</vt:i4>
      </vt:variant>
      <vt:variant>
        <vt:i4>0</vt:i4>
      </vt:variant>
      <vt:variant>
        <vt:i4>5</vt:i4>
      </vt:variant>
      <vt:variant>
        <vt:lpwstr/>
      </vt:variant>
      <vt:variant>
        <vt:lpwstr>_Toc195277119</vt:lpwstr>
      </vt:variant>
      <vt:variant>
        <vt:i4>1703986</vt:i4>
      </vt:variant>
      <vt:variant>
        <vt:i4>2</vt:i4>
      </vt:variant>
      <vt:variant>
        <vt:i4>0</vt:i4>
      </vt:variant>
      <vt:variant>
        <vt:i4>5</vt:i4>
      </vt:variant>
      <vt:variant>
        <vt:lpwstr/>
      </vt:variant>
      <vt:variant>
        <vt:lpwstr>_Toc195277118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Janice Austin</dc:creator>
  <cp:keywords/>
  <dc:description/>
  <cp:lastModifiedBy>Forsyth, Robert Henry</cp:lastModifiedBy>
  <cp:revision>42</cp:revision>
  <cp:lastPrinted>2025-04-14T19:44:00Z</cp:lastPrinted>
  <dcterms:created xsi:type="dcterms:W3CDTF">2025-04-11T23:08:00Z</dcterms:created>
  <dcterms:modified xsi:type="dcterms:W3CDTF">2025-04-15T20:54:00Z</dcterms:modified>
</cp:coreProperties>
</file>